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bookmarkStart w:id="12" w:name="_GoBack"/>
      <w:bookmarkEnd w:id="12"/>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Refernces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3"/>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19"/>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3"/>
        </w:numPr>
        <w:rPr>
          <w:rFonts w:hint="default"/>
          <w:rtl w:val="0"/>
          <w:lang w:val="en-US"/>
        </w:rPr>
      </w:pPr>
      <w:r>
        <w:rPr>
          <w:rFonts w:hint="default"/>
          <w:rtl w:val="0"/>
          <w:lang w:val="en-US"/>
        </w:rPr>
        <w:t>Filtering or matching or validating</w:t>
      </w:r>
    </w:p>
    <w:p>
      <w:pPr>
        <w:numPr>
          <w:ilvl w:val="0"/>
          <w:numId w:val="3"/>
        </w:numPr>
        <w:rPr>
          <w:rFonts w:hint="default"/>
          <w:rtl w:val="0"/>
          <w:lang w:val="en-US"/>
        </w:rPr>
      </w:pPr>
      <w:r>
        <w:rPr>
          <w:rFonts w:hint="default"/>
          <w:rtl w:val="0"/>
          <w:lang w:val="en-US"/>
        </w:rPr>
        <w:t>Replacing</w:t>
      </w:r>
    </w:p>
    <w:p>
      <w:pPr>
        <w:numPr>
          <w:ilvl w:val="0"/>
          <w:numId w:val="3"/>
        </w:numPr>
        <w:rPr>
          <w:rFonts w:hint="default"/>
          <w:rtl w:val="0"/>
          <w:lang w:val="en-US"/>
        </w:rPr>
      </w:pPr>
      <w:r>
        <w:rPr>
          <w:rFonts w:hint="default"/>
          <w:rtl w:val="0"/>
          <w:lang w:val="en-US"/>
        </w:rPr>
        <w:t>Find index of matched string</w:t>
      </w:r>
    </w:p>
    <w:p>
      <w:pPr>
        <w:numPr>
          <w:ilvl w:val="0"/>
          <w:numId w:val="3"/>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4"/>
        </w:numPr>
        <w:rPr>
          <w:rFonts w:hint="default"/>
          <w:rtl w:val="0"/>
          <w:lang w:val="en-IN"/>
        </w:rPr>
      </w:pPr>
      <w:r>
        <w:rPr>
          <w:rFonts w:hint="default"/>
          <w:rtl w:val="0"/>
          <w:lang w:val="en-IN"/>
        </w:rPr>
        <w:t>When you want to create your own type then interface can be used. (Example of area)</w:t>
      </w:r>
    </w:p>
    <w:p>
      <w:pPr>
        <w:numPr>
          <w:ilvl w:val="0"/>
          <w:numId w:val="4"/>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4"/>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3"/>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5"/>
        </w:numPr>
        <w:rPr>
          <w:rFonts w:hint="default"/>
          <w:rtl w:val="0"/>
          <w:lang w:val="en-IN"/>
        </w:rPr>
      </w:pPr>
      <w:r>
        <w:rPr>
          <w:rFonts w:hint="default"/>
          <w:rtl w:val="0"/>
          <w:lang w:val="en-IN"/>
        </w:rPr>
        <w:t>Static</w:t>
      </w:r>
    </w:p>
    <w:p>
      <w:pPr>
        <w:numPr>
          <w:ilvl w:val="0"/>
          <w:numId w:val="5"/>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3"/>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3"/>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6"/>
        </w:numPr>
        <w:ind w:left="420" w:leftChars="0" w:hanging="420" w:firstLineChars="0"/>
        <w:rPr>
          <w:rFonts w:hint="default"/>
          <w:lang w:val="en-US"/>
        </w:rPr>
      </w:pPr>
      <w:r>
        <w:rPr>
          <w:rFonts w:hint="default"/>
          <w:lang w:val="en-US"/>
        </w:rPr>
        <w:t>Go httptest</w:t>
      </w:r>
    </w:p>
    <w:p>
      <w:pPr>
        <w:numPr>
          <w:ilvl w:val="0"/>
          <w:numId w:val="6"/>
        </w:numPr>
        <w:ind w:left="420" w:leftChars="0" w:hanging="420" w:firstLineChars="0"/>
        <w:rPr>
          <w:rFonts w:hint="default"/>
          <w:lang w:val="en-US"/>
        </w:rPr>
      </w:pPr>
      <w:r>
        <w:rPr>
          <w:rFonts w:hint="default"/>
          <w:lang w:val="en-US"/>
        </w:rPr>
        <w:t>Go test example functions</w:t>
      </w:r>
    </w:p>
    <w:p>
      <w:pPr>
        <w:numPr>
          <w:ilvl w:val="0"/>
          <w:numId w:val="6"/>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7"/>
        </w:numPr>
        <w:ind w:left="720" w:hanging="360"/>
        <w:rPr>
          <w:u w:val="none"/>
        </w:rPr>
      </w:pPr>
      <w:r>
        <w:rPr>
          <w:rtl w:val="0"/>
        </w:rPr>
        <w:t>Spot bugs in application</w:t>
      </w:r>
    </w:p>
    <w:p>
      <w:pPr>
        <w:numPr>
          <w:ilvl w:val="0"/>
          <w:numId w:val="7"/>
        </w:numPr>
        <w:ind w:left="720" w:hanging="360"/>
        <w:rPr>
          <w:u w:val="none"/>
        </w:rPr>
      </w:pPr>
      <w:r>
        <w:rPr>
          <w:rtl w:val="0"/>
        </w:rPr>
        <w:t>Discover performance problems</w:t>
      </w:r>
    </w:p>
    <w:p>
      <w:pPr>
        <w:numPr>
          <w:ilvl w:val="0"/>
          <w:numId w:val="7"/>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8"/>
        </w:numPr>
        <w:ind w:left="720" w:hanging="360"/>
        <w:rPr>
          <w:u w:val="none"/>
        </w:rPr>
      </w:pPr>
      <w:r>
        <w:rPr>
          <w:rtl w:val="0"/>
        </w:rPr>
        <w:t>Time stamp</w:t>
      </w:r>
    </w:p>
    <w:p>
      <w:pPr>
        <w:numPr>
          <w:ilvl w:val="0"/>
          <w:numId w:val="8"/>
        </w:numPr>
        <w:ind w:left="720" w:hanging="360"/>
        <w:rPr>
          <w:u w:val="none"/>
        </w:rPr>
      </w:pPr>
      <w:r>
        <w:rPr>
          <w:rtl w:val="0"/>
        </w:rPr>
        <w:t>Log level such as debug, error or info</w:t>
      </w:r>
    </w:p>
    <w:p>
      <w:pPr>
        <w:numPr>
          <w:ilvl w:val="0"/>
          <w:numId w:val="8"/>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9"/>
        </w:numPr>
        <w:ind w:left="720" w:hanging="360"/>
        <w:rPr>
          <w:u w:val="none"/>
        </w:rPr>
      </w:pPr>
      <w:r>
        <w:rPr>
          <w:rtl w:val="0"/>
        </w:rPr>
        <w:t>Names</w:t>
      </w:r>
    </w:p>
    <w:p>
      <w:pPr>
        <w:numPr>
          <w:ilvl w:val="0"/>
          <w:numId w:val="9"/>
        </w:numPr>
        <w:ind w:left="720" w:hanging="360"/>
        <w:rPr>
          <w:u w:val="none"/>
        </w:rPr>
      </w:pPr>
      <w:r>
        <w:rPr>
          <w:rtl w:val="0"/>
        </w:rPr>
        <w:t>IP Adress</w:t>
      </w:r>
    </w:p>
    <w:p>
      <w:pPr>
        <w:numPr>
          <w:ilvl w:val="0"/>
          <w:numId w:val="9"/>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0"/>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0"/>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1"/>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2"/>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3"/>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4"/>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5"/>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6"/>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7"/>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18"/>
        </w:numPr>
        <w:spacing w:line="335" w:lineRule="auto"/>
        <w:ind w:left="720" w:hanging="360"/>
        <w:rPr>
          <w:u w:val="none"/>
        </w:rPr>
      </w:pPr>
      <w:r>
        <w:rPr>
          <w:rtl w:val="0"/>
        </w:rPr>
        <w:t>GET   Get a list of album, return as JSON</w:t>
      </w:r>
    </w:p>
    <w:p>
      <w:pPr>
        <w:numPr>
          <w:ilvl w:val="0"/>
          <w:numId w:val="18"/>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19"/>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0"/>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has below keywords like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26"/>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26"/>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27"/>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27"/>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27"/>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27"/>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27"/>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27"/>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28"/>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28"/>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28"/>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28"/>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28"/>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28"/>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28"/>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29"/>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29"/>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3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3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3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3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3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3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29"/>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29"/>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29"/>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29"/>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31"/>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31"/>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31"/>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31"/>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3"/>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32"/>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32"/>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US"/>
        </w:rPr>
      </w:pPr>
      <w:r>
        <w:rPr>
          <w:rFonts w:hint="default"/>
          <w:color w:val="202224"/>
          <w:sz w:val="24"/>
          <w:szCs w:val="24"/>
          <w:highlight w:val="white"/>
          <w:lang w:val="en-IN"/>
        </w:rPr>
        <w:t>Solve the race detection problem(1000 go routine) with the mutex lock?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mutex.go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33"/>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33"/>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33"/>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33"/>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34"/>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34"/>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34"/>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35"/>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36"/>
        </w:numPr>
        <w:suppressLineNumbers w:val="0"/>
        <w:jc w:val="left"/>
        <w:rPr>
          <w:rFonts w:hint="default"/>
          <w:lang w:val="en-US"/>
        </w:rPr>
      </w:pPr>
      <w:r>
        <w:rPr>
          <w:rFonts w:hint="default"/>
          <w:lang w:val="en-US"/>
        </w:rPr>
        <w:t xml:space="preserve"> Bubble sort</w:t>
      </w:r>
    </w:p>
    <w:p>
      <w:pPr>
        <w:keepNext w:val="0"/>
        <w:keepLines w:val="0"/>
        <w:widowControl/>
        <w:numPr>
          <w:ilvl w:val="0"/>
          <w:numId w:val="36"/>
        </w:numPr>
        <w:suppressLineNumbers w:val="0"/>
        <w:jc w:val="left"/>
        <w:rPr>
          <w:rFonts w:hint="default"/>
          <w:lang w:val="en-US"/>
        </w:rPr>
      </w:pPr>
      <w:r>
        <w:rPr>
          <w:rFonts w:hint="default"/>
          <w:lang w:val="en-US"/>
        </w:rPr>
        <w:t>Quick sort</w:t>
      </w:r>
    </w:p>
    <w:p>
      <w:pPr>
        <w:keepNext w:val="0"/>
        <w:keepLines w:val="0"/>
        <w:widowControl/>
        <w:numPr>
          <w:ilvl w:val="0"/>
          <w:numId w:val="36"/>
        </w:numPr>
        <w:suppressLineNumbers w:val="0"/>
        <w:jc w:val="left"/>
        <w:rPr>
          <w:rFonts w:hint="default"/>
          <w:lang w:val="en-US"/>
        </w:rPr>
      </w:pPr>
      <w:r>
        <w:rPr>
          <w:rFonts w:hint="default"/>
          <w:lang w:val="en-US"/>
        </w:rPr>
        <w:t>ballon sort</w:t>
      </w:r>
    </w:p>
    <w:p>
      <w:pPr>
        <w:keepNext w:val="0"/>
        <w:keepLines w:val="0"/>
        <w:widowControl/>
        <w:numPr>
          <w:ilvl w:val="0"/>
          <w:numId w:val="36"/>
        </w:numPr>
        <w:suppressLineNumbers w:val="0"/>
        <w:jc w:val="left"/>
        <w:rPr>
          <w:rFonts w:hint="default"/>
          <w:lang w:val="en-US"/>
        </w:rPr>
      </w:pPr>
      <w:r>
        <w:rPr>
          <w:rFonts w:hint="default"/>
          <w:lang w:val="en-US"/>
        </w:rPr>
        <w:t>merge sort</w:t>
      </w:r>
    </w:p>
    <w:p>
      <w:pPr>
        <w:keepNext w:val="0"/>
        <w:keepLines w:val="0"/>
        <w:widowControl/>
        <w:numPr>
          <w:ilvl w:val="0"/>
          <w:numId w:val="36"/>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37"/>
        </w:numPr>
        <w:jc w:val="both"/>
        <w:rPr>
          <w:rFonts w:hint="default"/>
          <w:lang w:val="en-IN"/>
        </w:rPr>
      </w:pPr>
      <w:r>
        <w:rPr>
          <w:rFonts w:hint="default"/>
          <w:lang w:val="en-IN"/>
        </w:rPr>
        <w:t>nodes (Data)</w:t>
      </w:r>
    </w:p>
    <w:p>
      <w:pPr>
        <w:numPr>
          <w:ilvl w:val="0"/>
          <w:numId w:val="37"/>
        </w:numPr>
        <w:jc w:val="both"/>
        <w:rPr>
          <w:rFonts w:hint="default"/>
          <w:lang w:val="en-IN"/>
        </w:rPr>
      </w:pPr>
      <w:r>
        <w:rPr>
          <w:rFonts w:hint="default"/>
          <w:lang w:val="en-IN"/>
        </w:rPr>
        <w:t>Referance the next field (Adress of next element)</w:t>
      </w:r>
    </w:p>
    <w:p>
      <w:pPr>
        <w:numPr>
          <w:ilvl w:val="0"/>
          <w:numId w:val="37"/>
        </w:numPr>
        <w:jc w:val="both"/>
        <w:rPr>
          <w:rFonts w:hint="default"/>
          <w:lang w:val="en-IN"/>
        </w:rPr>
      </w:pPr>
      <w:r>
        <w:rPr>
          <w:rFonts w:hint="default"/>
          <w:lang w:val="en-IN"/>
        </w:rPr>
        <w:t>Needed the detail of the first head</w:t>
      </w:r>
    </w:p>
    <w:p>
      <w:pPr>
        <w:numPr>
          <w:ilvl w:val="0"/>
          <w:numId w:val="37"/>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3"/>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3"/>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38"/>
        </w:numPr>
        <w:spacing w:line="276" w:lineRule="auto"/>
        <w:jc w:val="both"/>
        <w:rPr>
          <w:rFonts w:hint="default"/>
          <w:lang w:val="en-US"/>
        </w:rPr>
      </w:pPr>
      <w:r>
        <w:rPr>
          <w:rFonts w:hint="default"/>
          <w:lang w:val="en-US"/>
        </w:rPr>
        <w:t>Max heap</w:t>
      </w:r>
    </w:p>
    <w:p>
      <w:pPr>
        <w:numPr>
          <w:ilvl w:val="0"/>
          <w:numId w:val="38"/>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39"/>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39"/>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59264"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59264;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5"/>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40"/>
        </w:numPr>
        <w:spacing w:line="276" w:lineRule="auto"/>
        <w:jc w:val="both"/>
        <w:rPr>
          <w:rFonts w:hint="default"/>
          <w:lang w:val="en-US"/>
        </w:rPr>
      </w:pPr>
      <w:r>
        <w:rPr>
          <w:rFonts w:hint="default"/>
          <w:lang w:val="en-US"/>
        </w:rPr>
        <w:t>Heap sorting uses to sort the array in O(nLogn) time</w:t>
      </w:r>
    </w:p>
    <w:p>
      <w:pPr>
        <w:numPr>
          <w:ilvl w:val="0"/>
          <w:numId w:val="40"/>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40"/>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3"/>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3"/>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3"/>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41"/>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41"/>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3"/>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3"/>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C582B"/>
    <w:multiLevelType w:val="singleLevel"/>
    <w:tmpl w:val="866C582B"/>
    <w:lvl w:ilvl="0" w:tentative="0">
      <w:start w:val="1"/>
      <w:numFmt w:val="decimal"/>
      <w:suff w:val="space"/>
      <w:lvlText w:val="%1)"/>
      <w:lvlJc w:val="left"/>
    </w:lvl>
  </w:abstractNum>
  <w:abstractNum w:abstractNumId="1">
    <w:nsid w:val="89CFDC49"/>
    <w:multiLevelType w:val="singleLevel"/>
    <w:tmpl w:val="89CFDC49"/>
    <w:lvl w:ilvl="0" w:tentative="0">
      <w:start w:val="1"/>
      <w:numFmt w:val="decimal"/>
      <w:suff w:val="space"/>
      <w:lvlText w:val="%1)"/>
      <w:lvlJc w:val="left"/>
    </w:lvl>
  </w:abstractNum>
  <w:abstractNum w:abstractNumId="2">
    <w:nsid w:val="8F4EBF09"/>
    <w:multiLevelType w:val="singleLevel"/>
    <w:tmpl w:val="8F4EBF09"/>
    <w:lvl w:ilvl="0" w:tentative="0">
      <w:start w:val="1"/>
      <w:numFmt w:val="decimal"/>
      <w:suff w:val="space"/>
      <w:lvlText w:val="%1)"/>
      <w:lvlJc w:val="left"/>
    </w:lvl>
  </w:abstractNum>
  <w:abstractNum w:abstractNumId="3">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394510E"/>
    <w:multiLevelType w:val="singleLevel"/>
    <w:tmpl w:val="9394510E"/>
    <w:lvl w:ilvl="0" w:tentative="0">
      <w:start w:val="1"/>
      <w:numFmt w:val="decimal"/>
      <w:suff w:val="space"/>
      <w:lvlText w:val="%1)"/>
      <w:lvlJc w:val="left"/>
    </w:lvl>
  </w:abstractNum>
  <w:abstractNum w:abstractNumId="5">
    <w:nsid w:val="A2481B19"/>
    <w:multiLevelType w:val="singleLevel"/>
    <w:tmpl w:val="A2481B19"/>
    <w:lvl w:ilvl="0" w:tentative="0">
      <w:start w:val="1"/>
      <w:numFmt w:val="decimal"/>
      <w:suff w:val="space"/>
      <w:lvlText w:val="%1)"/>
      <w:lvlJc w:val="left"/>
    </w:lvl>
  </w:abstractNum>
  <w:abstractNum w:abstractNumId="6">
    <w:nsid w:val="A2B82F74"/>
    <w:multiLevelType w:val="singleLevel"/>
    <w:tmpl w:val="A2B82F74"/>
    <w:lvl w:ilvl="0" w:tentative="0">
      <w:start w:val="1"/>
      <w:numFmt w:val="decimal"/>
      <w:suff w:val="space"/>
      <w:lvlText w:val="%1)"/>
      <w:lvlJc w:val="left"/>
    </w:lvl>
  </w:abstractNum>
  <w:abstractNum w:abstractNumId="7">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B8EA0D84"/>
    <w:multiLevelType w:val="singleLevel"/>
    <w:tmpl w:val="B8EA0D84"/>
    <w:lvl w:ilvl="0" w:tentative="0">
      <w:start w:val="1"/>
      <w:numFmt w:val="decimal"/>
      <w:suff w:val="space"/>
      <w:lvlText w:val="%1)"/>
      <w:lvlJc w:val="left"/>
    </w:lvl>
  </w:abstractNum>
  <w:abstractNum w:abstractNumId="9">
    <w:nsid w:val="BC156C41"/>
    <w:multiLevelType w:val="singleLevel"/>
    <w:tmpl w:val="BC156C41"/>
    <w:lvl w:ilvl="0" w:tentative="0">
      <w:start w:val="1"/>
      <w:numFmt w:val="decimal"/>
      <w:suff w:val="space"/>
      <w:lvlText w:val="%1)"/>
      <w:lvlJc w:val="left"/>
    </w:lvl>
  </w:abstractNum>
  <w:abstractNum w:abstractNumId="10">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BF30D232"/>
    <w:multiLevelType w:val="singleLevel"/>
    <w:tmpl w:val="BF30D232"/>
    <w:lvl w:ilvl="0" w:tentative="0">
      <w:start w:val="1"/>
      <w:numFmt w:val="decimal"/>
      <w:suff w:val="space"/>
      <w:lvlText w:val="%1)"/>
      <w:lvlJc w:val="left"/>
    </w:lvl>
  </w:abstractNum>
  <w:abstractNum w:abstractNumId="12">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CB464628"/>
    <w:multiLevelType w:val="singleLevel"/>
    <w:tmpl w:val="CB464628"/>
    <w:lvl w:ilvl="0" w:tentative="0">
      <w:start w:val="1"/>
      <w:numFmt w:val="decimal"/>
      <w:suff w:val="space"/>
      <w:lvlText w:val="%1)"/>
      <w:lvlJc w:val="left"/>
    </w:lvl>
  </w:abstractNum>
  <w:abstractNum w:abstractNumId="14">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FA16AE4E"/>
    <w:multiLevelType w:val="singleLevel"/>
    <w:tmpl w:val="FA16AE4E"/>
    <w:lvl w:ilvl="0" w:tentative="0">
      <w:start w:val="1"/>
      <w:numFmt w:val="decimal"/>
      <w:suff w:val="space"/>
      <w:lvlText w:val="%1)"/>
      <w:lvlJc w:val="left"/>
    </w:lvl>
  </w:abstractNum>
  <w:abstractNum w:abstractNumId="17">
    <w:nsid w:val="FC559288"/>
    <w:multiLevelType w:val="singleLevel"/>
    <w:tmpl w:val="FC559288"/>
    <w:lvl w:ilvl="0" w:tentative="0">
      <w:start w:val="1"/>
      <w:numFmt w:val="decimal"/>
      <w:suff w:val="space"/>
      <w:lvlText w:val="%1)"/>
      <w:lvlJc w:val="left"/>
    </w:lvl>
  </w:abstractNum>
  <w:abstractNum w:abstractNumId="18">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1675BAF2"/>
    <w:multiLevelType w:val="singleLevel"/>
    <w:tmpl w:val="1675BAF2"/>
    <w:lvl w:ilvl="0" w:tentative="0">
      <w:start w:val="1"/>
      <w:numFmt w:val="decimal"/>
      <w:suff w:val="space"/>
      <w:lvlText w:val="%1)"/>
      <w:lvlJc w:val="left"/>
    </w:lvl>
  </w:abstractNum>
  <w:abstractNum w:abstractNumId="22">
    <w:nsid w:val="1F353934"/>
    <w:multiLevelType w:val="singleLevel"/>
    <w:tmpl w:val="1F353934"/>
    <w:lvl w:ilvl="0" w:tentative="0">
      <w:start w:val="1"/>
      <w:numFmt w:val="decimal"/>
      <w:suff w:val="space"/>
      <w:lvlText w:val="%1)"/>
      <w:lvlJc w:val="left"/>
    </w:lvl>
  </w:abstractNum>
  <w:abstractNum w:abstractNumId="23">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2F948442"/>
    <w:multiLevelType w:val="singleLevel"/>
    <w:tmpl w:val="2F948442"/>
    <w:lvl w:ilvl="0" w:tentative="0">
      <w:start w:val="1"/>
      <w:numFmt w:val="decimal"/>
      <w:suff w:val="space"/>
      <w:lvlText w:val="%1)"/>
      <w:lvlJc w:val="left"/>
    </w:lvl>
  </w:abstractNum>
  <w:abstractNum w:abstractNumId="27">
    <w:nsid w:val="3674E59B"/>
    <w:multiLevelType w:val="singleLevel"/>
    <w:tmpl w:val="3674E59B"/>
    <w:lvl w:ilvl="0" w:tentative="0">
      <w:start w:val="1"/>
      <w:numFmt w:val="decimal"/>
      <w:suff w:val="space"/>
      <w:lvlText w:val="%1)"/>
      <w:lvlJc w:val="left"/>
    </w:lvl>
  </w:abstractNum>
  <w:abstractNum w:abstractNumId="28">
    <w:nsid w:val="41B1FDCF"/>
    <w:multiLevelType w:val="singleLevel"/>
    <w:tmpl w:val="41B1FDCF"/>
    <w:lvl w:ilvl="0" w:tentative="0">
      <w:start w:val="1"/>
      <w:numFmt w:val="decimal"/>
      <w:suff w:val="space"/>
      <w:lvlText w:val="%1)"/>
      <w:lvlJc w:val="left"/>
    </w:lvl>
  </w:abstractNum>
  <w:abstractNum w:abstractNumId="29">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5E895263"/>
    <w:multiLevelType w:val="singleLevel"/>
    <w:tmpl w:val="5E895263"/>
    <w:lvl w:ilvl="0" w:tentative="0">
      <w:start w:val="1"/>
      <w:numFmt w:val="decimal"/>
      <w:suff w:val="space"/>
      <w:lvlText w:val="%1)"/>
      <w:lvlJc w:val="left"/>
    </w:lvl>
  </w:abstractNum>
  <w:abstractNum w:abstractNumId="34">
    <w:nsid w:val="6593FAEC"/>
    <w:multiLevelType w:val="singleLevel"/>
    <w:tmpl w:val="6593FAEC"/>
    <w:lvl w:ilvl="0" w:tentative="0">
      <w:start w:val="1"/>
      <w:numFmt w:val="decimal"/>
      <w:suff w:val="space"/>
      <w:lvlText w:val="%1."/>
      <w:lvlJc w:val="left"/>
    </w:lvl>
  </w:abstractNum>
  <w:abstractNum w:abstractNumId="35">
    <w:nsid w:val="665D4D00"/>
    <w:multiLevelType w:val="singleLevel"/>
    <w:tmpl w:val="665D4D00"/>
    <w:lvl w:ilvl="0" w:tentative="0">
      <w:start w:val="1"/>
      <w:numFmt w:val="decimal"/>
      <w:suff w:val="space"/>
      <w:lvlText w:val="%1)"/>
      <w:lvlJc w:val="left"/>
    </w:lvl>
  </w:abstractNum>
  <w:abstractNum w:abstractNumId="36">
    <w:nsid w:val="71BD3BC9"/>
    <w:multiLevelType w:val="singleLevel"/>
    <w:tmpl w:val="71BD3BC9"/>
    <w:lvl w:ilvl="0" w:tentative="0">
      <w:start w:val="1"/>
      <w:numFmt w:val="decimal"/>
      <w:suff w:val="space"/>
      <w:lvlText w:val="%1)"/>
      <w:lvlJc w:val="left"/>
    </w:lvl>
  </w:abstractNum>
  <w:abstractNum w:abstractNumId="37">
    <w:nsid w:val="71F10856"/>
    <w:multiLevelType w:val="singleLevel"/>
    <w:tmpl w:val="71F10856"/>
    <w:lvl w:ilvl="0" w:tentative="0">
      <w:start w:val="1"/>
      <w:numFmt w:val="decimal"/>
      <w:suff w:val="space"/>
      <w:lvlText w:val="%1)"/>
      <w:lvlJc w:val="left"/>
    </w:lvl>
  </w:abstractNum>
  <w:abstractNum w:abstractNumId="38">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7B4DFF04"/>
    <w:multiLevelType w:val="singleLevel"/>
    <w:tmpl w:val="7B4DFF04"/>
    <w:lvl w:ilvl="0" w:tentative="0">
      <w:start w:val="1"/>
      <w:numFmt w:val="decimal"/>
      <w:suff w:val="space"/>
      <w:lvlText w:val="%1)"/>
      <w:lvlJc w:val="left"/>
    </w:lvl>
  </w:abstractNum>
  <w:num w:numId="1">
    <w:abstractNumId w:val="11"/>
  </w:num>
  <w:num w:numId="2">
    <w:abstractNumId w:val="18"/>
  </w:num>
  <w:num w:numId="3">
    <w:abstractNumId w:val="1"/>
  </w:num>
  <w:num w:numId="4">
    <w:abstractNumId w:val="26"/>
  </w:num>
  <w:num w:numId="5">
    <w:abstractNumId w:val="8"/>
  </w:num>
  <w:num w:numId="6">
    <w:abstractNumId w:val="29"/>
  </w:num>
  <w:num w:numId="7">
    <w:abstractNumId w:val="14"/>
  </w:num>
  <w:num w:numId="8">
    <w:abstractNumId w:val="31"/>
  </w:num>
  <w:num w:numId="9">
    <w:abstractNumId w:val="10"/>
  </w:num>
  <w:num w:numId="10">
    <w:abstractNumId w:val="7"/>
  </w:num>
  <w:num w:numId="11">
    <w:abstractNumId w:val="20"/>
  </w:num>
  <w:num w:numId="12">
    <w:abstractNumId w:val="24"/>
  </w:num>
  <w:num w:numId="13">
    <w:abstractNumId w:val="38"/>
  </w:num>
  <w:num w:numId="14">
    <w:abstractNumId w:val="19"/>
  </w:num>
  <w:num w:numId="15">
    <w:abstractNumId w:val="3"/>
  </w:num>
  <w:num w:numId="16">
    <w:abstractNumId w:val="25"/>
  </w:num>
  <w:num w:numId="17">
    <w:abstractNumId w:val="32"/>
  </w:num>
  <w:num w:numId="18">
    <w:abstractNumId w:val="12"/>
  </w:num>
  <w:num w:numId="19">
    <w:abstractNumId w:val="30"/>
  </w:num>
  <w:num w:numId="20">
    <w:abstractNumId w:val="15"/>
  </w:num>
  <w:num w:numId="21">
    <w:abstractNumId w:val="35"/>
  </w:num>
  <w:num w:numId="22">
    <w:abstractNumId w:val="22"/>
  </w:num>
  <w:num w:numId="23">
    <w:abstractNumId w:val="9"/>
  </w:num>
  <w:num w:numId="24">
    <w:abstractNumId w:val="6"/>
  </w:num>
  <w:num w:numId="25">
    <w:abstractNumId w:val="23"/>
  </w:num>
  <w:num w:numId="26">
    <w:abstractNumId w:val="28"/>
  </w:num>
  <w:num w:numId="27">
    <w:abstractNumId w:val="13"/>
  </w:num>
  <w:num w:numId="28">
    <w:abstractNumId w:val="21"/>
  </w:num>
  <w:num w:numId="29">
    <w:abstractNumId w:val="0"/>
  </w:num>
  <w:num w:numId="30">
    <w:abstractNumId w:val="5"/>
  </w:num>
  <w:num w:numId="31">
    <w:abstractNumId w:val="4"/>
  </w:num>
  <w:num w:numId="32">
    <w:abstractNumId w:val="27"/>
  </w:num>
  <w:num w:numId="33">
    <w:abstractNumId w:val="34"/>
  </w:num>
  <w:num w:numId="34">
    <w:abstractNumId w:val="39"/>
  </w:num>
  <w:num w:numId="35">
    <w:abstractNumId w:val="36"/>
  </w:num>
  <w:num w:numId="36">
    <w:abstractNumId w:val="17"/>
  </w:num>
  <w:num w:numId="37">
    <w:abstractNumId w:val="16"/>
  </w:num>
  <w:num w:numId="38">
    <w:abstractNumId w:val="40"/>
  </w:num>
  <w:num w:numId="39">
    <w:abstractNumId w:val="33"/>
  </w:num>
  <w:num w:numId="40">
    <w:abstractNumId w:val="37"/>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1C66E0"/>
    <w:rsid w:val="003B269A"/>
    <w:rsid w:val="00905282"/>
    <w:rsid w:val="00984841"/>
    <w:rsid w:val="00FB1E76"/>
    <w:rsid w:val="01347C2F"/>
    <w:rsid w:val="013B4D07"/>
    <w:rsid w:val="01874D6C"/>
    <w:rsid w:val="018F525A"/>
    <w:rsid w:val="02234F32"/>
    <w:rsid w:val="02337D11"/>
    <w:rsid w:val="02836333"/>
    <w:rsid w:val="02A5288E"/>
    <w:rsid w:val="02B96468"/>
    <w:rsid w:val="02BE2368"/>
    <w:rsid w:val="02D43D06"/>
    <w:rsid w:val="02E66B31"/>
    <w:rsid w:val="02EB05EB"/>
    <w:rsid w:val="02EC69E6"/>
    <w:rsid w:val="02F94AB6"/>
    <w:rsid w:val="02FE429B"/>
    <w:rsid w:val="030A6CC4"/>
    <w:rsid w:val="031B62B7"/>
    <w:rsid w:val="032E0F90"/>
    <w:rsid w:val="035C2502"/>
    <w:rsid w:val="03600D18"/>
    <w:rsid w:val="037B4C65"/>
    <w:rsid w:val="03806F86"/>
    <w:rsid w:val="03841A61"/>
    <w:rsid w:val="03A63A30"/>
    <w:rsid w:val="03D23816"/>
    <w:rsid w:val="03D92862"/>
    <w:rsid w:val="03FB2BEF"/>
    <w:rsid w:val="042F126F"/>
    <w:rsid w:val="04F96FF0"/>
    <w:rsid w:val="050530E8"/>
    <w:rsid w:val="051554AC"/>
    <w:rsid w:val="054D1EE7"/>
    <w:rsid w:val="057F3E7B"/>
    <w:rsid w:val="058218B8"/>
    <w:rsid w:val="059B00A7"/>
    <w:rsid w:val="062A62FB"/>
    <w:rsid w:val="06307A6A"/>
    <w:rsid w:val="064047AA"/>
    <w:rsid w:val="068C277F"/>
    <w:rsid w:val="06925E1B"/>
    <w:rsid w:val="06986394"/>
    <w:rsid w:val="06C30895"/>
    <w:rsid w:val="06CD1A54"/>
    <w:rsid w:val="06DC28B9"/>
    <w:rsid w:val="07161BE8"/>
    <w:rsid w:val="0724643B"/>
    <w:rsid w:val="074402CA"/>
    <w:rsid w:val="07481B68"/>
    <w:rsid w:val="07636A29"/>
    <w:rsid w:val="0769576C"/>
    <w:rsid w:val="077B2B48"/>
    <w:rsid w:val="07A116DA"/>
    <w:rsid w:val="07A77D00"/>
    <w:rsid w:val="07C96C88"/>
    <w:rsid w:val="07E41A7D"/>
    <w:rsid w:val="080C5E21"/>
    <w:rsid w:val="0841638B"/>
    <w:rsid w:val="08705B96"/>
    <w:rsid w:val="08D830BA"/>
    <w:rsid w:val="08FF7E1C"/>
    <w:rsid w:val="09575DEA"/>
    <w:rsid w:val="09842543"/>
    <w:rsid w:val="099E3CC2"/>
    <w:rsid w:val="09A426F2"/>
    <w:rsid w:val="09BE531E"/>
    <w:rsid w:val="09E52FE7"/>
    <w:rsid w:val="0A0B5FA6"/>
    <w:rsid w:val="0A0C3321"/>
    <w:rsid w:val="0A284367"/>
    <w:rsid w:val="0A60366D"/>
    <w:rsid w:val="0A9D21CB"/>
    <w:rsid w:val="0ADD081A"/>
    <w:rsid w:val="0AEE2CDA"/>
    <w:rsid w:val="0B0E202D"/>
    <w:rsid w:val="0B12527D"/>
    <w:rsid w:val="0B1712B1"/>
    <w:rsid w:val="0B183F48"/>
    <w:rsid w:val="0B1D33A2"/>
    <w:rsid w:val="0B252A67"/>
    <w:rsid w:val="0B545780"/>
    <w:rsid w:val="0BCA61AC"/>
    <w:rsid w:val="0BE43536"/>
    <w:rsid w:val="0BF33191"/>
    <w:rsid w:val="0C0C5327"/>
    <w:rsid w:val="0C430B50"/>
    <w:rsid w:val="0C4C382C"/>
    <w:rsid w:val="0C9319F4"/>
    <w:rsid w:val="0CC05462"/>
    <w:rsid w:val="0CCA1C47"/>
    <w:rsid w:val="0CDE3761"/>
    <w:rsid w:val="0CE826A4"/>
    <w:rsid w:val="0CEC2F96"/>
    <w:rsid w:val="0CF81622"/>
    <w:rsid w:val="0D1C5FB0"/>
    <w:rsid w:val="0D3D7AFE"/>
    <w:rsid w:val="0D484B7A"/>
    <w:rsid w:val="0D4C7ED9"/>
    <w:rsid w:val="0D62701D"/>
    <w:rsid w:val="0D6C2329"/>
    <w:rsid w:val="0D6D1047"/>
    <w:rsid w:val="0D7405B2"/>
    <w:rsid w:val="0D7731A8"/>
    <w:rsid w:val="0D9E78B4"/>
    <w:rsid w:val="0DBA3094"/>
    <w:rsid w:val="0DE73AE0"/>
    <w:rsid w:val="0DEB5944"/>
    <w:rsid w:val="0DF90A24"/>
    <w:rsid w:val="0E115D2D"/>
    <w:rsid w:val="0E43752E"/>
    <w:rsid w:val="0E5131BF"/>
    <w:rsid w:val="0E902770"/>
    <w:rsid w:val="0E9B2EC6"/>
    <w:rsid w:val="0EB74F3E"/>
    <w:rsid w:val="0F753717"/>
    <w:rsid w:val="0F754DE2"/>
    <w:rsid w:val="0FA94062"/>
    <w:rsid w:val="0FAA030F"/>
    <w:rsid w:val="0FD07480"/>
    <w:rsid w:val="0FFD0FFF"/>
    <w:rsid w:val="10104026"/>
    <w:rsid w:val="10172A7B"/>
    <w:rsid w:val="10532BBC"/>
    <w:rsid w:val="10534F50"/>
    <w:rsid w:val="10725F7E"/>
    <w:rsid w:val="10A65097"/>
    <w:rsid w:val="10F83127"/>
    <w:rsid w:val="10FD0632"/>
    <w:rsid w:val="11020575"/>
    <w:rsid w:val="11094332"/>
    <w:rsid w:val="11425D5A"/>
    <w:rsid w:val="115D76FC"/>
    <w:rsid w:val="117E6525"/>
    <w:rsid w:val="11830CAC"/>
    <w:rsid w:val="118C6D04"/>
    <w:rsid w:val="11C866C2"/>
    <w:rsid w:val="11D245BD"/>
    <w:rsid w:val="11D96D2F"/>
    <w:rsid w:val="12392C0C"/>
    <w:rsid w:val="126B2884"/>
    <w:rsid w:val="1283614B"/>
    <w:rsid w:val="12EC7D9D"/>
    <w:rsid w:val="13023456"/>
    <w:rsid w:val="131071DC"/>
    <w:rsid w:val="13160A9B"/>
    <w:rsid w:val="13420EB1"/>
    <w:rsid w:val="13483E9A"/>
    <w:rsid w:val="14020F73"/>
    <w:rsid w:val="141B23B3"/>
    <w:rsid w:val="143B2A33"/>
    <w:rsid w:val="147C45D4"/>
    <w:rsid w:val="14997EA7"/>
    <w:rsid w:val="14B01878"/>
    <w:rsid w:val="14B22D17"/>
    <w:rsid w:val="14CC26C2"/>
    <w:rsid w:val="14F211C3"/>
    <w:rsid w:val="14F34722"/>
    <w:rsid w:val="151E05EE"/>
    <w:rsid w:val="152D6D9A"/>
    <w:rsid w:val="154B0693"/>
    <w:rsid w:val="154E1128"/>
    <w:rsid w:val="155B515D"/>
    <w:rsid w:val="156F571F"/>
    <w:rsid w:val="15A5462A"/>
    <w:rsid w:val="15B11221"/>
    <w:rsid w:val="15EC64DD"/>
    <w:rsid w:val="15EE05F4"/>
    <w:rsid w:val="15FA3B46"/>
    <w:rsid w:val="161C1F83"/>
    <w:rsid w:val="16490368"/>
    <w:rsid w:val="16557E32"/>
    <w:rsid w:val="16A11295"/>
    <w:rsid w:val="16A1333B"/>
    <w:rsid w:val="16F72C63"/>
    <w:rsid w:val="17451CB8"/>
    <w:rsid w:val="176E3686"/>
    <w:rsid w:val="17960A8A"/>
    <w:rsid w:val="179D4418"/>
    <w:rsid w:val="17B46C9D"/>
    <w:rsid w:val="17B77E97"/>
    <w:rsid w:val="17BC52F6"/>
    <w:rsid w:val="17F739A7"/>
    <w:rsid w:val="182D3DF1"/>
    <w:rsid w:val="185F6F27"/>
    <w:rsid w:val="18622CA6"/>
    <w:rsid w:val="188505C3"/>
    <w:rsid w:val="18F41E3E"/>
    <w:rsid w:val="196602A0"/>
    <w:rsid w:val="197639DB"/>
    <w:rsid w:val="19B830AF"/>
    <w:rsid w:val="19CD24B9"/>
    <w:rsid w:val="19FE306A"/>
    <w:rsid w:val="1A001FE9"/>
    <w:rsid w:val="1A0C7C04"/>
    <w:rsid w:val="1A1070E1"/>
    <w:rsid w:val="1A1F368A"/>
    <w:rsid w:val="1A203866"/>
    <w:rsid w:val="1A2E24E3"/>
    <w:rsid w:val="1A3A3318"/>
    <w:rsid w:val="1A5B51B5"/>
    <w:rsid w:val="1A7B1AF2"/>
    <w:rsid w:val="1AB65FDA"/>
    <w:rsid w:val="1B312BC4"/>
    <w:rsid w:val="1B394DCB"/>
    <w:rsid w:val="1B486183"/>
    <w:rsid w:val="1BA83EDB"/>
    <w:rsid w:val="1BC218C9"/>
    <w:rsid w:val="1BD50B85"/>
    <w:rsid w:val="1BE159EF"/>
    <w:rsid w:val="1BE15DC5"/>
    <w:rsid w:val="1BFE7442"/>
    <w:rsid w:val="1C5020B1"/>
    <w:rsid w:val="1C7275E5"/>
    <w:rsid w:val="1C981CBD"/>
    <w:rsid w:val="1CBF5FD1"/>
    <w:rsid w:val="1CC978FB"/>
    <w:rsid w:val="1CEB310A"/>
    <w:rsid w:val="1D3B0C04"/>
    <w:rsid w:val="1D4B2105"/>
    <w:rsid w:val="1D73066F"/>
    <w:rsid w:val="1D884F5D"/>
    <w:rsid w:val="1D9418FF"/>
    <w:rsid w:val="1D951810"/>
    <w:rsid w:val="1DA754EC"/>
    <w:rsid w:val="1DDC6D87"/>
    <w:rsid w:val="1DF779ED"/>
    <w:rsid w:val="1E0E060E"/>
    <w:rsid w:val="1E1B192D"/>
    <w:rsid w:val="1E480248"/>
    <w:rsid w:val="1E5E31B5"/>
    <w:rsid w:val="1EC275E8"/>
    <w:rsid w:val="1ED02718"/>
    <w:rsid w:val="1F15637C"/>
    <w:rsid w:val="1F1A7A1E"/>
    <w:rsid w:val="1F2B4E33"/>
    <w:rsid w:val="1F340712"/>
    <w:rsid w:val="1F443C53"/>
    <w:rsid w:val="1F7D5E7D"/>
    <w:rsid w:val="1F8453C0"/>
    <w:rsid w:val="20381C4F"/>
    <w:rsid w:val="20754975"/>
    <w:rsid w:val="20A64567"/>
    <w:rsid w:val="20BB11A5"/>
    <w:rsid w:val="20FF4729"/>
    <w:rsid w:val="211641D5"/>
    <w:rsid w:val="21282DE7"/>
    <w:rsid w:val="212F0ECA"/>
    <w:rsid w:val="214538FE"/>
    <w:rsid w:val="21521B0A"/>
    <w:rsid w:val="216646FC"/>
    <w:rsid w:val="218F3BCC"/>
    <w:rsid w:val="21CE05C3"/>
    <w:rsid w:val="21DB776F"/>
    <w:rsid w:val="21F4671D"/>
    <w:rsid w:val="222608A0"/>
    <w:rsid w:val="222A0F83"/>
    <w:rsid w:val="225B79B1"/>
    <w:rsid w:val="22A23A3B"/>
    <w:rsid w:val="22B875E0"/>
    <w:rsid w:val="22CE7B7E"/>
    <w:rsid w:val="22E03145"/>
    <w:rsid w:val="22E1130C"/>
    <w:rsid w:val="22F35A76"/>
    <w:rsid w:val="22F866E1"/>
    <w:rsid w:val="23476D20"/>
    <w:rsid w:val="23C40371"/>
    <w:rsid w:val="23DC309A"/>
    <w:rsid w:val="2409047A"/>
    <w:rsid w:val="244B295E"/>
    <w:rsid w:val="24677050"/>
    <w:rsid w:val="249B37C8"/>
    <w:rsid w:val="24B32360"/>
    <w:rsid w:val="24F00BB9"/>
    <w:rsid w:val="24F9264F"/>
    <w:rsid w:val="251315B0"/>
    <w:rsid w:val="25356B4C"/>
    <w:rsid w:val="25657932"/>
    <w:rsid w:val="25D14D24"/>
    <w:rsid w:val="264019FD"/>
    <w:rsid w:val="265F65BF"/>
    <w:rsid w:val="268D2393"/>
    <w:rsid w:val="26D11B7C"/>
    <w:rsid w:val="27090EBD"/>
    <w:rsid w:val="274A6DDF"/>
    <w:rsid w:val="27521993"/>
    <w:rsid w:val="275A3E98"/>
    <w:rsid w:val="27606603"/>
    <w:rsid w:val="2774632E"/>
    <w:rsid w:val="277A5916"/>
    <w:rsid w:val="279D5107"/>
    <w:rsid w:val="27B240EF"/>
    <w:rsid w:val="27EC0C1C"/>
    <w:rsid w:val="282B3818"/>
    <w:rsid w:val="28572556"/>
    <w:rsid w:val="289204B6"/>
    <w:rsid w:val="2899058D"/>
    <w:rsid w:val="28DA40AC"/>
    <w:rsid w:val="290D6316"/>
    <w:rsid w:val="293E7432"/>
    <w:rsid w:val="294044EB"/>
    <w:rsid w:val="29513011"/>
    <w:rsid w:val="29991983"/>
    <w:rsid w:val="29A8516A"/>
    <w:rsid w:val="29C72867"/>
    <w:rsid w:val="29DF0CF8"/>
    <w:rsid w:val="2A9109D6"/>
    <w:rsid w:val="2AA44A58"/>
    <w:rsid w:val="2AA763D5"/>
    <w:rsid w:val="2AB304AB"/>
    <w:rsid w:val="2AD03059"/>
    <w:rsid w:val="2AEE464B"/>
    <w:rsid w:val="2B09075D"/>
    <w:rsid w:val="2B560221"/>
    <w:rsid w:val="2B71799E"/>
    <w:rsid w:val="2B75442B"/>
    <w:rsid w:val="2BAE3DA5"/>
    <w:rsid w:val="2BFC5173"/>
    <w:rsid w:val="2C55255D"/>
    <w:rsid w:val="2C8B09F1"/>
    <w:rsid w:val="2C9451FD"/>
    <w:rsid w:val="2CC51C1D"/>
    <w:rsid w:val="2D4204F2"/>
    <w:rsid w:val="2DF17EC4"/>
    <w:rsid w:val="2E1020BD"/>
    <w:rsid w:val="2E642E7C"/>
    <w:rsid w:val="2E650B70"/>
    <w:rsid w:val="2EBF6305"/>
    <w:rsid w:val="2EE90600"/>
    <w:rsid w:val="2F0924D5"/>
    <w:rsid w:val="2F3842C0"/>
    <w:rsid w:val="2F7A0433"/>
    <w:rsid w:val="2F8E1B92"/>
    <w:rsid w:val="2FE97D32"/>
    <w:rsid w:val="308A5E4C"/>
    <w:rsid w:val="3099285D"/>
    <w:rsid w:val="3099285E"/>
    <w:rsid w:val="309E09DB"/>
    <w:rsid w:val="30AC5D12"/>
    <w:rsid w:val="30C64EDF"/>
    <w:rsid w:val="30F40A32"/>
    <w:rsid w:val="31104BF6"/>
    <w:rsid w:val="31282DCB"/>
    <w:rsid w:val="315B0A0A"/>
    <w:rsid w:val="31844D10"/>
    <w:rsid w:val="31D011CA"/>
    <w:rsid w:val="31D50A1A"/>
    <w:rsid w:val="32036508"/>
    <w:rsid w:val="322A6129"/>
    <w:rsid w:val="327919FA"/>
    <w:rsid w:val="32EF014D"/>
    <w:rsid w:val="32F3657D"/>
    <w:rsid w:val="330C01AA"/>
    <w:rsid w:val="33494A6C"/>
    <w:rsid w:val="33744198"/>
    <w:rsid w:val="337B6B4A"/>
    <w:rsid w:val="337F731D"/>
    <w:rsid w:val="33A77994"/>
    <w:rsid w:val="33F5572E"/>
    <w:rsid w:val="34285B24"/>
    <w:rsid w:val="34334AD3"/>
    <w:rsid w:val="3451458D"/>
    <w:rsid w:val="34733E19"/>
    <w:rsid w:val="358142E1"/>
    <w:rsid w:val="358430AA"/>
    <w:rsid w:val="35B21A87"/>
    <w:rsid w:val="35B9474D"/>
    <w:rsid w:val="35E825E5"/>
    <w:rsid w:val="3608745A"/>
    <w:rsid w:val="36211684"/>
    <w:rsid w:val="36225C4D"/>
    <w:rsid w:val="36226699"/>
    <w:rsid w:val="362D7492"/>
    <w:rsid w:val="365C49EA"/>
    <w:rsid w:val="36614AE9"/>
    <w:rsid w:val="367A787A"/>
    <w:rsid w:val="36E757B0"/>
    <w:rsid w:val="36EB6463"/>
    <w:rsid w:val="36FB1656"/>
    <w:rsid w:val="37022F00"/>
    <w:rsid w:val="371649C0"/>
    <w:rsid w:val="373C295B"/>
    <w:rsid w:val="37E1109A"/>
    <w:rsid w:val="37E87464"/>
    <w:rsid w:val="38206C76"/>
    <w:rsid w:val="386B49E1"/>
    <w:rsid w:val="38A4662B"/>
    <w:rsid w:val="38DF7861"/>
    <w:rsid w:val="38E86458"/>
    <w:rsid w:val="390A6B77"/>
    <w:rsid w:val="39123BB1"/>
    <w:rsid w:val="393B7072"/>
    <w:rsid w:val="39F63EE0"/>
    <w:rsid w:val="3A3D15E5"/>
    <w:rsid w:val="3A605730"/>
    <w:rsid w:val="3A6F0BDF"/>
    <w:rsid w:val="3B37372B"/>
    <w:rsid w:val="3BB77E7B"/>
    <w:rsid w:val="3BD33A7F"/>
    <w:rsid w:val="3BE22C9A"/>
    <w:rsid w:val="3BF9665A"/>
    <w:rsid w:val="3C326740"/>
    <w:rsid w:val="3C6E3D81"/>
    <w:rsid w:val="3CAF79B9"/>
    <w:rsid w:val="3CCA2A44"/>
    <w:rsid w:val="3CE724D6"/>
    <w:rsid w:val="3CFA52B4"/>
    <w:rsid w:val="3D3A5E86"/>
    <w:rsid w:val="3D905786"/>
    <w:rsid w:val="3DE8490B"/>
    <w:rsid w:val="3E021400"/>
    <w:rsid w:val="3E22515D"/>
    <w:rsid w:val="3E521A0D"/>
    <w:rsid w:val="3E994BD7"/>
    <w:rsid w:val="3EA57332"/>
    <w:rsid w:val="3EDF2E98"/>
    <w:rsid w:val="3EF2772D"/>
    <w:rsid w:val="3F843BCC"/>
    <w:rsid w:val="3F993223"/>
    <w:rsid w:val="3F9D2831"/>
    <w:rsid w:val="3FBB0422"/>
    <w:rsid w:val="3FCF6D3B"/>
    <w:rsid w:val="40166835"/>
    <w:rsid w:val="40821E04"/>
    <w:rsid w:val="40B33D1D"/>
    <w:rsid w:val="40C45474"/>
    <w:rsid w:val="40F7192E"/>
    <w:rsid w:val="410F5C8F"/>
    <w:rsid w:val="415B3C6B"/>
    <w:rsid w:val="423A15EB"/>
    <w:rsid w:val="4254662F"/>
    <w:rsid w:val="426A4B20"/>
    <w:rsid w:val="42794844"/>
    <w:rsid w:val="4280721C"/>
    <w:rsid w:val="429C278D"/>
    <w:rsid w:val="42C40207"/>
    <w:rsid w:val="42D45294"/>
    <w:rsid w:val="42DB3BC6"/>
    <w:rsid w:val="42DC32C6"/>
    <w:rsid w:val="42ED7FF7"/>
    <w:rsid w:val="43276D5A"/>
    <w:rsid w:val="43545BF4"/>
    <w:rsid w:val="43891ADB"/>
    <w:rsid w:val="438F5E4E"/>
    <w:rsid w:val="43D33DE5"/>
    <w:rsid w:val="43D77690"/>
    <w:rsid w:val="43F63E47"/>
    <w:rsid w:val="4416656F"/>
    <w:rsid w:val="442B201A"/>
    <w:rsid w:val="44615A3C"/>
    <w:rsid w:val="448B5D4D"/>
    <w:rsid w:val="44A07C23"/>
    <w:rsid w:val="44DA759D"/>
    <w:rsid w:val="44FF52B1"/>
    <w:rsid w:val="45010FCD"/>
    <w:rsid w:val="450F131C"/>
    <w:rsid w:val="45280C05"/>
    <w:rsid w:val="453A1148"/>
    <w:rsid w:val="457A4164"/>
    <w:rsid w:val="45FA25CD"/>
    <w:rsid w:val="46240144"/>
    <w:rsid w:val="46312AD7"/>
    <w:rsid w:val="46773B8D"/>
    <w:rsid w:val="46C42CAE"/>
    <w:rsid w:val="46D21C8C"/>
    <w:rsid w:val="46E73747"/>
    <w:rsid w:val="47470357"/>
    <w:rsid w:val="47983DB5"/>
    <w:rsid w:val="47A97903"/>
    <w:rsid w:val="47E4669B"/>
    <w:rsid w:val="48142DC6"/>
    <w:rsid w:val="48523BF2"/>
    <w:rsid w:val="48592C5C"/>
    <w:rsid w:val="48742435"/>
    <w:rsid w:val="487D3246"/>
    <w:rsid w:val="48830928"/>
    <w:rsid w:val="48EC49EB"/>
    <w:rsid w:val="495D1418"/>
    <w:rsid w:val="49E356DC"/>
    <w:rsid w:val="4A14199F"/>
    <w:rsid w:val="4A39072D"/>
    <w:rsid w:val="4A54799B"/>
    <w:rsid w:val="4A761B16"/>
    <w:rsid w:val="4AA73C5A"/>
    <w:rsid w:val="4ADE3F47"/>
    <w:rsid w:val="4AE01A9F"/>
    <w:rsid w:val="4B054C48"/>
    <w:rsid w:val="4B697B8F"/>
    <w:rsid w:val="4B7D6ED4"/>
    <w:rsid w:val="4B893ACB"/>
    <w:rsid w:val="4B923002"/>
    <w:rsid w:val="4B967FB7"/>
    <w:rsid w:val="4B995EC1"/>
    <w:rsid w:val="4BCF3098"/>
    <w:rsid w:val="4BCF60F2"/>
    <w:rsid w:val="4BD02DD2"/>
    <w:rsid w:val="4C1704D4"/>
    <w:rsid w:val="4C9202CE"/>
    <w:rsid w:val="4C976AC6"/>
    <w:rsid w:val="4CAC2CF3"/>
    <w:rsid w:val="4CC41C4C"/>
    <w:rsid w:val="4CD20C20"/>
    <w:rsid w:val="4CF03284"/>
    <w:rsid w:val="4D275704"/>
    <w:rsid w:val="4D3161C8"/>
    <w:rsid w:val="4D4B0977"/>
    <w:rsid w:val="4D693F63"/>
    <w:rsid w:val="4D7E6575"/>
    <w:rsid w:val="4DCE3E0D"/>
    <w:rsid w:val="4E020BB7"/>
    <w:rsid w:val="4E4C762D"/>
    <w:rsid w:val="4E4D7031"/>
    <w:rsid w:val="4E556A62"/>
    <w:rsid w:val="4E973AEC"/>
    <w:rsid w:val="4F0017D3"/>
    <w:rsid w:val="4F0E056F"/>
    <w:rsid w:val="4F1049DB"/>
    <w:rsid w:val="4F2571F1"/>
    <w:rsid w:val="4F3A3314"/>
    <w:rsid w:val="4F6914C6"/>
    <w:rsid w:val="4F7E4087"/>
    <w:rsid w:val="4FA47125"/>
    <w:rsid w:val="4FA9337C"/>
    <w:rsid w:val="502838B2"/>
    <w:rsid w:val="50346F06"/>
    <w:rsid w:val="50784140"/>
    <w:rsid w:val="509C063B"/>
    <w:rsid w:val="50A75937"/>
    <w:rsid w:val="50C335DB"/>
    <w:rsid w:val="51071987"/>
    <w:rsid w:val="511E04F1"/>
    <w:rsid w:val="51256476"/>
    <w:rsid w:val="514F1738"/>
    <w:rsid w:val="518A4708"/>
    <w:rsid w:val="51D97DF8"/>
    <w:rsid w:val="51F31FFB"/>
    <w:rsid w:val="52054E3C"/>
    <w:rsid w:val="52BC4F2B"/>
    <w:rsid w:val="52BD163A"/>
    <w:rsid w:val="52DB0EF4"/>
    <w:rsid w:val="53210759"/>
    <w:rsid w:val="533F6CB7"/>
    <w:rsid w:val="53530C46"/>
    <w:rsid w:val="53654ED8"/>
    <w:rsid w:val="53BC46EA"/>
    <w:rsid w:val="53BC68E7"/>
    <w:rsid w:val="53C17D59"/>
    <w:rsid w:val="53D100FD"/>
    <w:rsid w:val="53D57758"/>
    <w:rsid w:val="53FF0DCE"/>
    <w:rsid w:val="5406215C"/>
    <w:rsid w:val="54982903"/>
    <w:rsid w:val="54A23729"/>
    <w:rsid w:val="54BE3C53"/>
    <w:rsid w:val="54EB17C9"/>
    <w:rsid w:val="55375DD1"/>
    <w:rsid w:val="555B3FA7"/>
    <w:rsid w:val="5579695E"/>
    <w:rsid w:val="55EE28DB"/>
    <w:rsid w:val="55FA6107"/>
    <w:rsid w:val="56612102"/>
    <w:rsid w:val="56731CF1"/>
    <w:rsid w:val="568326FE"/>
    <w:rsid w:val="56AE51CB"/>
    <w:rsid w:val="56B36F95"/>
    <w:rsid w:val="56DE2F1C"/>
    <w:rsid w:val="570C7541"/>
    <w:rsid w:val="57547963"/>
    <w:rsid w:val="57E2676B"/>
    <w:rsid w:val="58DA01DF"/>
    <w:rsid w:val="58EB7B01"/>
    <w:rsid w:val="58FD6579"/>
    <w:rsid w:val="590950AA"/>
    <w:rsid w:val="59336D7A"/>
    <w:rsid w:val="59477E57"/>
    <w:rsid w:val="594A1897"/>
    <w:rsid w:val="594D4AB9"/>
    <w:rsid w:val="597A08B7"/>
    <w:rsid w:val="59875742"/>
    <w:rsid w:val="59A5108F"/>
    <w:rsid w:val="59B843A4"/>
    <w:rsid w:val="59E960E1"/>
    <w:rsid w:val="5A1E1882"/>
    <w:rsid w:val="5A6133E5"/>
    <w:rsid w:val="5A644DFE"/>
    <w:rsid w:val="5A712179"/>
    <w:rsid w:val="5BB24536"/>
    <w:rsid w:val="5BF159B7"/>
    <w:rsid w:val="5BF30EE6"/>
    <w:rsid w:val="5C063EDE"/>
    <w:rsid w:val="5C2D0C63"/>
    <w:rsid w:val="5CB762E9"/>
    <w:rsid w:val="5CD8488B"/>
    <w:rsid w:val="5D416A73"/>
    <w:rsid w:val="5D4A5AD1"/>
    <w:rsid w:val="5D541CF7"/>
    <w:rsid w:val="5D933F1B"/>
    <w:rsid w:val="5DE03415"/>
    <w:rsid w:val="5DE70250"/>
    <w:rsid w:val="5E1C4F9F"/>
    <w:rsid w:val="5E1D5B3E"/>
    <w:rsid w:val="5E1E459A"/>
    <w:rsid w:val="5E6B6EE8"/>
    <w:rsid w:val="5E7B3747"/>
    <w:rsid w:val="5ECE29A1"/>
    <w:rsid w:val="5F257E6D"/>
    <w:rsid w:val="5F2E6ABA"/>
    <w:rsid w:val="5F317E9F"/>
    <w:rsid w:val="5F336B88"/>
    <w:rsid w:val="5F383F3E"/>
    <w:rsid w:val="5F5A7800"/>
    <w:rsid w:val="5F8C5E7E"/>
    <w:rsid w:val="5FAB70B0"/>
    <w:rsid w:val="5FB474C0"/>
    <w:rsid w:val="5FBB7954"/>
    <w:rsid w:val="5FBD7995"/>
    <w:rsid w:val="5FCA2C90"/>
    <w:rsid w:val="5FDB4597"/>
    <w:rsid w:val="5FE1097A"/>
    <w:rsid w:val="5FF90DC7"/>
    <w:rsid w:val="60236ACF"/>
    <w:rsid w:val="60620260"/>
    <w:rsid w:val="607D013A"/>
    <w:rsid w:val="60D7168C"/>
    <w:rsid w:val="60DF6275"/>
    <w:rsid w:val="60F4448F"/>
    <w:rsid w:val="610631B2"/>
    <w:rsid w:val="610B00E7"/>
    <w:rsid w:val="613C673C"/>
    <w:rsid w:val="615D17EC"/>
    <w:rsid w:val="61A33D0D"/>
    <w:rsid w:val="61C63EC0"/>
    <w:rsid w:val="6208709F"/>
    <w:rsid w:val="625B6A9B"/>
    <w:rsid w:val="625B7CF7"/>
    <w:rsid w:val="62691A2C"/>
    <w:rsid w:val="627B7EEC"/>
    <w:rsid w:val="62BA7F46"/>
    <w:rsid w:val="62DF2184"/>
    <w:rsid w:val="62DF26A5"/>
    <w:rsid w:val="62E23E4F"/>
    <w:rsid w:val="631E45D7"/>
    <w:rsid w:val="63222715"/>
    <w:rsid w:val="63247F09"/>
    <w:rsid w:val="63AD5074"/>
    <w:rsid w:val="644C1DC6"/>
    <w:rsid w:val="646F1658"/>
    <w:rsid w:val="6474426F"/>
    <w:rsid w:val="6488096B"/>
    <w:rsid w:val="650C196B"/>
    <w:rsid w:val="652F28DA"/>
    <w:rsid w:val="654C2E93"/>
    <w:rsid w:val="656B5435"/>
    <w:rsid w:val="659C1D7E"/>
    <w:rsid w:val="65A52F65"/>
    <w:rsid w:val="65AF0766"/>
    <w:rsid w:val="65B137CE"/>
    <w:rsid w:val="65BF2113"/>
    <w:rsid w:val="65E859C6"/>
    <w:rsid w:val="65F70FA9"/>
    <w:rsid w:val="66083824"/>
    <w:rsid w:val="663F2CBA"/>
    <w:rsid w:val="665A1AAA"/>
    <w:rsid w:val="67421F2D"/>
    <w:rsid w:val="67514E20"/>
    <w:rsid w:val="67642EF5"/>
    <w:rsid w:val="67840CA7"/>
    <w:rsid w:val="67851681"/>
    <w:rsid w:val="67C21996"/>
    <w:rsid w:val="67D0240D"/>
    <w:rsid w:val="67DB05D3"/>
    <w:rsid w:val="67F32B5E"/>
    <w:rsid w:val="680C5830"/>
    <w:rsid w:val="684E67B2"/>
    <w:rsid w:val="685059F2"/>
    <w:rsid w:val="68605D43"/>
    <w:rsid w:val="689C2C37"/>
    <w:rsid w:val="68B63CF9"/>
    <w:rsid w:val="68B82285"/>
    <w:rsid w:val="68C70A76"/>
    <w:rsid w:val="691547A6"/>
    <w:rsid w:val="6922138F"/>
    <w:rsid w:val="6948576C"/>
    <w:rsid w:val="697166A6"/>
    <w:rsid w:val="69874E83"/>
    <w:rsid w:val="698962DF"/>
    <w:rsid w:val="69ED735F"/>
    <w:rsid w:val="6A2208A8"/>
    <w:rsid w:val="6A2F7CA1"/>
    <w:rsid w:val="6A762699"/>
    <w:rsid w:val="6AC47B33"/>
    <w:rsid w:val="6AD60D6C"/>
    <w:rsid w:val="6AE33BE9"/>
    <w:rsid w:val="6AEA4E46"/>
    <w:rsid w:val="6B0354A8"/>
    <w:rsid w:val="6B2563EB"/>
    <w:rsid w:val="6B477A2A"/>
    <w:rsid w:val="6B4A61F5"/>
    <w:rsid w:val="6B61461B"/>
    <w:rsid w:val="6B8E6960"/>
    <w:rsid w:val="6B971A91"/>
    <w:rsid w:val="6BBF79CE"/>
    <w:rsid w:val="6BCB3841"/>
    <w:rsid w:val="6C0924A6"/>
    <w:rsid w:val="6C0D135D"/>
    <w:rsid w:val="6C1E2A3C"/>
    <w:rsid w:val="6C2B0662"/>
    <w:rsid w:val="6C354F35"/>
    <w:rsid w:val="6C420E73"/>
    <w:rsid w:val="6C9E6555"/>
    <w:rsid w:val="6CAA022C"/>
    <w:rsid w:val="6CDB338B"/>
    <w:rsid w:val="6D033B1D"/>
    <w:rsid w:val="6D0C44C1"/>
    <w:rsid w:val="6D20789B"/>
    <w:rsid w:val="6D2802F4"/>
    <w:rsid w:val="6E4E4931"/>
    <w:rsid w:val="6E5049A2"/>
    <w:rsid w:val="6EF361B2"/>
    <w:rsid w:val="6EF415C9"/>
    <w:rsid w:val="6F2474E3"/>
    <w:rsid w:val="6F397DA6"/>
    <w:rsid w:val="6F4F2F6F"/>
    <w:rsid w:val="6F7C1C1D"/>
    <w:rsid w:val="6FB24AEE"/>
    <w:rsid w:val="6FF30CFB"/>
    <w:rsid w:val="702A64CF"/>
    <w:rsid w:val="70495453"/>
    <w:rsid w:val="708E603E"/>
    <w:rsid w:val="70A9472D"/>
    <w:rsid w:val="710E0CDE"/>
    <w:rsid w:val="71341DDA"/>
    <w:rsid w:val="71545283"/>
    <w:rsid w:val="71690822"/>
    <w:rsid w:val="71AA371E"/>
    <w:rsid w:val="71AE7CFF"/>
    <w:rsid w:val="71CA6D36"/>
    <w:rsid w:val="71E2478D"/>
    <w:rsid w:val="7202486F"/>
    <w:rsid w:val="720B57C9"/>
    <w:rsid w:val="721F290F"/>
    <w:rsid w:val="724568E1"/>
    <w:rsid w:val="728D3298"/>
    <w:rsid w:val="72BD3ED6"/>
    <w:rsid w:val="72C61087"/>
    <w:rsid w:val="72C74D55"/>
    <w:rsid w:val="73183EE8"/>
    <w:rsid w:val="732E2380"/>
    <w:rsid w:val="734750B6"/>
    <w:rsid w:val="735D0C69"/>
    <w:rsid w:val="73A17D44"/>
    <w:rsid w:val="73B11689"/>
    <w:rsid w:val="73E42E06"/>
    <w:rsid w:val="73EE3C9F"/>
    <w:rsid w:val="745368A0"/>
    <w:rsid w:val="748D0439"/>
    <w:rsid w:val="749809E1"/>
    <w:rsid w:val="753C76BA"/>
    <w:rsid w:val="757369A1"/>
    <w:rsid w:val="75741E68"/>
    <w:rsid w:val="75840533"/>
    <w:rsid w:val="758A5CF7"/>
    <w:rsid w:val="759C7F87"/>
    <w:rsid w:val="75B415C0"/>
    <w:rsid w:val="75C70680"/>
    <w:rsid w:val="75CA1ADA"/>
    <w:rsid w:val="75F16A04"/>
    <w:rsid w:val="75FC45CA"/>
    <w:rsid w:val="762E175A"/>
    <w:rsid w:val="763508E5"/>
    <w:rsid w:val="7639240E"/>
    <w:rsid w:val="765B7C8E"/>
    <w:rsid w:val="766F5749"/>
    <w:rsid w:val="76790D64"/>
    <w:rsid w:val="769C67B2"/>
    <w:rsid w:val="77081270"/>
    <w:rsid w:val="775D17E4"/>
    <w:rsid w:val="775F30A6"/>
    <w:rsid w:val="779E71C5"/>
    <w:rsid w:val="77D51B11"/>
    <w:rsid w:val="77E45C34"/>
    <w:rsid w:val="77E872FF"/>
    <w:rsid w:val="77ED3E16"/>
    <w:rsid w:val="77F77ACE"/>
    <w:rsid w:val="782A333B"/>
    <w:rsid w:val="785C470B"/>
    <w:rsid w:val="78641490"/>
    <w:rsid w:val="78BC0A01"/>
    <w:rsid w:val="78CC09CF"/>
    <w:rsid w:val="78F32400"/>
    <w:rsid w:val="79084EE8"/>
    <w:rsid w:val="791D0029"/>
    <w:rsid w:val="794B1BA1"/>
    <w:rsid w:val="79621333"/>
    <w:rsid w:val="796C624D"/>
    <w:rsid w:val="79940DF1"/>
    <w:rsid w:val="79A12589"/>
    <w:rsid w:val="79A33674"/>
    <w:rsid w:val="79D3446D"/>
    <w:rsid w:val="7A05061A"/>
    <w:rsid w:val="7A0D18FC"/>
    <w:rsid w:val="7A0E7443"/>
    <w:rsid w:val="7A2A1641"/>
    <w:rsid w:val="7A325DCC"/>
    <w:rsid w:val="7A9643C8"/>
    <w:rsid w:val="7A9E26DE"/>
    <w:rsid w:val="7ABC1E81"/>
    <w:rsid w:val="7AC52BAB"/>
    <w:rsid w:val="7AD86FC8"/>
    <w:rsid w:val="7ADE5D60"/>
    <w:rsid w:val="7B3330BB"/>
    <w:rsid w:val="7BA1033E"/>
    <w:rsid w:val="7C8A5DCB"/>
    <w:rsid w:val="7CCC634A"/>
    <w:rsid w:val="7CD6006E"/>
    <w:rsid w:val="7D1844E7"/>
    <w:rsid w:val="7D336427"/>
    <w:rsid w:val="7D474AC8"/>
    <w:rsid w:val="7D5F1ECE"/>
    <w:rsid w:val="7D801FCC"/>
    <w:rsid w:val="7DE04732"/>
    <w:rsid w:val="7DE40942"/>
    <w:rsid w:val="7DEF37C6"/>
    <w:rsid w:val="7DF0037F"/>
    <w:rsid w:val="7DF54524"/>
    <w:rsid w:val="7E04598F"/>
    <w:rsid w:val="7E9F3688"/>
    <w:rsid w:val="7EA76A12"/>
    <w:rsid w:val="7EE03426"/>
    <w:rsid w:val="7EF1105C"/>
    <w:rsid w:val="7EF173E1"/>
    <w:rsid w:val="7F046EE9"/>
    <w:rsid w:val="7F21034E"/>
    <w:rsid w:val="7F460903"/>
    <w:rsid w:val="7F4C091A"/>
    <w:rsid w:val="7F4D0390"/>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7">
    <w:name w:val="Title"/>
    <w:basedOn w:val="1"/>
    <w:next w:val="1"/>
    <w:qFormat/>
    <w:uiPriority w:val="0"/>
    <w:pPr>
      <w:keepNext/>
      <w:keepLines/>
      <w:pageBreakBefore w:val="0"/>
      <w:spacing w:before="0" w:after="60"/>
    </w:pPr>
    <w:rPr>
      <w:sz w:val="52"/>
      <w:szCs w:val="52"/>
    </w:rPr>
  </w:style>
  <w:style w:type="table" w:customStyle="1" w:styleId="18">
    <w:name w:val="Table Normal1"/>
    <w:qFormat/>
    <w:uiPriority w:val="0"/>
  </w:style>
  <w:style w:type="table" w:customStyle="1" w:styleId="19">
    <w:name w:val="_Style 10"/>
    <w:basedOn w:val="18"/>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131</Pages>
  <Words>16499</Words>
  <Characters>84087</Characters>
  <TotalTime>250</TotalTime>
  <ScaleCrop>false</ScaleCrop>
  <LinksUpToDate>false</LinksUpToDate>
  <CharactersWithSpaces>105012</CharactersWithSpaces>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2022-12-13T11:17:07Z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1701FC16BAF24A12A390C317DAF950F3</vt:lpwstr>
  </property>
</Properties>
</file>