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6"/>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6"/>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6"/>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6"/>
        </w:numPr>
        <w:ind w:left="425" w:leftChars="0" w:hanging="425" w:firstLineChars="0"/>
        <w:rPr>
          <w:rtl w:val="0"/>
        </w:rPr>
      </w:pPr>
      <w:bookmarkStart w:id="12" w:name="_GoBack"/>
      <w:r>
        <w:rPr>
          <w:rFonts w:hint="default"/>
          <w:b/>
          <w:bCs/>
          <w:rtl w:val="0"/>
        </w:rPr>
        <w:t>Custom error type:</w:t>
      </w:r>
      <w:bookmarkEnd w:id="12"/>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7"/>
        </w:numPr>
        <w:rPr>
          <w:rFonts w:hint="default"/>
          <w:rtl w:val="0"/>
          <w:lang w:val="en-IN"/>
        </w:rPr>
      </w:pPr>
      <w:r>
        <w:rPr>
          <w:rFonts w:hint="default"/>
          <w:rtl w:val="0"/>
          <w:lang w:val="en-IN"/>
        </w:rPr>
        <w:t>When you want to create your own type then interface can be used. (Example of area)</w:t>
      </w:r>
    </w:p>
    <w:p>
      <w:pPr>
        <w:numPr>
          <w:ilvl w:val="0"/>
          <w:numId w:val="7"/>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7"/>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8"/>
        </w:numPr>
        <w:rPr>
          <w:rFonts w:hint="default"/>
          <w:rtl w:val="0"/>
          <w:lang w:val="en-IN"/>
        </w:rPr>
      </w:pPr>
      <w:r>
        <w:rPr>
          <w:rFonts w:hint="default"/>
          <w:rtl w:val="0"/>
          <w:lang w:val="en-IN"/>
        </w:rPr>
        <w:t>Static</w:t>
      </w:r>
    </w:p>
    <w:p>
      <w:pPr>
        <w:numPr>
          <w:ilvl w:val="0"/>
          <w:numId w:val="8"/>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9"/>
        </w:numPr>
        <w:ind w:left="420" w:leftChars="0" w:hanging="420" w:firstLineChars="0"/>
        <w:rPr>
          <w:rFonts w:hint="default"/>
          <w:lang w:val="en-US"/>
        </w:rPr>
      </w:pPr>
      <w:r>
        <w:rPr>
          <w:rFonts w:hint="default"/>
          <w:lang w:val="en-US"/>
        </w:rPr>
        <w:t>Go httptest</w:t>
      </w:r>
    </w:p>
    <w:p>
      <w:pPr>
        <w:numPr>
          <w:ilvl w:val="0"/>
          <w:numId w:val="9"/>
        </w:numPr>
        <w:ind w:left="420" w:leftChars="0" w:hanging="420" w:firstLineChars="0"/>
        <w:rPr>
          <w:rFonts w:hint="default"/>
          <w:lang w:val="en-US"/>
        </w:rPr>
      </w:pPr>
      <w:r>
        <w:rPr>
          <w:rFonts w:hint="default"/>
          <w:lang w:val="en-US"/>
        </w:rPr>
        <w:t>Go test example functions</w:t>
      </w:r>
    </w:p>
    <w:p>
      <w:pPr>
        <w:numPr>
          <w:ilvl w:val="0"/>
          <w:numId w:val="9"/>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0"/>
        </w:numPr>
        <w:ind w:left="720" w:hanging="360"/>
        <w:rPr>
          <w:u w:val="none"/>
        </w:rPr>
      </w:pPr>
      <w:r>
        <w:rPr>
          <w:rtl w:val="0"/>
        </w:rPr>
        <w:t>Spot bugs in application</w:t>
      </w:r>
    </w:p>
    <w:p>
      <w:pPr>
        <w:numPr>
          <w:ilvl w:val="0"/>
          <w:numId w:val="10"/>
        </w:numPr>
        <w:ind w:left="720" w:hanging="360"/>
        <w:rPr>
          <w:u w:val="none"/>
        </w:rPr>
      </w:pPr>
      <w:r>
        <w:rPr>
          <w:rtl w:val="0"/>
        </w:rPr>
        <w:t>Discover performance problems</w:t>
      </w:r>
    </w:p>
    <w:p>
      <w:pPr>
        <w:numPr>
          <w:ilvl w:val="0"/>
          <w:numId w:val="10"/>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1"/>
        </w:numPr>
        <w:ind w:left="720" w:hanging="360"/>
        <w:rPr>
          <w:u w:val="none"/>
        </w:rPr>
      </w:pPr>
      <w:r>
        <w:rPr>
          <w:rtl w:val="0"/>
        </w:rPr>
        <w:t>Time stamp</w:t>
      </w:r>
    </w:p>
    <w:p>
      <w:pPr>
        <w:numPr>
          <w:ilvl w:val="0"/>
          <w:numId w:val="11"/>
        </w:numPr>
        <w:ind w:left="720" w:hanging="360"/>
        <w:rPr>
          <w:u w:val="none"/>
        </w:rPr>
      </w:pPr>
      <w:r>
        <w:rPr>
          <w:rtl w:val="0"/>
        </w:rPr>
        <w:t>Log level such as debug, error or info</w:t>
      </w:r>
    </w:p>
    <w:p>
      <w:pPr>
        <w:numPr>
          <w:ilvl w:val="0"/>
          <w:numId w:val="11"/>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2"/>
        </w:numPr>
        <w:ind w:left="720" w:hanging="360"/>
        <w:rPr>
          <w:u w:val="none"/>
        </w:rPr>
      </w:pPr>
      <w:r>
        <w:rPr>
          <w:rtl w:val="0"/>
        </w:rPr>
        <w:t>Names</w:t>
      </w:r>
    </w:p>
    <w:p>
      <w:pPr>
        <w:numPr>
          <w:ilvl w:val="0"/>
          <w:numId w:val="12"/>
        </w:numPr>
        <w:ind w:left="720" w:hanging="360"/>
        <w:rPr>
          <w:u w:val="none"/>
        </w:rPr>
      </w:pPr>
      <w:r>
        <w:rPr>
          <w:rtl w:val="0"/>
        </w:rPr>
        <w:t>IP Adress</w:t>
      </w:r>
    </w:p>
    <w:p>
      <w:pPr>
        <w:numPr>
          <w:ilvl w:val="0"/>
          <w:numId w:val="12"/>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3"/>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3"/>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4"/>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5"/>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6"/>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7"/>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8"/>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9"/>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0"/>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1"/>
        </w:numPr>
        <w:spacing w:line="335" w:lineRule="auto"/>
        <w:ind w:left="720" w:hanging="360"/>
        <w:rPr>
          <w:u w:val="none"/>
        </w:rPr>
      </w:pPr>
      <w:r>
        <w:rPr>
          <w:rtl w:val="0"/>
        </w:rPr>
        <w:t>GET   Get a list of album, return as JSON</w:t>
      </w:r>
    </w:p>
    <w:p>
      <w:pPr>
        <w:numPr>
          <w:ilvl w:val="0"/>
          <w:numId w:val="21"/>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2"/>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3"/>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5"/>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6"/>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6"/>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7"/>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38"/>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38"/>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3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3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38"/>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39"/>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39"/>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0"/>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3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3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3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39"/>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1"/>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2"/>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2"/>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2"/>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3"/>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3"/>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3"/>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3"/>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6"/>
        </w:numPr>
        <w:suppressLineNumbers w:val="0"/>
        <w:jc w:val="left"/>
        <w:rPr>
          <w:rFonts w:hint="default"/>
          <w:lang w:val="en-US"/>
        </w:rPr>
      </w:pPr>
      <w:r>
        <w:rPr>
          <w:rFonts w:hint="default"/>
          <w:lang w:val="en-US"/>
        </w:rPr>
        <w:t xml:space="preserve"> Bubble sort</w:t>
      </w:r>
    </w:p>
    <w:p>
      <w:pPr>
        <w:keepNext w:val="0"/>
        <w:keepLines w:val="0"/>
        <w:widowControl/>
        <w:numPr>
          <w:ilvl w:val="0"/>
          <w:numId w:val="46"/>
        </w:numPr>
        <w:suppressLineNumbers w:val="0"/>
        <w:jc w:val="left"/>
        <w:rPr>
          <w:rFonts w:hint="default"/>
          <w:lang w:val="en-US"/>
        </w:rPr>
      </w:pPr>
      <w:r>
        <w:rPr>
          <w:rFonts w:hint="default"/>
          <w:lang w:val="en-US"/>
        </w:rPr>
        <w:t>Quick sort</w:t>
      </w:r>
    </w:p>
    <w:p>
      <w:pPr>
        <w:keepNext w:val="0"/>
        <w:keepLines w:val="0"/>
        <w:widowControl/>
        <w:numPr>
          <w:ilvl w:val="0"/>
          <w:numId w:val="46"/>
        </w:numPr>
        <w:suppressLineNumbers w:val="0"/>
        <w:jc w:val="left"/>
        <w:rPr>
          <w:rFonts w:hint="default"/>
          <w:lang w:val="en-US"/>
        </w:rPr>
      </w:pPr>
      <w:r>
        <w:rPr>
          <w:rFonts w:hint="default"/>
          <w:lang w:val="en-US"/>
        </w:rPr>
        <w:t>ballon sort</w:t>
      </w:r>
    </w:p>
    <w:p>
      <w:pPr>
        <w:keepNext w:val="0"/>
        <w:keepLines w:val="0"/>
        <w:widowControl/>
        <w:numPr>
          <w:ilvl w:val="0"/>
          <w:numId w:val="46"/>
        </w:numPr>
        <w:suppressLineNumbers w:val="0"/>
        <w:jc w:val="left"/>
        <w:rPr>
          <w:rFonts w:hint="default"/>
          <w:lang w:val="en-US"/>
        </w:rPr>
      </w:pPr>
      <w:r>
        <w:rPr>
          <w:rFonts w:hint="default"/>
          <w:lang w:val="en-US"/>
        </w:rPr>
        <w:t>merge sort</w:t>
      </w:r>
    </w:p>
    <w:p>
      <w:pPr>
        <w:keepNext w:val="0"/>
        <w:keepLines w:val="0"/>
        <w:widowControl/>
        <w:numPr>
          <w:ilvl w:val="0"/>
          <w:numId w:val="46"/>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7"/>
        </w:numPr>
        <w:jc w:val="both"/>
        <w:rPr>
          <w:rFonts w:hint="default"/>
          <w:lang w:val="en-IN"/>
        </w:rPr>
      </w:pPr>
      <w:r>
        <w:rPr>
          <w:rFonts w:hint="default"/>
          <w:lang w:val="en-IN"/>
        </w:rPr>
        <w:t>nodes (Data)</w:t>
      </w:r>
    </w:p>
    <w:p>
      <w:pPr>
        <w:numPr>
          <w:ilvl w:val="0"/>
          <w:numId w:val="47"/>
        </w:numPr>
        <w:jc w:val="both"/>
        <w:rPr>
          <w:rFonts w:hint="default"/>
          <w:lang w:val="en-IN"/>
        </w:rPr>
      </w:pPr>
      <w:r>
        <w:rPr>
          <w:rFonts w:hint="default"/>
          <w:lang w:val="en-IN"/>
        </w:rPr>
        <w:t>Referance the next field (Adress of next element)</w:t>
      </w:r>
    </w:p>
    <w:p>
      <w:pPr>
        <w:numPr>
          <w:ilvl w:val="0"/>
          <w:numId w:val="47"/>
        </w:numPr>
        <w:jc w:val="both"/>
        <w:rPr>
          <w:rFonts w:hint="default"/>
          <w:lang w:val="en-IN"/>
        </w:rPr>
      </w:pPr>
      <w:r>
        <w:rPr>
          <w:rFonts w:hint="default"/>
          <w:lang w:val="en-IN"/>
        </w:rPr>
        <w:t>Needed the detail of the first head</w:t>
      </w:r>
    </w:p>
    <w:p>
      <w:pPr>
        <w:numPr>
          <w:ilvl w:val="0"/>
          <w:numId w:val="47"/>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48"/>
        </w:numPr>
        <w:spacing w:line="276" w:lineRule="auto"/>
        <w:jc w:val="both"/>
        <w:rPr>
          <w:rFonts w:hint="default"/>
          <w:b/>
          <w:bCs/>
          <w:lang w:val="en-IN"/>
        </w:rPr>
      </w:pPr>
      <w:r>
        <w:rPr>
          <w:rFonts w:hint="default"/>
          <w:b/>
          <w:bCs/>
          <w:lang w:val="en-IN"/>
        </w:rPr>
        <w:t>Full binary tree</w:t>
      </w:r>
    </w:p>
    <w:p>
      <w:pPr>
        <w:numPr>
          <w:ilvl w:val="0"/>
          <w:numId w:val="48"/>
        </w:numPr>
        <w:spacing w:line="276" w:lineRule="auto"/>
        <w:jc w:val="both"/>
        <w:rPr>
          <w:rFonts w:hint="default"/>
          <w:b/>
          <w:bCs/>
          <w:lang w:val="en-IN"/>
        </w:rPr>
      </w:pPr>
      <w:r>
        <w:rPr>
          <w:rFonts w:hint="default"/>
          <w:b/>
          <w:bCs/>
          <w:lang w:val="en-IN"/>
        </w:rPr>
        <w:t>Perfect binary tree</w:t>
      </w:r>
    </w:p>
    <w:p>
      <w:pPr>
        <w:numPr>
          <w:ilvl w:val="0"/>
          <w:numId w:val="48"/>
        </w:numPr>
        <w:spacing w:line="276" w:lineRule="auto"/>
        <w:jc w:val="both"/>
        <w:rPr>
          <w:rFonts w:hint="default"/>
          <w:b/>
          <w:bCs/>
          <w:lang w:val="en-IN"/>
        </w:rPr>
      </w:pPr>
      <w:r>
        <w:rPr>
          <w:rFonts w:hint="default"/>
          <w:b/>
          <w:bCs/>
          <w:lang w:val="en-IN"/>
        </w:rPr>
        <w:t>Complete binary tree</w:t>
      </w:r>
    </w:p>
    <w:p>
      <w:pPr>
        <w:numPr>
          <w:ilvl w:val="0"/>
          <w:numId w:val="48"/>
        </w:numPr>
        <w:spacing w:line="276" w:lineRule="auto"/>
        <w:jc w:val="both"/>
        <w:rPr>
          <w:rFonts w:hint="default"/>
          <w:b/>
          <w:bCs/>
          <w:lang w:val="en-IN"/>
        </w:rPr>
      </w:pPr>
      <w:r>
        <w:rPr>
          <w:rFonts w:hint="default"/>
          <w:b/>
          <w:bCs/>
          <w:lang w:val="en-IN"/>
        </w:rPr>
        <w:t>Balanced binary tree</w:t>
      </w:r>
    </w:p>
    <w:p>
      <w:pPr>
        <w:numPr>
          <w:ilvl w:val="0"/>
          <w:numId w:val="48"/>
        </w:numPr>
        <w:spacing w:line="276" w:lineRule="auto"/>
        <w:jc w:val="both"/>
        <w:rPr>
          <w:rFonts w:hint="default"/>
          <w:b/>
          <w:bCs/>
          <w:lang w:val="en-IN"/>
        </w:rPr>
      </w:pPr>
      <w:r>
        <w:rPr>
          <w:rFonts w:hint="default"/>
          <w:b/>
          <w:bCs/>
          <w:lang w:val="en-IN"/>
        </w:rPr>
        <w:t>Degenerate or pathological tree</w:t>
      </w:r>
    </w:p>
    <w:p>
      <w:pPr>
        <w:numPr>
          <w:ilvl w:val="0"/>
          <w:numId w:val="48"/>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49"/>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5"/>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0"/>
        </w:numPr>
        <w:spacing w:line="276" w:lineRule="auto"/>
        <w:jc w:val="both"/>
        <w:rPr>
          <w:rFonts w:hint="default"/>
          <w:b w:val="0"/>
          <w:bCs w:val="0"/>
          <w:lang w:val="en-IN"/>
        </w:rPr>
      </w:pPr>
      <w:r>
        <w:rPr>
          <w:rFonts w:hint="default"/>
          <w:b w:val="0"/>
          <w:bCs w:val="0"/>
          <w:lang w:val="en-IN"/>
        </w:rPr>
        <w:t>Insertion an element</w:t>
      </w:r>
    </w:p>
    <w:p>
      <w:pPr>
        <w:numPr>
          <w:ilvl w:val="0"/>
          <w:numId w:val="50"/>
        </w:numPr>
        <w:spacing w:line="276" w:lineRule="auto"/>
        <w:jc w:val="both"/>
        <w:rPr>
          <w:rFonts w:hint="default"/>
          <w:b w:val="0"/>
          <w:bCs w:val="0"/>
          <w:lang w:val="en-IN"/>
        </w:rPr>
      </w:pPr>
      <w:r>
        <w:rPr>
          <w:rFonts w:hint="default"/>
          <w:b w:val="0"/>
          <w:bCs w:val="0"/>
          <w:lang w:val="en-IN"/>
        </w:rPr>
        <w:t>Removing element</w:t>
      </w:r>
    </w:p>
    <w:p>
      <w:pPr>
        <w:numPr>
          <w:ilvl w:val="0"/>
          <w:numId w:val="50"/>
        </w:numPr>
        <w:spacing w:line="276" w:lineRule="auto"/>
        <w:jc w:val="both"/>
        <w:rPr>
          <w:rFonts w:hint="default"/>
          <w:b w:val="0"/>
          <w:bCs w:val="0"/>
          <w:lang w:val="en-IN"/>
        </w:rPr>
      </w:pPr>
      <w:r>
        <w:rPr>
          <w:rFonts w:hint="default"/>
          <w:b w:val="0"/>
          <w:bCs w:val="0"/>
          <w:lang w:val="en-IN"/>
        </w:rPr>
        <w:t>searching for element</w:t>
      </w:r>
    </w:p>
    <w:p>
      <w:pPr>
        <w:numPr>
          <w:ilvl w:val="0"/>
          <w:numId w:val="50"/>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1"/>
        </w:numPr>
        <w:spacing w:line="276" w:lineRule="auto"/>
        <w:jc w:val="both"/>
        <w:rPr>
          <w:rFonts w:hint="default"/>
          <w:b w:val="0"/>
          <w:bCs w:val="0"/>
          <w:lang w:val="en-IN"/>
        </w:rPr>
      </w:pPr>
      <w:r>
        <w:rPr>
          <w:rFonts w:hint="default"/>
          <w:b w:val="0"/>
          <w:bCs w:val="0"/>
          <w:lang w:val="en-IN"/>
        </w:rPr>
        <w:t>Finding the height of the tree</w:t>
      </w:r>
    </w:p>
    <w:p>
      <w:pPr>
        <w:numPr>
          <w:ilvl w:val="0"/>
          <w:numId w:val="51"/>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1"/>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2"/>
        </w:numPr>
        <w:spacing w:line="276" w:lineRule="auto"/>
        <w:jc w:val="both"/>
        <w:rPr>
          <w:rFonts w:hint="default"/>
          <w:b w:val="0"/>
          <w:bCs w:val="0"/>
          <w:lang w:val="en-IN"/>
        </w:rPr>
      </w:pPr>
      <w:r>
        <w:rPr>
          <w:rFonts w:hint="default"/>
          <w:b w:val="0"/>
          <w:bCs w:val="0"/>
          <w:lang w:val="en-IN"/>
        </w:rPr>
        <w:t>Insert</w:t>
      </w:r>
    </w:p>
    <w:p>
      <w:pPr>
        <w:numPr>
          <w:ilvl w:val="0"/>
          <w:numId w:val="52"/>
        </w:numPr>
        <w:spacing w:line="276" w:lineRule="auto"/>
        <w:jc w:val="both"/>
        <w:rPr>
          <w:rFonts w:hint="default"/>
          <w:b w:val="0"/>
          <w:bCs w:val="0"/>
          <w:lang w:val="en-IN"/>
        </w:rPr>
      </w:pPr>
      <w:r>
        <w:rPr>
          <w:rFonts w:hint="default"/>
          <w:b w:val="0"/>
          <w:bCs w:val="0"/>
          <w:lang w:val="en-IN"/>
        </w:rPr>
        <w:t>Delete</w:t>
      </w:r>
    </w:p>
    <w:p>
      <w:pPr>
        <w:numPr>
          <w:ilvl w:val="0"/>
          <w:numId w:val="52"/>
        </w:numPr>
        <w:spacing w:line="276" w:lineRule="auto"/>
        <w:jc w:val="both"/>
        <w:rPr>
          <w:rFonts w:hint="default"/>
          <w:b w:val="0"/>
          <w:bCs w:val="0"/>
          <w:lang w:val="en-IN"/>
        </w:rPr>
      </w:pPr>
      <w:r>
        <w:rPr>
          <w:rFonts w:hint="default"/>
          <w:b w:val="0"/>
          <w:bCs w:val="0"/>
          <w:lang w:val="en-IN"/>
        </w:rPr>
        <w:t>Traverse</w:t>
      </w:r>
    </w:p>
    <w:p>
      <w:pPr>
        <w:numPr>
          <w:ilvl w:val="0"/>
          <w:numId w:val="52"/>
        </w:numPr>
        <w:spacing w:line="276" w:lineRule="auto"/>
        <w:jc w:val="both"/>
        <w:rPr>
          <w:rFonts w:hint="default"/>
          <w:b w:val="0"/>
          <w:bCs w:val="0"/>
          <w:lang w:val="en-IN"/>
        </w:rPr>
      </w:pPr>
      <w:r>
        <w:rPr>
          <w:rFonts w:hint="default"/>
          <w:b w:val="0"/>
          <w:bCs w:val="0"/>
          <w:lang w:val="en-IN"/>
        </w:rPr>
        <w:t>max value</w:t>
      </w:r>
    </w:p>
    <w:p>
      <w:pPr>
        <w:numPr>
          <w:ilvl w:val="0"/>
          <w:numId w:val="52"/>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3"/>
        </w:numPr>
        <w:spacing w:line="276" w:lineRule="auto"/>
        <w:jc w:val="both"/>
        <w:rPr>
          <w:rFonts w:hint="default"/>
          <w:lang w:val="en-US"/>
        </w:rPr>
      </w:pPr>
      <w:r>
        <w:rPr>
          <w:rFonts w:hint="default"/>
          <w:lang w:val="en-US"/>
        </w:rPr>
        <w:t>Max heap</w:t>
      </w:r>
    </w:p>
    <w:p>
      <w:pPr>
        <w:numPr>
          <w:ilvl w:val="0"/>
          <w:numId w:val="53"/>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4"/>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4"/>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5"/>
        </w:numPr>
        <w:spacing w:line="276" w:lineRule="auto"/>
        <w:jc w:val="both"/>
        <w:rPr>
          <w:rFonts w:hint="default"/>
          <w:lang w:val="en-US"/>
        </w:rPr>
      </w:pPr>
      <w:r>
        <w:rPr>
          <w:rFonts w:hint="default"/>
          <w:lang w:val="en-US"/>
        </w:rPr>
        <w:t>Heap sorting uses to sort the array in O(nLogn) time</w:t>
      </w:r>
    </w:p>
    <w:p>
      <w:pPr>
        <w:numPr>
          <w:ilvl w:val="0"/>
          <w:numId w:val="55"/>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5"/>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6"/>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6"/>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7"/>
        </w:numPr>
        <w:ind w:leftChars="0"/>
        <w:rPr>
          <w:rFonts w:hint="default"/>
          <w:lang w:val="en-US" w:eastAsia="zh-CN"/>
        </w:rPr>
      </w:pPr>
      <w:r>
        <w:rPr>
          <w:rFonts w:hint="default"/>
          <w:lang w:val="en-US" w:eastAsia="zh-CN"/>
        </w:rPr>
        <w:t>Jenkins (One of the oldest tool)</w:t>
      </w:r>
    </w:p>
    <w:p>
      <w:pPr>
        <w:numPr>
          <w:ilvl w:val="0"/>
          <w:numId w:val="57"/>
        </w:numPr>
        <w:ind w:leftChars="0"/>
        <w:rPr>
          <w:rFonts w:hint="default"/>
          <w:lang w:val="en-US" w:eastAsia="zh-CN"/>
        </w:rPr>
      </w:pPr>
      <w:r>
        <w:rPr>
          <w:rFonts w:hint="default"/>
          <w:lang w:val="en-US" w:eastAsia="zh-CN"/>
        </w:rPr>
        <w:t>Semaphore (Fastest and cloud based)</w:t>
      </w:r>
    </w:p>
    <w:p>
      <w:pPr>
        <w:numPr>
          <w:ilvl w:val="0"/>
          <w:numId w:val="57"/>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58"/>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59"/>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0"/>
        </w:numPr>
        <w:spacing w:line="276" w:lineRule="auto"/>
        <w:rPr>
          <w:rFonts w:hint="default"/>
          <w:lang w:val="en-US" w:eastAsia="zh-CN"/>
        </w:rPr>
      </w:pPr>
      <w:r>
        <w:rPr>
          <w:rFonts w:hint="default"/>
          <w:lang w:val="en-US" w:eastAsia="zh-CN"/>
        </w:rPr>
        <w:t>buddy</w:t>
      </w:r>
    </w:p>
    <w:p>
      <w:pPr>
        <w:numPr>
          <w:ilvl w:val="0"/>
          <w:numId w:val="60"/>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0"/>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0"/>
        </w:numPr>
        <w:spacing w:line="276" w:lineRule="auto"/>
        <w:ind w:left="0" w:leftChars="0" w:firstLine="0" w:firstLineChars="0"/>
        <w:rPr>
          <w:rFonts w:hint="default"/>
          <w:lang w:val="en-US" w:eastAsia="zh-CN"/>
        </w:rPr>
      </w:pPr>
      <w:r>
        <w:rPr>
          <w:rFonts w:hint="default"/>
          <w:lang w:val="en-US" w:eastAsia="zh-CN"/>
        </w:rPr>
        <w:t>Bamboo</w:t>
      </w:r>
    </w:p>
    <w:p>
      <w:pPr>
        <w:numPr>
          <w:ilvl w:val="0"/>
          <w:numId w:val="60"/>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1"/>
        </w:numPr>
        <w:spacing w:line="276" w:lineRule="auto"/>
        <w:rPr>
          <w:rFonts w:hint="default"/>
          <w:lang w:val="en-IN" w:eastAsia="zh-CN"/>
        </w:rPr>
      </w:pPr>
      <w:r>
        <w:rPr>
          <w:rFonts w:hint="default"/>
          <w:lang w:val="en-IN" w:eastAsia="zh-CN"/>
        </w:rPr>
        <w:t>Array</w:t>
      </w:r>
    </w:p>
    <w:p>
      <w:pPr>
        <w:numPr>
          <w:ilvl w:val="0"/>
          <w:numId w:val="61"/>
        </w:numPr>
        <w:spacing w:line="276" w:lineRule="auto"/>
        <w:rPr>
          <w:rFonts w:hint="default"/>
          <w:lang w:val="en-IN" w:eastAsia="zh-CN"/>
        </w:rPr>
      </w:pPr>
      <w:r>
        <w:rPr>
          <w:rFonts w:hint="default"/>
          <w:lang w:val="en-IN" w:eastAsia="zh-CN"/>
        </w:rPr>
        <w:t>Linkedlist</w:t>
      </w:r>
    </w:p>
    <w:p>
      <w:pPr>
        <w:numPr>
          <w:ilvl w:val="0"/>
          <w:numId w:val="61"/>
        </w:numPr>
        <w:spacing w:line="276" w:lineRule="auto"/>
        <w:rPr>
          <w:rFonts w:hint="default"/>
          <w:lang w:val="en-IN" w:eastAsia="zh-CN"/>
        </w:rPr>
      </w:pPr>
      <w:r>
        <w:rPr>
          <w:rFonts w:hint="default"/>
          <w:lang w:val="en-IN" w:eastAsia="zh-CN"/>
        </w:rPr>
        <w:t>Stack</w:t>
      </w:r>
    </w:p>
    <w:p>
      <w:pPr>
        <w:numPr>
          <w:ilvl w:val="0"/>
          <w:numId w:val="61"/>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2"/>
        </w:numPr>
        <w:spacing w:line="276" w:lineRule="auto"/>
        <w:rPr>
          <w:rFonts w:hint="default"/>
          <w:lang w:val="en-IN" w:eastAsia="zh-CN"/>
        </w:rPr>
      </w:pPr>
      <w:r>
        <w:rPr>
          <w:rFonts w:hint="default"/>
          <w:lang w:val="en-IN" w:eastAsia="zh-CN"/>
        </w:rPr>
        <w:t>Tree</w:t>
      </w:r>
    </w:p>
    <w:p>
      <w:pPr>
        <w:numPr>
          <w:ilvl w:val="0"/>
          <w:numId w:val="62"/>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3"/>
        </w:numPr>
        <w:spacing w:line="276" w:lineRule="auto"/>
        <w:rPr>
          <w:rFonts w:hint="default"/>
          <w:lang w:val="en-IN" w:eastAsia="zh-CN"/>
        </w:rPr>
      </w:pPr>
      <w:r>
        <w:rPr>
          <w:rFonts w:hint="default"/>
          <w:lang w:val="en-IN" w:eastAsia="zh-CN"/>
        </w:rPr>
        <w:t>Maps</w:t>
      </w:r>
    </w:p>
    <w:p>
      <w:pPr>
        <w:numPr>
          <w:ilvl w:val="0"/>
          <w:numId w:val="63"/>
        </w:numPr>
        <w:spacing w:line="276" w:lineRule="auto"/>
        <w:rPr>
          <w:rFonts w:hint="default"/>
          <w:lang w:val="en-IN" w:eastAsia="zh-CN"/>
        </w:rPr>
      </w:pPr>
      <w:r>
        <w:rPr>
          <w:rFonts w:hint="default"/>
          <w:lang w:val="en-IN" w:eastAsia="zh-CN"/>
        </w:rPr>
        <w:t>Social network like FB, Linkedin</w:t>
      </w:r>
    </w:p>
    <w:p>
      <w:pPr>
        <w:numPr>
          <w:ilvl w:val="0"/>
          <w:numId w:val="63"/>
        </w:numPr>
        <w:spacing w:line="276" w:lineRule="auto"/>
        <w:rPr>
          <w:rFonts w:hint="default"/>
          <w:lang w:val="en-IN" w:eastAsia="zh-CN"/>
        </w:rPr>
      </w:pPr>
      <w:r>
        <w:rPr>
          <w:rFonts w:hint="default"/>
          <w:lang w:val="en-IN" w:eastAsia="zh-CN"/>
        </w:rPr>
        <w:t>State transisition diagram</w:t>
      </w:r>
    </w:p>
    <w:p>
      <w:pPr>
        <w:numPr>
          <w:ilvl w:val="0"/>
          <w:numId w:val="63"/>
        </w:numPr>
        <w:spacing w:line="276" w:lineRule="auto"/>
        <w:rPr>
          <w:rFonts w:hint="default"/>
          <w:lang w:val="en-IN" w:eastAsia="zh-CN"/>
        </w:rPr>
      </w:pPr>
      <w:r>
        <w:rPr>
          <w:rFonts w:hint="default"/>
          <w:lang w:val="en-IN" w:eastAsia="zh-CN"/>
        </w:rPr>
        <w:t>Employee internal company relations ship and position</w:t>
      </w:r>
    </w:p>
    <w:p>
      <w:pPr>
        <w:numPr>
          <w:ilvl w:val="0"/>
          <w:numId w:val="63"/>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4"/>
        </w:numPr>
        <w:spacing w:line="276" w:lineRule="auto"/>
        <w:rPr>
          <w:rFonts w:hint="default"/>
          <w:lang w:val="en-IN" w:eastAsia="zh-CN"/>
        </w:rPr>
      </w:pPr>
      <w:r>
        <w:rPr>
          <w:rFonts w:hint="default"/>
          <w:lang w:val="en-IN" w:eastAsia="zh-CN"/>
        </w:rPr>
        <w:t>Null graph</w:t>
      </w:r>
    </w:p>
    <w:p>
      <w:pPr>
        <w:numPr>
          <w:ilvl w:val="0"/>
          <w:numId w:val="64"/>
        </w:numPr>
        <w:spacing w:line="276" w:lineRule="auto"/>
        <w:rPr>
          <w:rFonts w:hint="default"/>
          <w:lang w:val="en-IN" w:eastAsia="zh-CN"/>
        </w:rPr>
      </w:pPr>
      <w:r>
        <w:rPr>
          <w:rFonts w:hint="default"/>
          <w:lang w:val="en-IN" w:eastAsia="zh-CN"/>
        </w:rPr>
        <w:t>Trivial graph</w:t>
      </w:r>
    </w:p>
    <w:p>
      <w:pPr>
        <w:numPr>
          <w:ilvl w:val="0"/>
          <w:numId w:val="64"/>
        </w:numPr>
        <w:spacing w:line="276" w:lineRule="auto"/>
        <w:rPr>
          <w:rFonts w:hint="default"/>
          <w:lang w:val="en-IN" w:eastAsia="zh-CN"/>
        </w:rPr>
      </w:pPr>
      <w:r>
        <w:rPr>
          <w:rFonts w:hint="default"/>
          <w:lang w:val="en-IN" w:eastAsia="zh-CN"/>
        </w:rPr>
        <w:t>Undirected graph</w:t>
      </w:r>
    </w:p>
    <w:p>
      <w:pPr>
        <w:numPr>
          <w:ilvl w:val="0"/>
          <w:numId w:val="64"/>
        </w:numPr>
        <w:spacing w:line="276" w:lineRule="auto"/>
        <w:rPr>
          <w:rFonts w:hint="default"/>
          <w:lang w:val="en-IN" w:eastAsia="zh-CN"/>
        </w:rPr>
      </w:pPr>
      <w:r>
        <w:rPr>
          <w:rFonts w:hint="default"/>
          <w:lang w:val="en-IN" w:eastAsia="zh-CN"/>
        </w:rPr>
        <w:t>Directed graph</w:t>
      </w:r>
    </w:p>
    <w:p>
      <w:pPr>
        <w:numPr>
          <w:ilvl w:val="0"/>
          <w:numId w:val="64"/>
        </w:numPr>
        <w:spacing w:line="276" w:lineRule="auto"/>
        <w:rPr>
          <w:rFonts w:hint="default"/>
          <w:lang w:val="en-IN" w:eastAsia="zh-CN"/>
        </w:rPr>
      </w:pPr>
      <w:r>
        <w:rPr>
          <w:rFonts w:hint="default"/>
          <w:lang w:val="en-IN" w:eastAsia="zh-CN"/>
        </w:rPr>
        <w:t>Connected graph</w:t>
      </w:r>
    </w:p>
    <w:p>
      <w:pPr>
        <w:numPr>
          <w:ilvl w:val="0"/>
          <w:numId w:val="64"/>
        </w:numPr>
        <w:spacing w:line="276" w:lineRule="auto"/>
        <w:rPr>
          <w:rFonts w:hint="default"/>
          <w:lang w:val="en-IN" w:eastAsia="zh-CN"/>
        </w:rPr>
      </w:pPr>
      <w:r>
        <w:rPr>
          <w:rFonts w:hint="default"/>
          <w:lang w:val="en-IN" w:eastAsia="zh-CN"/>
        </w:rPr>
        <w:t>Disconnected graph</w:t>
      </w:r>
    </w:p>
    <w:p>
      <w:pPr>
        <w:numPr>
          <w:ilvl w:val="0"/>
          <w:numId w:val="64"/>
        </w:numPr>
        <w:spacing w:line="276" w:lineRule="auto"/>
        <w:rPr>
          <w:rFonts w:hint="default"/>
          <w:lang w:val="en-IN" w:eastAsia="zh-CN"/>
        </w:rPr>
      </w:pPr>
      <w:r>
        <w:rPr>
          <w:rFonts w:hint="default"/>
          <w:lang w:val="en-IN" w:eastAsia="zh-CN"/>
        </w:rPr>
        <w:t>Regular graph</w:t>
      </w:r>
    </w:p>
    <w:p>
      <w:pPr>
        <w:numPr>
          <w:ilvl w:val="0"/>
          <w:numId w:val="64"/>
        </w:numPr>
        <w:spacing w:line="276" w:lineRule="auto"/>
        <w:rPr>
          <w:rFonts w:hint="default"/>
          <w:lang w:val="en-IN" w:eastAsia="zh-CN"/>
        </w:rPr>
      </w:pPr>
      <w:r>
        <w:rPr>
          <w:rFonts w:hint="default"/>
          <w:lang w:val="en-IN" w:eastAsia="zh-CN"/>
        </w:rPr>
        <w:t>Complete graph</w:t>
      </w:r>
    </w:p>
    <w:p>
      <w:pPr>
        <w:numPr>
          <w:ilvl w:val="0"/>
          <w:numId w:val="64"/>
        </w:numPr>
        <w:spacing w:line="276" w:lineRule="auto"/>
        <w:rPr>
          <w:rFonts w:hint="default"/>
          <w:lang w:val="en-IN" w:eastAsia="zh-CN"/>
        </w:rPr>
      </w:pPr>
      <w:r>
        <w:rPr>
          <w:rFonts w:hint="default"/>
          <w:lang w:val="en-IN" w:eastAsia="zh-CN"/>
        </w:rPr>
        <w:t>Cycle graph</w:t>
      </w:r>
    </w:p>
    <w:p>
      <w:pPr>
        <w:numPr>
          <w:ilvl w:val="0"/>
          <w:numId w:val="64"/>
        </w:numPr>
        <w:spacing w:line="276" w:lineRule="auto"/>
        <w:rPr>
          <w:rFonts w:hint="default"/>
          <w:lang w:val="en-IN" w:eastAsia="zh-CN"/>
        </w:rPr>
      </w:pPr>
      <w:r>
        <w:rPr>
          <w:rFonts w:hint="default"/>
          <w:lang w:val="en-IN" w:eastAsia="zh-CN"/>
        </w:rPr>
        <w:t>Cyclick graph</w:t>
      </w:r>
    </w:p>
    <w:p>
      <w:pPr>
        <w:numPr>
          <w:ilvl w:val="0"/>
          <w:numId w:val="64"/>
        </w:numPr>
        <w:spacing w:line="276" w:lineRule="auto"/>
        <w:rPr>
          <w:rFonts w:hint="default"/>
          <w:lang w:val="en-IN" w:eastAsia="zh-CN"/>
        </w:rPr>
      </w:pPr>
      <w:r>
        <w:rPr>
          <w:rFonts w:hint="default"/>
          <w:lang w:val="en-IN" w:eastAsia="zh-CN"/>
        </w:rPr>
        <w:t>Directed acyclick graph</w:t>
      </w:r>
    </w:p>
    <w:p>
      <w:pPr>
        <w:numPr>
          <w:ilvl w:val="0"/>
          <w:numId w:val="64"/>
        </w:numPr>
        <w:spacing w:line="276" w:lineRule="auto"/>
        <w:rPr>
          <w:rFonts w:hint="default"/>
          <w:lang w:val="en-IN" w:eastAsia="zh-CN"/>
        </w:rPr>
      </w:pPr>
      <w:r>
        <w:rPr>
          <w:rFonts w:hint="default"/>
          <w:lang w:val="en-IN" w:eastAsia="zh-CN"/>
        </w:rPr>
        <w:t>Bipartitte graph</w:t>
      </w:r>
    </w:p>
    <w:p>
      <w:pPr>
        <w:numPr>
          <w:ilvl w:val="0"/>
          <w:numId w:val="64"/>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5"/>
        </w:numPr>
        <w:spacing w:line="276" w:lineRule="auto"/>
        <w:rPr>
          <w:rFonts w:hint="default"/>
          <w:lang w:val="en-IN" w:eastAsia="zh-CN"/>
        </w:rPr>
      </w:pPr>
      <w:r>
        <w:rPr>
          <w:rFonts w:hint="default"/>
          <w:lang w:val="en-IN" w:eastAsia="zh-CN"/>
        </w:rPr>
        <w:t>Adjacency matrix</w:t>
      </w:r>
    </w:p>
    <w:p>
      <w:pPr>
        <w:numPr>
          <w:ilvl w:val="0"/>
          <w:numId w:val="65"/>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6"/>
        </w:numPr>
        <w:spacing w:line="276" w:lineRule="auto"/>
        <w:rPr>
          <w:rFonts w:hint="default"/>
          <w:lang w:val="en-IN" w:eastAsia="zh-CN"/>
        </w:rPr>
      </w:pPr>
      <w:r>
        <w:rPr>
          <w:rFonts w:hint="default"/>
          <w:lang w:val="en-IN" w:eastAsia="zh-CN"/>
        </w:rPr>
        <w:t>Insertion of the edges and nodes in the graph</w:t>
      </w:r>
    </w:p>
    <w:p>
      <w:pPr>
        <w:numPr>
          <w:ilvl w:val="0"/>
          <w:numId w:val="66"/>
        </w:numPr>
        <w:spacing w:line="276" w:lineRule="auto"/>
        <w:rPr>
          <w:rFonts w:hint="default"/>
          <w:lang w:val="en-IN" w:eastAsia="zh-CN"/>
        </w:rPr>
      </w:pPr>
      <w:r>
        <w:rPr>
          <w:rFonts w:hint="default"/>
          <w:lang w:val="en-IN" w:eastAsia="zh-CN"/>
        </w:rPr>
        <w:t>Deletion</w:t>
      </w:r>
    </w:p>
    <w:p>
      <w:pPr>
        <w:numPr>
          <w:ilvl w:val="0"/>
          <w:numId w:val="66"/>
        </w:numPr>
        <w:spacing w:line="276" w:lineRule="auto"/>
        <w:rPr>
          <w:rFonts w:hint="default"/>
          <w:lang w:val="en-IN" w:eastAsia="zh-CN"/>
        </w:rPr>
      </w:pPr>
      <w:r>
        <w:rPr>
          <w:rFonts w:hint="default"/>
          <w:lang w:val="en-IN" w:eastAsia="zh-CN"/>
        </w:rPr>
        <w:t>Searching</w:t>
      </w:r>
    </w:p>
    <w:p>
      <w:pPr>
        <w:numPr>
          <w:ilvl w:val="0"/>
          <w:numId w:val="66"/>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7"/>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7"/>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7"/>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7"/>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7"/>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7"/>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7"/>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68"/>
        </w:numPr>
        <w:ind w:leftChars="0"/>
        <w:rPr>
          <w:rFonts w:hint="default"/>
          <w:sz w:val="22"/>
          <w:lang w:val="en-US" w:eastAsia="zh-CN"/>
        </w:rPr>
      </w:pPr>
      <w:r>
        <w:rPr>
          <w:rFonts w:hint="default"/>
          <w:sz w:val="22"/>
          <w:lang w:val="en-US" w:eastAsia="zh-CN"/>
        </w:rPr>
        <w:t>Insert string first time</w:t>
      </w:r>
    </w:p>
    <w:p>
      <w:pPr>
        <w:numPr>
          <w:ilvl w:val="0"/>
          <w:numId w:val="68"/>
        </w:numPr>
        <w:ind w:leftChars="0"/>
        <w:rPr>
          <w:rFonts w:hint="default"/>
          <w:sz w:val="22"/>
          <w:lang w:val="en-US" w:eastAsia="zh-CN"/>
        </w:rPr>
      </w:pPr>
      <w:r>
        <w:rPr>
          <w:rFonts w:hint="default"/>
          <w:sz w:val="22"/>
          <w:lang w:val="en-US" w:eastAsia="zh-CN"/>
        </w:rPr>
        <w:t>Insert single keyword</w:t>
      </w:r>
    </w:p>
    <w:p>
      <w:pPr>
        <w:numPr>
          <w:ilvl w:val="0"/>
          <w:numId w:val="68"/>
        </w:numPr>
        <w:ind w:leftChars="0"/>
        <w:rPr>
          <w:rFonts w:hint="default"/>
          <w:sz w:val="22"/>
          <w:lang w:val="en-US" w:eastAsia="zh-CN"/>
        </w:rPr>
      </w:pPr>
      <w:r>
        <w:rPr>
          <w:rFonts w:hint="default"/>
          <w:sz w:val="22"/>
          <w:lang w:val="en-US" w:eastAsia="zh-CN"/>
        </w:rPr>
        <w:t>search prefix</w:t>
      </w:r>
    </w:p>
    <w:p>
      <w:pPr>
        <w:numPr>
          <w:ilvl w:val="0"/>
          <w:numId w:val="68"/>
        </w:numPr>
        <w:ind w:leftChars="0"/>
        <w:rPr>
          <w:rFonts w:hint="default"/>
          <w:sz w:val="22"/>
          <w:lang w:val="en-US" w:eastAsia="zh-CN"/>
        </w:rPr>
      </w:pPr>
      <w:r>
        <w:rPr>
          <w:rFonts w:hint="default"/>
          <w:sz w:val="22"/>
          <w:lang w:val="en-US" w:eastAsia="zh-CN"/>
        </w:rPr>
        <w:t>search keyword</w:t>
      </w:r>
    </w:p>
    <w:p>
      <w:pPr>
        <w:numPr>
          <w:ilvl w:val="0"/>
          <w:numId w:val="68"/>
        </w:numPr>
        <w:ind w:leftChars="0"/>
        <w:rPr>
          <w:rFonts w:hint="default"/>
          <w:sz w:val="22"/>
          <w:lang w:val="en-US" w:eastAsia="zh-CN"/>
        </w:rPr>
      </w:pPr>
      <w:r>
        <w:rPr>
          <w:rFonts w:hint="default"/>
          <w:sz w:val="22"/>
          <w:lang w:val="en-US" w:eastAsia="zh-CN"/>
        </w:rPr>
        <w:t>delete keyword</w:t>
      </w:r>
    </w:p>
    <w:p>
      <w:pPr>
        <w:numPr>
          <w:ilvl w:val="0"/>
          <w:numId w:val="68"/>
        </w:numPr>
        <w:ind w:leftChars="0"/>
        <w:rPr>
          <w:rFonts w:hint="default"/>
          <w:sz w:val="22"/>
          <w:lang w:val="en-US" w:eastAsia="zh-CN"/>
        </w:rPr>
      </w:pPr>
      <w:r>
        <w:rPr>
          <w:rFonts w:hint="default"/>
          <w:sz w:val="22"/>
          <w:lang w:val="en-US" w:eastAsia="zh-CN"/>
        </w:rPr>
        <w:t>delete branch</w:t>
      </w:r>
    </w:p>
    <w:p>
      <w:pPr>
        <w:numPr>
          <w:ilvl w:val="0"/>
          <w:numId w:val="68"/>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0"/>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0"/>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0"/>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0"/>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1"/>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1"/>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1"/>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4B25C21"/>
    <w:multiLevelType w:val="singleLevel"/>
    <w:tmpl w:val="84B25C21"/>
    <w:lvl w:ilvl="0" w:tentative="0">
      <w:start w:val="1"/>
      <w:numFmt w:val="decimal"/>
      <w:suff w:val="space"/>
      <w:lvlText w:val="%1)"/>
      <w:lvlJc w:val="left"/>
    </w:lvl>
  </w:abstractNum>
  <w:abstractNum w:abstractNumId="2">
    <w:nsid w:val="866C582B"/>
    <w:multiLevelType w:val="singleLevel"/>
    <w:tmpl w:val="866C582B"/>
    <w:lvl w:ilvl="0" w:tentative="0">
      <w:start w:val="1"/>
      <w:numFmt w:val="decimal"/>
      <w:suff w:val="space"/>
      <w:lvlText w:val="%1)"/>
      <w:lvlJc w:val="left"/>
    </w:lvl>
  </w:abstractNum>
  <w:abstractNum w:abstractNumId="3">
    <w:nsid w:val="89CFDC49"/>
    <w:multiLevelType w:val="singleLevel"/>
    <w:tmpl w:val="89CFDC49"/>
    <w:lvl w:ilvl="0" w:tentative="0">
      <w:start w:val="1"/>
      <w:numFmt w:val="decimal"/>
      <w:suff w:val="space"/>
      <w:lvlText w:val="%1)"/>
      <w:lvlJc w:val="left"/>
    </w:lvl>
  </w:abstractNum>
  <w:abstractNum w:abstractNumId="4">
    <w:nsid w:val="8F4EBF09"/>
    <w:multiLevelType w:val="singleLevel"/>
    <w:tmpl w:val="8F4EBF09"/>
    <w:lvl w:ilvl="0" w:tentative="0">
      <w:start w:val="1"/>
      <w:numFmt w:val="decimal"/>
      <w:suff w:val="space"/>
      <w:lvlText w:val="%1)"/>
      <w:lvlJc w:val="left"/>
    </w:lvl>
  </w:abstractNum>
  <w:abstractNum w:abstractNumId="5">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6">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394510E"/>
    <w:multiLevelType w:val="singleLevel"/>
    <w:tmpl w:val="9394510E"/>
    <w:lvl w:ilvl="0" w:tentative="0">
      <w:start w:val="1"/>
      <w:numFmt w:val="decimal"/>
      <w:suff w:val="space"/>
      <w:lvlText w:val="%1)"/>
      <w:lvlJc w:val="left"/>
    </w:lvl>
  </w:abstractNum>
  <w:abstractNum w:abstractNumId="8">
    <w:nsid w:val="995646FF"/>
    <w:multiLevelType w:val="singleLevel"/>
    <w:tmpl w:val="995646FF"/>
    <w:lvl w:ilvl="0" w:tentative="0">
      <w:start w:val="1"/>
      <w:numFmt w:val="decimal"/>
      <w:suff w:val="space"/>
      <w:lvlText w:val="%1)"/>
      <w:lvlJc w:val="left"/>
    </w:lvl>
  </w:abstractNum>
  <w:abstractNum w:abstractNumId="9">
    <w:nsid w:val="A2481B19"/>
    <w:multiLevelType w:val="singleLevel"/>
    <w:tmpl w:val="A2481B19"/>
    <w:lvl w:ilvl="0" w:tentative="0">
      <w:start w:val="1"/>
      <w:numFmt w:val="decimal"/>
      <w:suff w:val="space"/>
      <w:lvlText w:val="%1)"/>
      <w:lvlJc w:val="left"/>
    </w:lvl>
  </w:abstractNum>
  <w:abstractNum w:abstractNumId="10">
    <w:nsid w:val="A2969CDA"/>
    <w:multiLevelType w:val="singleLevel"/>
    <w:tmpl w:val="A2969CDA"/>
    <w:lvl w:ilvl="0" w:tentative="0">
      <w:start w:val="1"/>
      <w:numFmt w:val="decimal"/>
      <w:suff w:val="space"/>
      <w:lvlText w:val="%1)"/>
      <w:lvlJc w:val="left"/>
    </w:lvl>
  </w:abstractNum>
  <w:abstractNum w:abstractNumId="11">
    <w:nsid w:val="A2B82F74"/>
    <w:multiLevelType w:val="singleLevel"/>
    <w:tmpl w:val="A2B82F74"/>
    <w:lvl w:ilvl="0" w:tentative="0">
      <w:start w:val="1"/>
      <w:numFmt w:val="decimal"/>
      <w:suff w:val="space"/>
      <w:lvlText w:val="%1)"/>
      <w:lvlJc w:val="left"/>
    </w:lvl>
  </w:abstractNum>
  <w:abstractNum w:abstractNumId="12">
    <w:nsid w:val="A3B963D7"/>
    <w:multiLevelType w:val="singleLevel"/>
    <w:tmpl w:val="A3B963D7"/>
    <w:lvl w:ilvl="0" w:tentative="0">
      <w:start w:val="1"/>
      <w:numFmt w:val="decimal"/>
      <w:suff w:val="space"/>
      <w:lvlText w:val="%1)"/>
      <w:lvlJc w:val="left"/>
    </w:lvl>
  </w:abstractNum>
  <w:abstractNum w:abstractNumId="13">
    <w:nsid w:val="A4120FED"/>
    <w:multiLevelType w:val="singleLevel"/>
    <w:tmpl w:val="A4120FED"/>
    <w:lvl w:ilvl="0" w:tentative="0">
      <w:start w:val="1"/>
      <w:numFmt w:val="decimal"/>
      <w:suff w:val="space"/>
      <w:lvlText w:val="%1)"/>
      <w:lvlJc w:val="left"/>
    </w:lvl>
  </w:abstractNum>
  <w:abstractNum w:abstractNumId="14">
    <w:nsid w:val="A792AB97"/>
    <w:multiLevelType w:val="singleLevel"/>
    <w:tmpl w:val="A792AB97"/>
    <w:lvl w:ilvl="0" w:tentative="0">
      <w:start w:val="1"/>
      <w:numFmt w:val="decimal"/>
      <w:suff w:val="space"/>
      <w:lvlText w:val="%1)"/>
      <w:lvlJc w:val="left"/>
    </w:lvl>
  </w:abstractNum>
  <w:abstractNum w:abstractNumId="15">
    <w:nsid w:val="A7CC8192"/>
    <w:multiLevelType w:val="singleLevel"/>
    <w:tmpl w:val="A7CC8192"/>
    <w:lvl w:ilvl="0" w:tentative="0">
      <w:start w:val="1"/>
      <w:numFmt w:val="decimal"/>
      <w:suff w:val="space"/>
      <w:lvlText w:val="%1)"/>
      <w:lvlJc w:val="left"/>
    </w:lvl>
  </w:abstractNum>
  <w:abstractNum w:abstractNumId="16">
    <w:nsid w:val="A940913F"/>
    <w:multiLevelType w:val="singleLevel"/>
    <w:tmpl w:val="A940913F"/>
    <w:lvl w:ilvl="0" w:tentative="0">
      <w:start w:val="1"/>
      <w:numFmt w:val="decimal"/>
      <w:suff w:val="space"/>
      <w:lvlText w:val="%1)"/>
      <w:lvlJc w:val="left"/>
    </w:lvl>
  </w:abstractNum>
  <w:abstractNum w:abstractNumId="17">
    <w:nsid w:val="AB1BE2B9"/>
    <w:multiLevelType w:val="singleLevel"/>
    <w:tmpl w:val="AB1BE2B9"/>
    <w:lvl w:ilvl="0" w:tentative="0">
      <w:start w:val="1"/>
      <w:numFmt w:val="decimal"/>
      <w:suff w:val="space"/>
      <w:lvlText w:val="%1)"/>
      <w:lvlJc w:val="left"/>
    </w:lvl>
  </w:abstractNum>
  <w:abstractNum w:abstractNumId="18">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B8EA0D84"/>
    <w:multiLevelType w:val="singleLevel"/>
    <w:tmpl w:val="B8EA0D84"/>
    <w:lvl w:ilvl="0" w:tentative="0">
      <w:start w:val="1"/>
      <w:numFmt w:val="decimal"/>
      <w:suff w:val="space"/>
      <w:lvlText w:val="%1)"/>
      <w:lvlJc w:val="left"/>
    </w:lvl>
  </w:abstractNum>
  <w:abstractNum w:abstractNumId="20">
    <w:nsid w:val="BC156C41"/>
    <w:multiLevelType w:val="singleLevel"/>
    <w:tmpl w:val="BC156C41"/>
    <w:lvl w:ilvl="0" w:tentative="0">
      <w:start w:val="1"/>
      <w:numFmt w:val="decimal"/>
      <w:suff w:val="space"/>
      <w:lvlText w:val="%1)"/>
      <w:lvlJc w:val="left"/>
    </w:lvl>
  </w:abstractNum>
  <w:abstractNum w:abstractNumId="2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BF30D232"/>
    <w:multiLevelType w:val="singleLevel"/>
    <w:tmpl w:val="BF30D232"/>
    <w:lvl w:ilvl="0" w:tentative="0">
      <w:start w:val="1"/>
      <w:numFmt w:val="decimal"/>
      <w:suff w:val="space"/>
      <w:lvlText w:val="%1)"/>
      <w:lvlJc w:val="left"/>
    </w:lvl>
  </w:abstractNum>
  <w:abstractNum w:abstractNumId="2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CB464628"/>
    <w:multiLevelType w:val="singleLevel"/>
    <w:tmpl w:val="CB464628"/>
    <w:lvl w:ilvl="0" w:tentative="0">
      <w:start w:val="1"/>
      <w:numFmt w:val="decimal"/>
      <w:suff w:val="space"/>
      <w:lvlText w:val="%1)"/>
      <w:lvlJc w:val="left"/>
    </w:lvl>
  </w:abstractNum>
  <w:abstractNum w:abstractNumId="25">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D258F7C0"/>
    <w:multiLevelType w:val="singleLevel"/>
    <w:tmpl w:val="D258F7C0"/>
    <w:lvl w:ilvl="0" w:tentative="0">
      <w:start w:val="1"/>
      <w:numFmt w:val="decimal"/>
      <w:suff w:val="space"/>
      <w:lvlText w:val="%1)"/>
      <w:lvlJc w:val="left"/>
    </w:lvl>
  </w:abstractNum>
  <w:abstractNum w:abstractNumId="27">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29">
    <w:nsid w:val="EB0B72F7"/>
    <w:multiLevelType w:val="singleLevel"/>
    <w:tmpl w:val="EB0B72F7"/>
    <w:lvl w:ilvl="0" w:tentative="0">
      <w:start w:val="1"/>
      <w:numFmt w:val="decimal"/>
      <w:suff w:val="space"/>
      <w:lvlText w:val="%1)"/>
      <w:lvlJc w:val="left"/>
    </w:lvl>
  </w:abstractNum>
  <w:abstractNum w:abstractNumId="30">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FA16AE4E"/>
    <w:multiLevelType w:val="singleLevel"/>
    <w:tmpl w:val="FA16AE4E"/>
    <w:lvl w:ilvl="0" w:tentative="0">
      <w:start w:val="1"/>
      <w:numFmt w:val="decimal"/>
      <w:suff w:val="space"/>
      <w:lvlText w:val="%1)"/>
      <w:lvlJc w:val="left"/>
    </w:lvl>
  </w:abstractNum>
  <w:abstractNum w:abstractNumId="32">
    <w:nsid w:val="FC559288"/>
    <w:multiLevelType w:val="singleLevel"/>
    <w:tmpl w:val="FC559288"/>
    <w:lvl w:ilvl="0" w:tentative="0">
      <w:start w:val="1"/>
      <w:numFmt w:val="decimal"/>
      <w:suff w:val="space"/>
      <w:lvlText w:val="%1)"/>
      <w:lvlJc w:val="left"/>
    </w:lvl>
  </w:abstractNum>
  <w:abstractNum w:abstractNumId="3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019B2D47"/>
    <w:multiLevelType w:val="singleLevel"/>
    <w:tmpl w:val="019B2D47"/>
    <w:lvl w:ilvl="0" w:tentative="0">
      <w:start w:val="1"/>
      <w:numFmt w:val="decimal"/>
      <w:suff w:val="space"/>
      <w:lvlText w:val="%1)"/>
      <w:lvlJc w:val="left"/>
    </w:lvl>
  </w:abstractNum>
  <w:abstractNum w:abstractNumId="35">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45BEC01"/>
    <w:multiLevelType w:val="singleLevel"/>
    <w:tmpl w:val="045BEC01"/>
    <w:lvl w:ilvl="0" w:tentative="0">
      <w:start w:val="1"/>
      <w:numFmt w:val="decimal"/>
      <w:suff w:val="space"/>
      <w:lvlText w:val="%1)"/>
      <w:lvlJc w:val="left"/>
    </w:lvl>
  </w:abstractNum>
  <w:abstractNum w:abstractNumId="38">
    <w:nsid w:val="15C840CD"/>
    <w:multiLevelType w:val="singleLevel"/>
    <w:tmpl w:val="15C840CD"/>
    <w:lvl w:ilvl="0" w:tentative="0">
      <w:start w:val="1"/>
      <w:numFmt w:val="decimal"/>
      <w:suff w:val="space"/>
      <w:lvlText w:val="%1)"/>
      <w:lvlJc w:val="left"/>
    </w:lvl>
  </w:abstractNum>
  <w:abstractNum w:abstractNumId="39">
    <w:nsid w:val="1675BAF2"/>
    <w:multiLevelType w:val="singleLevel"/>
    <w:tmpl w:val="1675BAF2"/>
    <w:lvl w:ilvl="0" w:tentative="0">
      <w:start w:val="1"/>
      <w:numFmt w:val="decimal"/>
      <w:suff w:val="space"/>
      <w:lvlText w:val="%1)"/>
      <w:lvlJc w:val="left"/>
    </w:lvl>
  </w:abstractNum>
  <w:abstractNum w:abstractNumId="40">
    <w:nsid w:val="1732E8F2"/>
    <w:multiLevelType w:val="singleLevel"/>
    <w:tmpl w:val="1732E8F2"/>
    <w:lvl w:ilvl="0" w:tentative="0">
      <w:start w:val="1"/>
      <w:numFmt w:val="decimal"/>
      <w:suff w:val="space"/>
      <w:lvlText w:val="%1)"/>
      <w:lvlJc w:val="left"/>
    </w:lvl>
  </w:abstractNum>
  <w:abstractNum w:abstractNumId="41">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1F353934"/>
    <w:multiLevelType w:val="singleLevel"/>
    <w:tmpl w:val="1F353934"/>
    <w:lvl w:ilvl="0" w:tentative="0">
      <w:start w:val="1"/>
      <w:numFmt w:val="decimal"/>
      <w:suff w:val="space"/>
      <w:lvlText w:val="%1)"/>
      <w:lvlJc w:val="left"/>
    </w:lvl>
  </w:abstractNum>
  <w:abstractNum w:abstractNumId="44">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F948442"/>
    <w:multiLevelType w:val="singleLevel"/>
    <w:tmpl w:val="2F948442"/>
    <w:lvl w:ilvl="0" w:tentative="0">
      <w:start w:val="1"/>
      <w:numFmt w:val="decimal"/>
      <w:suff w:val="space"/>
      <w:lvlText w:val="%1)"/>
      <w:lvlJc w:val="left"/>
    </w:lvl>
  </w:abstractNum>
  <w:abstractNum w:abstractNumId="48">
    <w:nsid w:val="314104F6"/>
    <w:multiLevelType w:val="singleLevel"/>
    <w:tmpl w:val="314104F6"/>
    <w:lvl w:ilvl="0" w:tentative="0">
      <w:start w:val="1"/>
      <w:numFmt w:val="decimal"/>
      <w:suff w:val="space"/>
      <w:lvlText w:val="%1)"/>
      <w:lvlJc w:val="left"/>
    </w:lvl>
  </w:abstractNum>
  <w:abstractNum w:abstractNumId="49">
    <w:nsid w:val="3674E59B"/>
    <w:multiLevelType w:val="singleLevel"/>
    <w:tmpl w:val="3674E59B"/>
    <w:lvl w:ilvl="0" w:tentative="0">
      <w:start w:val="1"/>
      <w:numFmt w:val="decimal"/>
      <w:suff w:val="space"/>
      <w:lvlText w:val="%1)"/>
      <w:lvlJc w:val="left"/>
    </w:lvl>
  </w:abstractNum>
  <w:abstractNum w:abstractNumId="50">
    <w:nsid w:val="40B3F63A"/>
    <w:multiLevelType w:val="singleLevel"/>
    <w:tmpl w:val="40B3F63A"/>
    <w:lvl w:ilvl="0" w:tentative="0">
      <w:start w:val="1"/>
      <w:numFmt w:val="decimal"/>
      <w:suff w:val="space"/>
      <w:lvlText w:val="%1)"/>
      <w:lvlJc w:val="left"/>
    </w:lvl>
  </w:abstractNum>
  <w:abstractNum w:abstractNumId="51">
    <w:nsid w:val="41B1FDCF"/>
    <w:multiLevelType w:val="singleLevel"/>
    <w:tmpl w:val="41B1FDCF"/>
    <w:lvl w:ilvl="0" w:tentative="0">
      <w:start w:val="1"/>
      <w:numFmt w:val="decimal"/>
      <w:suff w:val="space"/>
      <w:lvlText w:val="%1)"/>
      <w:lvlJc w:val="left"/>
    </w:lvl>
  </w:abstractNum>
  <w:abstractNum w:abstractNumId="52">
    <w:nsid w:val="428BA5CE"/>
    <w:multiLevelType w:val="singleLevel"/>
    <w:tmpl w:val="428BA5CE"/>
    <w:lvl w:ilvl="0" w:tentative="0">
      <w:start w:val="1"/>
      <w:numFmt w:val="decimal"/>
      <w:suff w:val="space"/>
      <w:lvlText w:val="%1)"/>
      <w:lvlJc w:val="left"/>
    </w:lvl>
  </w:abstractNum>
  <w:abstractNum w:abstractNumId="53">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4E2B94FA"/>
    <w:multiLevelType w:val="singleLevel"/>
    <w:tmpl w:val="4E2B94FA"/>
    <w:lvl w:ilvl="0" w:tentative="0">
      <w:start w:val="1"/>
      <w:numFmt w:val="decimal"/>
      <w:suff w:val="space"/>
      <w:lvlText w:val="%1)"/>
      <w:lvlJc w:val="left"/>
    </w:lvl>
  </w:abstractNum>
  <w:abstractNum w:abstractNumId="56">
    <w:nsid w:val="516DDD80"/>
    <w:multiLevelType w:val="singleLevel"/>
    <w:tmpl w:val="516DDD80"/>
    <w:lvl w:ilvl="0" w:tentative="0">
      <w:start w:val="1"/>
      <w:numFmt w:val="decimal"/>
      <w:suff w:val="space"/>
      <w:lvlText w:val="%1)"/>
      <w:lvlJc w:val="left"/>
    </w:lvl>
  </w:abstractNum>
  <w:abstractNum w:abstractNumId="5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E895263"/>
    <w:multiLevelType w:val="singleLevel"/>
    <w:tmpl w:val="5E895263"/>
    <w:lvl w:ilvl="0" w:tentative="0">
      <w:start w:val="1"/>
      <w:numFmt w:val="decimal"/>
      <w:suff w:val="space"/>
      <w:lvlText w:val="%1)"/>
      <w:lvlJc w:val="left"/>
    </w:lvl>
  </w:abstractNum>
  <w:abstractNum w:abstractNumId="60">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6593FAEC"/>
    <w:multiLevelType w:val="singleLevel"/>
    <w:tmpl w:val="6593FAEC"/>
    <w:lvl w:ilvl="0" w:tentative="0">
      <w:start w:val="1"/>
      <w:numFmt w:val="decimal"/>
      <w:suff w:val="space"/>
      <w:lvlText w:val="%1."/>
      <w:lvlJc w:val="left"/>
    </w:lvl>
  </w:abstractNum>
  <w:abstractNum w:abstractNumId="62">
    <w:nsid w:val="665D4D00"/>
    <w:multiLevelType w:val="singleLevel"/>
    <w:tmpl w:val="665D4D00"/>
    <w:lvl w:ilvl="0" w:tentative="0">
      <w:start w:val="1"/>
      <w:numFmt w:val="decimal"/>
      <w:suff w:val="space"/>
      <w:lvlText w:val="%1)"/>
      <w:lvlJc w:val="left"/>
    </w:lvl>
  </w:abstractNum>
  <w:abstractNum w:abstractNumId="63">
    <w:nsid w:val="6F605582"/>
    <w:multiLevelType w:val="singleLevel"/>
    <w:tmpl w:val="6F605582"/>
    <w:lvl w:ilvl="0" w:tentative="0">
      <w:start w:val="1"/>
      <w:numFmt w:val="decimal"/>
      <w:suff w:val="space"/>
      <w:lvlText w:val="%1)"/>
      <w:lvlJc w:val="left"/>
    </w:lvl>
  </w:abstractNum>
  <w:abstractNum w:abstractNumId="64">
    <w:nsid w:val="71BD3BC9"/>
    <w:multiLevelType w:val="singleLevel"/>
    <w:tmpl w:val="71BD3BC9"/>
    <w:lvl w:ilvl="0" w:tentative="0">
      <w:start w:val="1"/>
      <w:numFmt w:val="decimal"/>
      <w:suff w:val="space"/>
      <w:lvlText w:val="%1)"/>
      <w:lvlJc w:val="left"/>
    </w:lvl>
  </w:abstractNum>
  <w:abstractNum w:abstractNumId="65">
    <w:nsid w:val="71F10856"/>
    <w:multiLevelType w:val="singleLevel"/>
    <w:tmpl w:val="71F10856"/>
    <w:lvl w:ilvl="0" w:tentative="0">
      <w:start w:val="1"/>
      <w:numFmt w:val="decimal"/>
      <w:suff w:val="space"/>
      <w:lvlText w:val="%1)"/>
      <w:lvlJc w:val="left"/>
    </w:lvl>
  </w:abstractNum>
  <w:abstractNum w:abstractNumId="6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7B464BCE"/>
    <w:multiLevelType w:val="singleLevel"/>
    <w:tmpl w:val="7B464BCE"/>
    <w:lvl w:ilvl="0" w:tentative="0">
      <w:start w:val="1"/>
      <w:numFmt w:val="decimal"/>
      <w:suff w:val="space"/>
      <w:lvlText w:val="%1)"/>
      <w:lvlJc w:val="left"/>
    </w:lvl>
  </w:abstractNum>
  <w:abstractNum w:abstractNumId="69">
    <w:nsid w:val="7B4DFF04"/>
    <w:multiLevelType w:val="singleLevel"/>
    <w:tmpl w:val="7B4DFF04"/>
    <w:lvl w:ilvl="0" w:tentative="0">
      <w:start w:val="1"/>
      <w:numFmt w:val="decimal"/>
      <w:suff w:val="space"/>
      <w:lvlText w:val="%1)"/>
      <w:lvlJc w:val="left"/>
    </w:lvl>
  </w:abstractNum>
  <w:abstractNum w:abstractNumId="70">
    <w:nsid w:val="7CA9058B"/>
    <w:multiLevelType w:val="singleLevel"/>
    <w:tmpl w:val="7CA9058B"/>
    <w:lvl w:ilvl="0" w:tentative="0">
      <w:start w:val="1"/>
      <w:numFmt w:val="decimal"/>
      <w:suff w:val="space"/>
      <w:lvlText w:val="%1)"/>
      <w:lvlJc w:val="left"/>
    </w:lvl>
  </w:abstractNum>
  <w:num w:numId="1">
    <w:abstractNumId w:val="22"/>
  </w:num>
  <w:num w:numId="2">
    <w:abstractNumId w:val="33"/>
  </w:num>
  <w:num w:numId="3">
    <w:abstractNumId w:val="70"/>
  </w:num>
  <w:num w:numId="4">
    <w:abstractNumId w:val="26"/>
  </w:num>
  <w:num w:numId="5">
    <w:abstractNumId w:val="3"/>
  </w:num>
  <w:num w:numId="6">
    <w:abstractNumId w:val="28"/>
  </w:num>
  <w:num w:numId="7">
    <w:abstractNumId w:val="47"/>
  </w:num>
  <w:num w:numId="8">
    <w:abstractNumId w:val="19"/>
  </w:num>
  <w:num w:numId="9">
    <w:abstractNumId w:val="53"/>
  </w:num>
  <w:num w:numId="10">
    <w:abstractNumId w:val="25"/>
  </w:num>
  <w:num w:numId="11">
    <w:abstractNumId w:val="57"/>
  </w:num>
  <w:num w:numId="12">
    <w:abstractNumId w:val="21"/>
  </w:num>
  <w:num w:numId="13">
    <w:abstractNumId w:val="18"/>
  </w:num>
  <w:num w:numId="14">
    <w:abstractNumId w:val="36"/>
  </w:num>
  <w:num w:numId="15">
    <w:abstractNumId w:val="45"/>
  </w:num>
  <w:num w:numId="16">
    <w:abstractNumId w:val="66"/>
  </w:num>
  <w:num w:numId="17">
    <w:abstractNumId w:val="35"/>
  </w:num>
  <w:num w:numId="18">
    <w:abstractNumId w:val="6"/>
  </w:num>
  <w:num w:numId="19">
    <w:abstractNumId w:val="46"/>
  </w:num>
  <w:num w:numId="20">
    <w:abstractNumId w:val="58"/>
  </w:num>
  <w:num w:numId="21">
    <w:abstractNumId w:val="23"/>
  </w:num>
  <w:num w:numId="22">
    <w:abstractNumId w:val="54"/>
  </w:num>
  <w:num w:numId="23">
    <w:abstractNumId w:val="30"/>
  </w:num>
  <w:num w:numId="24">
    <w:abstractNumId w:val="62"/>
  </w:num>
  <w:num w:numId="25">
    <w:abstractNumId w:val="43"/>
  </w:num>
  <w:num w:numId="26">
    <w:abstractNumId w:val="20"/>
  </w:num>
  <w:num w:numId="27">
    <w:abstractNumId w:val="11"/>
  </w:num>
  <w:num w:numId="28">
    <w:abstractNumId w:val="0"/>
  </w:num>
  <w:num w:numId="29">
    <w:abstractNumId w:val="56"/>
  </w:num>
  <w:num w:numId="30">
    <w:abstractNumId w:val="42"/>
  </w:num>
  <w:num w:numId="31">
    <w:abstractNumId w:val="5"/>
  </w:num>
  <w:num w:numId="32">
    <w:abstractNumId w:val="27"/>
  </w:num>
  <w:num w:numId="33">
    <w:abstractNumId w:val="63"/>
  </w:num>
  <w:num w:numId="34">
    <w:abstractNumId w:val="44"/>
  </w:num>
  <w:num w:numId="35">
    <w:abstractNumId w:val="41"/>
  </w:num>
  <w:num w:numId="36">
    <w:abstractNumId w:val="51"/>
  </w:num>
  <w:num w:numId="37">
    <w:abstractNumId w:val="24"/>
  </w:num>
  <w:num w:numId="38">
    <w:abstractNumId w:val="39"/>
  </w:num>
  <w:num w:numId="39">
    <w:abstractNumId w:val="2"/>
  </w:num>
  <w:num w:numId="40">
    <w:abstractNumId w:val="9"/>
  </w:num>
  <w:num w:numId="41">
    <w:abstractNumId w:val="7"/>
  </w:num>
  <w:num w:numId="42">
    <w:abstractNumId w:val="49"/>
  </w:num>
  <w:num w:numId="43">
    <w:abstractNumId w:val="61"/>
  </w:num>
  <w:num w:numId="44">
    <w:abstractNumId w:val="67"/>
  </w:num>
  <w:num w:numId="45">
    <w:abstractNumId w:val="64"/>
  </w:num>
  <w:num w:numId="46">
    <w:abstractNumId w:val="32"/>
  </w:num>
  <w:num w:numId="47">
    <w:abstractNumId w:val="31"/>
  </w:num>
  <w:num w:numId="48">
    <w:abstractNumId w:val="38"/>
  </w:num>
  <w:num w:numId="49">
    <w:abstractNumId w:val="68"/>
  </w:num>
  <w:num w:numId="50">
    <w:abstractNumId w:val="17"/>
  </w:num>
  <w:num w:numId="51">
    <w:abstractNumId w:val="13"/>
  </w:num>
  <w:num w:numId="52">
    <w:abstractNumId w:val="10"/>
  </w:num>
  <w:num w:numId="53">
    <w:abstractNumId w:val="69"/>
  </w:num>
  <w:num w:numId="54">
    <w:abstractNumId w:val="59"/>
  </w:num>
  <w:num w:numId="55">
    <w:abstractNumId w:val="65"/>
  </w:num>
  <w:num w:numId="56">
    <w:abstractNumId w:val="4"/>
  </w:num>
  <w:num w:numId="57">
    <w:abstractNumId w:val="34"/>
  </w:num>
  <w:num w:numId="58">
    <w:abstractNumId w:val="37"/>
  </w:num>
  <w:num w:numId="59">
    <w:abstractNumId w:val="1"/>
  </w:num>
  <w:num w:numId="60">
    <w:abstractNumId w:val="8"/>
  </w:num>
  <w:num w:numId="61">
    <w:abstractNumId w:val="55"/>
  </w:num>
  <w:num w:numId="62">
    <w:abstractNumId w:val="12"/>
  </w:num>
  <w:num w:numId="63">
    <w:abstractNumId w:val="14"/>
  </w:num>
  <w:num w:numId="64">
    <w:abstractNumId w:val="50"/>
  </w:num>
  <w:num w:numId="65">
    <w:abstractNumId w:val="48"/>
  </w:num>
  <w:num w:numId="66">
    <w:abstractNumId w:val="15"/>
  </w:num>
  <w:num w:numId="67">
    <w:abstractNumId w:val="29"/>
  </w:num>
  <w:num w:numId="68">
    <w:abstractNumId w:val="52"/>
  </w:num>
  <w:num w:numId="69">
    <w:abstractNumId w:val="40"/>
  </w:num>
  <w:num w:numId="70">
    <w:abstractNumId w:val="16"/>
  </w:num>
  <w:num w:numId="7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C2502"/>
    <w:rsid w:val="03600D18"/>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B967DF"/>
    <w:rsid w:val="0BCA61AC"/>
    <w:rsid w:val="0BD01537"/>
    <w:rsid w:val="0BE43536"/>
    <w:rsid w:val="0BF33191"/>
    <w:rsid w:val="0C0C5327"/>
    <w:rsid w:val="0C430B50"/>
    <w:rsid w:val="0C4C382C"/>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94332"/>
    <w:rsid w:val="11425D5A"/>
    <w:rsid w:val="1144583F"/>
    <w:rsid w:val="115D76FC"/>
    <w:rsid w:val="11712A15"/>
    <w:rsid w:val="117E6525"/>
    <w:rsid w:val="11830CAC"/>
    <w:rsid w:val="118C6D04"/>
    <w:rsid w:val="11C866C2"/>
    <w:rsid w:val="11D245BD"/>
    <w:rsid w:val="11D96D2F"/>
    <w:rsid w:val="12392C0C"/>
    <w:rsid w:val="126B2884"/>
    <w:rsid w:val="1283614B"/>
    <w:rsid w:val="12A63F9E"/>
    <w:rsid w:val="12DE7825"/>
    <w:rsid w:val="12EC7D9D"/>
    <w:rsid w:val="12F9640D"/>
    <w:rsid w:val="13023456"/>
    <w:rsid w:val="130835B9"/>
    <w:rsid w:val="131071DC"/>
    <w:rsid w:val="13160A9B"/>
    <w:rsid w:val="1331015D"/>
    <w:rsid w:val="13420EB1"/>
    <w:rsid w:val="13483E9A"/>
    <w:rsid w:val="13567E33"/>
    <w:rsid w:val="13B1630F"/>
    <w:rsid w:val="13C7650B"/>
    <w:rsid w:val="14020F73"/>
    <w:rsid w:val="14145C8F"/>
    <w:rsid w:val="141B23B3"/>
    <w:rsid w:val="143B2A33"/>
    <w:rsid w:val="14486D52"/>
    <w:rsid w:val="147C45D4"/>
    <w:rsid w:val="14997EA7"/>
    <w:rsid w:val="14A64372"/>
    <w:rsid w:val="14B01878"/>
    <w:rsid w:val="14B22D17"/>
    <w:rsid w:val="14CC26C2"/>
    <w:rsid w:val="14F211C3"/>
    <w:rsid w:val="14F34722"/>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B1AF2"/>
    <w:rsid w:val="1AB65FDA"/>
    <w:rsid w:val="1B192966"/>
    <w:rsid w:val="1B312BC4"/>
    <w:rsid w:val="1B394DCB"/>
    <w:rsid w:val="1B486183"/>
    <w:rsid w:val="1B784447"/>
    <w:rsid w:val="1BA83EDB"/>
    <w:rsid w:val="1BC218C9"/>
    <w:rsid w:val="1BD50B85"/>
    <w:rsid w:val="1BE159EF"/>
    <w:rsid w:val="1BE15DC5"/>
    <w:rsid w:val="1BFE7442"/>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18FF"/>
    <w:rsid w:val="1D951810"/>
    <w:rsid w:val="1D9F5DE8"/>
    <w:rsid w:val="1DA754EC"/>
    <w:rsid w:val="1DB9128A"/>
    <w:rsid w:val="1DDC6D87"/>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FF4729"/>
    <w:rsid w:val="21091F11"/>
    <w:rsid w:val="211641D5"/>
    <w:rsid w:val="21282DE7"/>
    <w:rsid w:val="212F0ECA"/>
    <w:rsid w:val="214538FE"/>
    <w:rsid w:val="21521B0A"/>
    <w:rsid w:val="216646FC"/>
    <w:rsid w:val="218F3BCC"/>
    <w:rsid w:val="21974C34"/>
    <w:rsid w:val="219C2D85"/>
    <w:rsid w:val="21C61BB0"/>
    <w:rsid w:val="21CE05C3"/>
    <w:rsid w:val="21DB776F"/>
    <w:rsid w:val="21F37F51"/>
    <w:rsid w:val="21F4671D"/>
    <w:rsid w:val="21F65582"/>
    <w:rsid w:val="22245D8E"/>
    <w:rsid w:val="222608A0"/>
    <w:rsid w:val="222A0F83"/>
    <w:rsid w:val="225B79B1"/>
    <w:rsid w:val="225C7E3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DC309A"/>
    <w:rsid w:val="24035F1A"/>
    <w:rsid w:val="24071EF1"/>
    <w:rsid w:val="2409047A"/>
    <w:rsid w:val="244B295E"/>
    <w:rsid w:val="245B167E"/>
    <w:rsid w:val="24677050"/>
    <w:rsid w:val="249B37C8"/>
    <w:rsid w:val="249C6F91"/>
    <w:rsid w:val="24B32360"/>
    <w:rsid w:val="24B77A5A"/>
    <w:rsid w:val="24CF3471"/>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7090EBD"/>
    <w:rsid w:val="27353013"/>
    <w:rsid w:val="274A6DDF"/>
    <w:rsid w:val="27521993"/>
    <w:rsid w:val="275A3E98"/>
    <w:rsid w:val="275F5CA6"/>
    <w:rsid w:val="27606603"/>
    <w:rsid w:val="2774632E"/>
    <w:rsid w:val="277A5916"/>
    <w:rsid w:val="279623B0"/>
    <w:rsid w:val="279D5107"/>
    <w:rsid w:val="27B240EF"/>
    <w:rsid w:val="27EC0C1C"/>
    <w:rsid w:val="27ED433A"/>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E757B0"/>
    <w:rsid w:val="36EB6463"/>
    <w:rsid w:val="36FB1656"/>
    <w:rsid w:val="37022F00"/>
    <w:rsid w:val="371649C0"/>
    <w:rsid w:val="373C295B"/>
    <w:rsid w:val="376A123F"/>
    <w:rsid w:val="37E1109A"/>
    <w:rsid w:val="37E87464"/>
    <w:rsid w:val="3805567C"/>
    <w:rsid w:val="380A4C71"/>
    <w:rsid w:val="38206C76"/>
    <w:rsid w:val="386B49E1"/>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4A311B"/>
    <w:rsid w:val="3D905786"/>
    <w:rsid w:val="3DB7781E"/>
    <w:rsid w:val="3DC93CBC"/>
    <w:rsid w:val="3DD44091"/>
    <w:rsid w:val="3DE8490B"/>
    <w:rsid w:val="3E021400"/>
    <w:rsid w:val="3E0C5439"/>
    <w:rsid w:val="3E22515D"/>
    <w:rsid w:val="3E521A0D"/>
    <w:rsid w:val="3E994BD7"/>
    <w:rsid w:val="3EA17966"/>
    <w:rsid w:val="3EA41FE7"/>
    <w:rsid w:val="3EA57332"/>
    <w:rsid w:val="3ED92ACB"/>
    <w:rsid w:val="3EDF2E98"/>
    <w:rsid w:val="3EF2772D"/>
    <w:rsid w:val="3F0F346C"/>
    <w:rsid w:val="3F136CC1"/>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E8793D"/>
    <w:rsid w:val="40F7192E"/>
    <w:rsid w:val="410F5C8F"/>
    <w:rsid w:val="411D5EF5"/>
    <w:rsid w:val="415B3C6B"/>
    <w:rsid w:val="41A24E66"/>
    <w:rsid w:val="41CF432D"/>
    <w:rsid w:val="41F04189"/>
    <w:rsid w:val="41FD4D22"/>
    <w:rsid w:val="4215030D"/>
    <w:rsid w:val="422F02A6"/>
    <w:rsid w:val="423A15EB"/>
    <w:rsid w:val="4254662F"/>
    <w:rsid w:val="425533B8"/>
    <w:rsid w:val="42573BBE"/>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A1148"/>
    <w:rsid w:val="454E2FAC"/>
    <w:rsid w:val="455A27D4"/>
    <w:rsid w:val="457A4164"/>
    <w:rsid w:val="45B12031"/>
    <w:rsid w:val="45F53CAB"/>
    <w:rsid w:val="45FA25CD"/>
    <w:rsid w:val="460F75BC"/>
    <w:rsid w:val="46240144"/>
    <w:rsid w:val="46312AD7"/>
    <w:rsid w:val="46603AD2"/>
    <w:rsid w:val="46773B8D"/>
    <w:rsid w:val="467B20E5"/>
    <w:rsid w:val="46C42CAE"/>
    <w:rsid w:val="46D21C8C"/>
    <w:rsid w:val="46D9135A"/>
    <w:rsid w:val="46E73747"/>
    <w:rsid w:val="47186326"/>
    <w:rsid w:val="473A6FE1"/>
    <w:rsid w:val="47470357"/>
    <w:rsid w:val="47983DB5"/>
    <w:rsid w:val="47A97903"/>
    <w:rsid w:val="47E4669B"/>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D100FD"/>
    <w:rsid w:val="53D57758"/>
    <w:rsid w:val="53FF0DCE"/>
    <w:rsid w:val="5406215C"/>
    <w:rsid w:val="54755CE7"/>
    <w:rsid w:val="548E3DB8"/>
    <w:rsid w:val="54982903"/>
    <w:rsid w:val="54A23729"/>
    <w:rsid w:val="54BE3C53"/>
    <w:rsid w:val="54EB17C9"/>
    <w:rsid w:val="55375DD1"/>
    <w:rsid w:val="555B3FA7"/>
    <w:rsid w:val="5579695E"/>
    <w:rsid w:val="558C48E3"/>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336D7A"/>
    <w:rsid w:val="59477E57"/>
    <w:rsid w:val="594A1897"/>
    <w:rsid w:val="594D4AB9"/>
    <w:rsid w:val="59726670"/>
    <w:rsid w:val="597375B8"/>
    <w:rsid w:val="597A08B7"/>
    <w:rsid w:val="59875742"/>
    <w:rsid w:val="598C4F73"/>
    <w:rsid w:val="599476BF"/>
    <w:rsid w:val="59A5108F"/>
    <w:rsid w:val="59B843A4"/>
    <w:rsid w:val="59E960E1"/>
    <w:rsid w:val="5A1E1882"/>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620260"/>
    <w:rsid w:val="607D013A"/>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9E6555"/>
    <w:rsid w:val="6CAA022C"/>
    <w:rsid w:val="6CD57DA9"/>
    <w:rsid w:val="6CDB338B"/>
    <w:rsid w:val="6D033B1D"/>
    <w:rsid w:val="6D0C44C1"/>
    <w:rsid w:val="6D20789B"/>
    <w:rsid w:val="6D277756"/>
    <w:rsid w:val="6D2802F4"/>
    <w:rsid w:val="6D562996"/>
    <w:rsid w:val="6D886B3D"/>
    <w:rsid w:val="6DB42C46"/>
    <w:rsid w:val="6E4E4931"/>
    <w:rsid w:val="6E5049A2"/>
    <w:rsid w:val="6E91709B"/>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E13BF4"/>
    <w:rsid w:val="73E42E06"/>
    <w:rsid w:val="73EE3C9F"/>
    <w:rsid w:val="7444376D"/>
    <w:rsid w:val="74523543"/>
    <w:rsid w:val="745368A0"/>
    <w:rsid w:val="74586390"/>
    <w:rsid w:val="747B2C40"/>
    <w:rsid w:val="748D0439"/>
    <w:rsid w:val="749809E1"/>
    <w:rsid w:val="750D5F15"/>
    <w:rsid w:val="753C76BA"/>
    <w:rsid w:val="757369A1"/>
    <w:rsid w:val="75741E68"/>
    <w:rsid w:val="75840533"/>
    <w:rsid w:val="758A5CF7"/>
    <w:rsid w:val="75906E08"/>
    <w:rsid w:val="759C7F87"/>
    <w:rsid w:val="759E10C5"/>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242</TotalTime>
  <ScaleCrop>false</ScaleCrop>
  <LinksUpToDate>false</LinksUpToDate>
  <CharactersWithSpaces>105012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2023-02-07T10:54:31Z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