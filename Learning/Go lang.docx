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and more, and is designed to be easy to use and fast to integrate into your application.</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bookmarkStart w:id="12" w:name="_GoBack"/>
      <w:bookmarkEnd w:id="12"/>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969CDA"/>
    <w:multiLevelType w:val="singleLevel"/>
    <w:tmpl w:val="A2969CDA"/>
    <w:lvl w:ilvl="0" w:tentative="0">
      <w:start w:val="1"/>
      <w:numFmt w:val="decimal"/>
      <w:suff w:val="space"/>
      <w:lvlText w:val="%1)"/>
      <w:lvlJc w:val="left"/>
    </w:lvl>
  </w:abstractNum>
  <w:abstractNum w:abstractNumId="12">
    <w:nsid w:val="A2B82F74"/>
    <w:multiLevelType w:val="singleLevel"/>
    <w:tmpl w:val="A2B82F74"/>
    <w:lvl w:ilvl="0" w:tentative="0">
      <w:start w:val="1"/>
      <w:numFmt w:val="decimal"/>
      <w:suff w:val="space"/>
      <w:lvlText w:val="%1)"/>
      <w:lvlJc w:val="left"/>
    </w:lvl>
  </w:abstractNum>
  <w:abstractNum w:abstractNumId="13">
    <w:nsid w:val="A3B963D7"/>
    <w:multiLevelType w:val="singleLevel"/>
    <w:tmpl w:val="A3B963D7"/>
    <w:lvl w:ilvl="0" w:tentative="0">
      <w:start w:val="1"/>
      <w:numFmt w:val="decimal"/>
      <w:suff w:val="space"/>
      <w:lvlText w:val="%1)"/>
      <w:lvlJc w:val="left"/>
    </w:lvl>
  </w:abstractNum>
  <w:abstractNum w:abstractNumId="14">
    <w:nsid w:val="A4120FED"/>
    <w:multiLevelType w:val="singleLevel"/>
    <w:tmpl w:val="A4120FED"/>
    <w:lvl w:ilvl="0" w:tentative="0">
      <w:start w:val="1"/>
      <w:numFmt w:val="decimal"/>
      <w:suff w:val="space"/>
      <w:lvlText w:val="%1)"/>
      <w:lvlJc w:val="left"/>
    </w:lvl>
  </w:abstractNum>
  <w:abstractNum w:abstractNumId="15">
    <w:nsid w:val="A792AB97"/>
    <w:multiLevelType w:val="singleLevel"/>
    <w:tmpl w:val="A792AB97"/>
    <w:lvl w:ilvl="0" w:tentative="0">
      <w:start w:val="1"/>
      <w:numFmt w:val="decimal"/>
      <w:suff w:val="space"/>
      <w:lvlText w:val="%1)"/>
      <w:lvlJc w:val="left"/>
    </w:lvl>
  </w:abstractNum>
  <w:abstractNum w:abstractNumId="16">
    <w:nsid w:val="A7CC8192"/>
    <w:multiLevelType w:val="singleLevel"/>
    <w:tmpl w:val="A7CC8192"/>
    <w:lvl w:ilvl="0" w:tentative="0">
      <w:start w:val="1"/>
      <w:numFmt w:val="decimal"/>
      <w:suff w:val="space"/>
      <w:lvlText w:val="%1)"/>
      <w:lvlJc w:val="left"/>
    </w:lvl>
  </w:abstractNum>
  <w:abstractNum w:abstractNumId="17">
    <w:nsid w:val="A940913F"/>
    <w:multiLevelType w:val="singleLevel"/>
    <w:tmpl w:val="A940913F"/>
    <w:lvl w:ilvl="0" w:tentative="0">
      <w:start w:val="1"/>
      <w:numFmt w:val="decimal"/>
      <w:suff w:val="space"/>
      <w:lvlText w:val="%1)"/>
      <w:lvlJc w:val="left"/>
    </w:lvl>
  </w:abstractNum>
  <w:abstractNum w:abstractNumId="18">
    <w:nsid w:val="AB1BE2B9"/>
    <w:multiLevelType w:val="singleLevel"/>
    <w:tmpl w:val="AB1BE2B9"/>
    <w:lvl w:ilvl="0" w:tentative="0">
      <w:start w:val="1"/>
      <w:numFmt w:val="decimal"/>
      <w:suff w:val="space"/>
      <w:lvlText w:val="%1)"/>
      <w:lvlJc w:val="left"/>
    </w:lvl>
  </w:abstractNum>
  <w:abstractNum w:abstractNumId="19">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B8EA0D84"/>
    <w:multiLevelType w:val="singleLevel"/>
    <w:tmpl w:val="B8EA0D84"/>
    <w:lvl w:ilvl="0" w:tentative="0">
      <w:start w:val="1"/>
      <w:numFmt w:val="decimal"/>
      <w:suff w:val="space"/>
      <w:lvlText w:val="%1)"/>
      <w:lvlJc w:val="left"/>
    </w:lvl>
  </w:abstractNum>
  <w:abstractNum w:abstractNumId="21">
    <w:nsid w:val="BC156C41"/>
    <w:multiLevelType w:val="singleLevel"/>
    <w:tmpl w:val="BC156C41"/>
    <w:lvl w:ilvl="0" w:tentative="0">
      <w:start w:val="1"/>
      <w:numFmt w:val="decimal"/>
      <w:suff w:val="space"/>
      <w:lvlText w:val="%1)"/>
      <w:lvlJc w:val="left"/>
    </w:lvl>
  </w:abstractNum>
  <w:abstractNum w:abstractNumId="22">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F30D232"/>
    <w:multiLevelType w:val="singleLevel"/>
    <w:tmpl w:val="BF30D232"/>
    <w:lvl w:ilvl="0" w:tentative="0">
      <w:start w:val="1"/>
      <w:numFmt w:val="decimal"/>
      <w:suff w:val="space"/>
      <w:lvlText w:val="%1)"/>
      <w:lvlJc w:val="left"/>
    </w:lvl>
  </w:abstractNum>
  <w:abstractNum w:abstractNumId="2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CB464628"/>
    <w:multiLevelType w:val="singleLevel"/>
    <w:tmpl w:val="CB464628"/>
    <w:lvl w:ilvl="0" w:tentative="0">
      <w:start w:val="1"/>
      <w:numFmt w:val="decimal"/>
      <w:suff w:val="space"/>
      <w:lvlText w:val="%1)"/>
      <w:lvlJc w:val="left"/>
    </w:lvl>
  </w:abstractNum>
  <w:abstractNum w:abstractNumId="27">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D258F7C0"/>
    <w:multiLevelType w:val="singleLevel"/>
    <w:tmpl w:val="D258F7C0"/>
    <w:lvl w:ilvl="0" w:tentative="0">
      <w:start w:val="1"/>
      <w:numFmt w:val="decimal"/>
      <w:suff w:val="space"/>
      <w:lvlText w:val="%1)"/>
      <w:lvlJc w:val="left"/>
    </w:lvl>
  </w:abstractNum>
  <w:abstractNum w:abstractNumId="29">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1">
    <w:nsid w:val="EB0B72F7"/>
    <w:multiLevelType w:val="singleLevel"/>
    <w:tmpl w:val="EB0B72F7"/>
    <w:lvl w:ilvl="0" w:tentative="0">
      <w:start w:val="1"/>
      <w:numFmt w:val="decimal"/>
      <w:suff w:val="space"/>
      <w:lvlText w:val="%1)"/>
      <w:lvlJc w:val="left"/>
    </w:lvl>
  </w:abstractNum>
  <w:abstractNum w:abstractNumId="3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FA16AE4E"/>
    <w:multiLevelType w:val="singleLevel"/>
    <w:tmpl w:val="FA16AE4E"/>
    <w:lvl w:ilvl="0" w:tentative="0">
      <w:start w:val="1"/>
      <w:numFmt w:val="decimal"/>
      <w:suff w:val="space"/>
      <w:lvlText w:val="%1)"/>
      <w:lvlJc w:val="left"/>
    </w:lvl>
  </w:abstractNum>
  <w:abstractNum w:abstractNumId="34">
    <w:nsid w:val="FC559288"/>
    <w:multiLevelType w:val="singleLevel"/>
    <w:tmpl w:val="FC559288"/>
    <w:lvl w:ilvl="0" w:tentative="0">
      <w:start w:val="1"/>
      <w:numFmt w:val="decimal"/>
      <w:suff w:val="space"/>
      <w:lvlText w:val="%1)"/>
      <w:lvlJc w:val="left"/>
    </w:lvl>
  </w:abstractNum>
  <w:abstractNum w:abstractNumId="35">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19B2D47"/>
    <w:multiLevelType w:val="singleLevel"/>
    <w:tmpl w:val="019B2D47"/>
    <w:lvl w:ilvl="0" w:tentative="0">
      <w:start w:val="1"/>
      <w:numFmt w:val="decimal"/>
      <w:suff w:val="space"/>
      <w:lvlText w:val="%1)"/>
      <w:lvlJc w:val="left"/>
    </w:lvl>
  </w:abstractNum>
  <w:abstractNum w:abstractNumId="37">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045BEC01"/>
    <w:multiLevelType w:val="singleLevel"/>
    <w:tmpl w:val="045BEC01"/>
    <w:lvl w:ilvl="0" w:tentative="0">
      <w:start w:val="1"/>
      <w:numFmt w:val="decimal"/>
      <w:suff w:val="space"/>
      <w:lvlText w:val="%1)"/>
      <w:lvlJc w:val="left"/>
    </w:lvl>
  </w:abstractNum>
  <w:abstractNum w:abstractNumId="40">
    <w:nsid w:val="15C840CD"/>
    <w:multiLevelType w:val="singleLevel"/>
    <w:tmpl w:val="15C840CD"/>
    <w:lvl w:ilvl="0" w:tentative="0">
      <w:start w:val="1"/>
      <w:numFmt w:val="decimal"/>
      <w:suff w:val="space"/>
      <w:lvlText w:val="%1)"/>
      <w:lvlJc w:val="left"/>
    </w:lvl>
  </w:abstractNum>
  <w:abstractNum w:abstractNumId="41">
    <w:nsid w:val="1675BAF2"/>
    <w:multiLevelType w:val="singleLevel"/>
    <w:tmpl w:val="1675BAF2"/>
    <w:lvl w:ilvl="0" w:tentative="0">
      <w:start w:val="1"/>
      <w:numFmt w:val="decimal"/>
      <w:suff w:val="space"/>
      <w:lvlText w:val="%1)"/>
      <w:lvlJc w:val="left"/>
    </w:lvl>
  </w:abstractNum>
  <w:abstractNum w:abstractNumId="42">
    <w:nsid w:val="1732E8F2"/>
    <w:multiLevelType w:val="singleLevel"/>
    <w:tmpl w:val="1732E8F2"/>
    <w:lvl w:ilvl="0" w:tentative="0">
      <w:start w:val="1"/>
      <w:numFmt w:val="decimal"/>
      <w:suff w:val="space"/>
      <w:lvlText w:val="%1)"/>
      <w:lvlJc w:val="left"/>
    </w:lvl>
  </w:abstractNum>
  <w:abstractNum w:abstractNumId="43">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1F353934"/>
    <w:multiLevelType w:val="singleLevel"/>
    <w:tmpl w:val="1F353934"/>
    <w:lvl w:ilvl="0" w:tentative="0">
      <w:start w:val="1"/>
      <w:numFmt w:val="decimal"/>
      <w:suff w:val="space"/>
      <w:lvlText w:val="%1)"/>
      <w:lvlJc w:val="left"/>
    </w:lvl>
  </w:abstractNum>
  <w:abstractNum w:abstractNumId="4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F948442"/>
    <w:multiLevelType w:val="singleLevel"/>
    <w:tmpl w:val="2F948442"/>
    <w:lvl w:ilvl="0" w:tentative="0">
      <w:start w:val="1"/>
      <w:numFmt w:val="decimal"/>
      <w:suff w:val="space"/>
      <w:lvlText w:val="%1)"/>
      <w:lvlJc w:val="left"/>
    </w:lvl>
  </w:abstractNum>
  <w:abstractNum w:abstractNumId="50">
    <w:nsid w:val="314104F6"/>
    <w:multiLevelType w:val="singleLevel"/>
    <w:tmpl w:val="314104F6"/>
    <w:lvl w:ilvl="0" w:tentative="0">
      <w:start w:val="1"/>
      <w:numFmt w:val="decimal"/>
      <w:suff w:val="space"/>
      <w:lvlText w:val="%1)"/>
      <w:lvlJc w:val="left"/>
    </w:lvl>
  </w:abstractNum>
  <w:abstractNum w:abstractNumId="51">
    <w:nsid w:val="3674E59B"/>
    <w:multiLevelType w:val="singleLevel"/>
    <w:tmpl w:val="3674E59B"/>
    <w:lvl w:ilvl="0" w:tentative="0">
      <w:start w:val="1"/>
      <w:numFmt w:val="decimal"/>
      <w:suff w:val="space"/>
      <w:lvlText w:val="%1)"/>
      <w:lvlJc w:val="left"/>
    </w:lvl>
  </w:abstractNum>
  <w:abstractNum w:abstractNumId="52">
    <w:nsid w:val="40B3F63A"/>
    <w:multiLevelType w:val="singleLevel"/>
    <w:tmpl w:val="40B3F63A"/>
    <w:lvl w:ilvl="0" w:tentative="0">
      <w:start w:val="1"/>
      <w:numFmt w:val="decimal"/>
      <w:suff w:val="space"/>
      <w:lvlText w:val="%1)"/>
      <w:lvlJc w:val="left"/>
    </w:lvl>
  </w:abstractNum>
  <w:abstractNum w:abstractNumId="53">
    <w:nsid w:val="41B1FDCF"/>
    <w:multiLevelType w:val="singleLevel"/>
    <w:tmpl w:val="41B1FDCF"/>
    <w:lvl w:ilvl="0" w:tentative="0">
      <w:start w:val="1"/>
      <w:numFmt w:val="decimal"/>
      <w:suff w:val="space"/>
      <w:lvlText w:val="%1)"/>
      <w:lvlJc w:val="left"/>
    </w:lvl>
  </w:abstractNum>
  <w:abstractNum w:abstractNumId="54">
    <w:nsid w:val="428BA5CE"/>
    <w:multiLevelType w:val="singleLevel"/>
    <w:tmpl w:val="428BA5CE"/>
    <w:lvl w:ilvl="0" w:tentative="0">
      <w:start w:val="1"/>
      <w:numFmt w:val="decimal"/>
      <w:suff w:val="space"/>
      <w:lvlText w:val="%1)"/>
      <w:lvlJc w:val="left"/>
    </w:lvl>
  </w:abstractNum>
  <w:abstractNum w:abstractNumId="55">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4E2B94FA"/>
    <w:multiLevelType w:val="singleLevel"/>
    <w:tmpl w:val="4E2B94FA"/>
    <w:lvl w:ilvl="0" w:tentative="0">
      <w:start w:val="1"/>
      <w:numFmt w:val="decimal"/>
      <w:suff w:val="space"/>
      <w:lvlText w:val="%1)"/>
      <w:lvlJc w:val="left"/>
    </w:lvl>
  </w:abstractNum>
  <w:abstractNum w:abstractNumId="58">
    <w:nsid w:val="516DDD80"/>
    <w:multiLevelType w:val="singleLevel"/>
    <w:tmpl w:val="516DDD80"/>
    <w:lvl w:ilvl="0" w:tentative="0">
      <w:start w:val="1"/>
      <w:numFmt w:val="decimal"/>
      <w:suff w:val="space"/>
      <w:lvlText w:val="%1)"/>
      <w:lvlJc w:val="left"/>
    </w:lvl>
  </w:abstractNum>
  <w:abstractNum w:abstractNumId="5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5E895263"/>
    <w:multiLevelType w:val="singleLevel"/>
    <w:tmpl w:val="5E895263"/>
    <w:lvl w:ilvl="0" w:tentative="0">
      <w:start w:val="1"/>
      <w:numFmt w:val="decimal"/>
      <w:suff w:val="space"/>
      <w:lvlText w:val="%1)"/>
      <w:lvlJc w:val="left"/>
    </w:lvl>
  </w:abstractNum>
  <w:abstractNum w:abstractNumId="62">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3">
    <w:nsid w:val="6593FAEC"/>
    <w:multiLevelType w:val="singleLevel"/>
    <w:tmpl w:val="6593FAEC"/>
    <w:lvl w:ilvl="0" w:tentative="0">
      <w:start w:val="1"/>
      <w:numFmt w:val="decimal"/>
      <w:suff w:val="space"/>
      <w:lvlText w:val="%1."/>
      <w:lvlJc w:val="left"/>
    </w:lvl>
  </w:abstractNum>
  <w:abstractNum w:abstractNumId="64">
    <w:nsid w:val="665D4D00"/>
    <w:multiLevelType w:val="singleLevel"/>
    <w:tmpl w:val="665D4D00"/>
    <w:lvl w:ilvl="0" w:tentative="0">
      <w:start w:val="1"/>
      <w:numFmt w:val="decimal"/>
      <w:suff w:val="space"/>
      <w:lvlText w:val="%1)"/>
      <w:lvlJc w:val="left"/>
    </w:lvl>
  </w:abstractNum>
  <w:abstractNum w:abstractNumId="65">
    <w:nsid w:val="6F605582"/>
    <w:multiLevelType w:val="singleLevel"/>
    <w:tmpl w:val="6F605582"/>
    <w:lvl w:ilvl="0" w:tentative="0">
      <w:start w:val="1"/>
      <w:numFmt w:val="decimal"/>
      <w:suff w:val="space"/>
      <w:lvlText w:val="%1)"/>
      <w:lvlJc w:val="left"/>
    </w:lvl>
  </w:abstractNum>
  <w:abstractNum w:abstractNumId="66">
    <w:nsid w:val="71BD3BC9"/>
    <w:multiLevelType w:val="singleLevel"/>
    <w:tmpl w:val="71BD3BC9"/>
    <w:lvl w:ilvl="0" w:tentative="0">
      <w:start w:val="1"/>
      <w:numFmt w:val="decimal"/>
      <w:suff w:val="space"/>
      <w:lvlText w:val="%1)"/>
      <w:lvlJc w:val="left"/>
    </w:lvl>
  </w:abstractNum>
  <w:abstractNum w:abstractNumId="67">
    <w:nsid w:val="71F10856"/>
    <w:multiLevelType w:val="singleLevel"/>
    <w:tmpl w:val="71F10856"/>
    <w:lvl w:ilvl="0" w:tentative="0">
      <w:start w:val="1"/>
      <w:numFmt w:val="decimal"/>
      <w:suff w:val="space"/>
      <w:lvlText w:val="%1)"/>
      <w:lvlJc w:val="left"/>
    </w:lvl>
  </w:abstractNum>
  <w:abstractNum w:abstractNumId="6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7B464BCE"/>
    <w:multiLevelType w:val="singleLevel"/>
    <w:tmpl w:val="7B464BCE"/>
    <w:lvl w:ilvl="0" w:tentative="0">
      <w:start w:val="1"/>
      <w:numFmt w:val="decimal"/>
      <w:suff w:val="space"/>
      <w:lvlText w:val="%1)"/>
      <w:lvlJc w:val="left"/>
    </w:lvl>
  </w:abstractNum>
  <w:abstractNum w:abstractNumId="71">
    <w:nsid w:val="7B4DFF04"/>
    <w:multiLevelType w:val="singleLevel"/>
    <w:tmpl w:val="7B4DFF04"/>
    <w:lvl w:ilvl="0" w:tentative="0">
      <w:start w:val="1"/>
      <w:numFmt w:val="decimal"/>
      <w:suff w:val="space"/>
      <w:lvlText w:val="%1)"/>
      <w:lvlJc w:val="left"/>
    </w:lvl>
  </w:abstractNum>
  <w:abstractNum w:abstractNumId="72">
    <w:nsid w:val="7CA9058B"/>
    <w:multiLevelType w:val="singleLevel"/>
    <w:tmpl w:val="7CA9058B"/>
    <w:lvl w:ilvl="0" w:tentative="0">
      <w:start w:val="1"/>
      <w:numFmt w:val="decimal"/>
      <w:suff w:val="space"/>
      <w:lvlText w:val="%1)"/>
      <w:lvlJc w:val="left"/>
    </w:lvl>
  </w:abstractNum>
  <w:abstractNum w:abstractNumId="73">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4"/>
  </w:num>
  <w:num w:numId="2">
    <w:abstractNumId w:val="35"/>
  </w:num>
  <w:num w:numId="3">
    <w:abstractNumId w:val="72"/>
  </w:num>
  <w:num w:numId="4">
    <w:abstractNumId w:val="28"/>
  </w:num>
  <w:num w:numId="5">
    <w:abstractNumId w:val="4"/>
  </w:num>
  <w:num w:numId="6">
    <w:abstractNumId w:val="73"/>
  </w:num>
  <w:num w:numId="7">
    <w:abstractNumId w:val="30"/>
  </w:num>
  <w:num w:numId="8">
    <w:abstractNumId w:val="49"/>
  </w:num>
  <w:num w:numId="9">
    <w:abstractNumId w:val="20"/>
  </w:num>
  <w:num w:numId="10">
    <w:abstractNumId w:val="55"/>
  </w:num>
  <w:num w:numId="11">
    <w:abstractNumId w:val="27"/>
  </w:num>
  <w:num w:numId="12">
    <w:abstractNumId w:val="59"/>
  </w:num>
  <w:num w:numId="13">
    <w:abstractNumId w:val="23"/>
  </w:num>
  <w:num w:numId="14">
    <w:abstractNumId w:val="19"/>
  </w:num>
  <w:num w:numId="15">
    <w:abstractNumId w:val="38"/>
  </w:num>
  <w:num w:numId="16">
    <w:abstractNumId w:val="47"/>
  </w:num>
  <w:num w:numId="17">
    <w:abstractNumId w:val="68"/>
  </w:num>
  <w:num w:numId="18">
    <w:abstractNumId w:val="37"/>
  </w:num>
  <w:num w:numId="19">
    <w:abstractNumId w:val="7"/>
  </w:num>
  <w:num w:numId="20">
    <w:abstractNumId w:val="48"/>
  </w:num>
  <w:num w:numId="21">
    <w:abstractNumId w:val="60"/>
  </w:num>
  <w:num w:numId="22">
    <w:abstractNumId w:val="25"/>
  </w:num>
  <w:num w:numId="23">
    <w:abstractNumId w:val="56"/>
  </w:num>
  <w:num w:numId="24">
    <w:abstractNumId w:val="32"/>
  </w:num>
  <w:num w:numId="25">
    <w:abstractNumId w:val="64"/>
  </w:num>
  <w:num w:numId="26">
    <w:abstractNumId w:val="45"/>
  </w:num>
  <w:num w:numId="27">
    <w:abstractNumId w:val="21"/>
  </w:num>
  <w:num w:numId="28">
    <w:abstractNumId w:val="12"/>
  </w:num>
  <w:num w:numId="29">
    <w:abstractNumId w:val="0"/>
  </w:num>
  <w:num w:numId="30">
    <w:abstractNumId w:val="58"/>
  </w:num>
  <w:num w:numId="31">
    <w:abstractNumId w:val="44"/>
  </w:num>
  <w:num w:numId="32">
    <w:abstractNumId w:val="6"/>
  </w:num>
  <w:num w:numId="33">
    <w:abstractNumId w:val="29"/>
  </w:num>
  <w:num w:numId="34">
    <w:abstractNumId w:val="65"/>
  </w:num>
  <w:num w:numId="35">
    <w:abstractNumId w:val="46"/>
  </w:num>
  <w:num w:numId="36">
    <w:abstractNumId w:val="1"/>
  </w:num>
  <w:num w:numId="37">
    <w:abstractNumId w:val="43"/>
  </w:num>
  <w:num w:numId="38">
    <w:abstractNumId w:val="53"/>
  </w:num>
  <w:num w:numId="39">
    <w:abstractNumId w:val="26"/>
  </w:num>
  <w:num w:numId="40">
    <w:abstractNumId w:val="41"/>
  </w:num>
  <w:num w:numId="41">
    <w:abstractNumId w:val="3"/>
  </w:num>
  <w:num w:numId="42">
    <w:abstractNumId w:val="10"/>
  </w:num>
  <w:num w:numId="43">
    <w:abstractNumId w:val="8"/>
  </w:num>
  <w:num w:numId="44">
    <w:abstractNumId w:val="51"/>
  </w:num>
  <w:num w:numId="45">
    <w:abstractNumId w:val="63"/>
  </w:num>
  <w:num w:numId="46">
    <w:abstractNumId w:val="69"/>
  </w:num>
  <w:num w:numId="47">
    <w:abstractNumId w:val="66"/>
  </w:num>
  <w:num w:numId="48">
    <w:abstractNumId w:val="34"/>
  </w:num>
  <w:num w:numId="49">
    <w:abstractNumId w:val="33"/>
  </w:num>
  <w:num w:numId="50">
    <w:abstractNumId w:val="40"/>
  </w:num>
  <w:num w:numId="51">
    <w:abstractNumId w:val="70"/>
  </w:num>
  <w:num w:numId="52">
    <w:abstractNumId w:val="18"/>
  </w:num>
  <w:num w:numId="53">
    <w:abstractNumId w:val="14"/>
  </w:num>
  <w:num w:numId="54">
    <w:abstractNumId w:val="11"/>
  </w:num>
  <w:num w:numId="55">
    <w:abstractNumId w:val="71"/>
  </w:num>
  <w:num w:numId="56">
    <w:abstractNumId w:val="61"/>
  </w:num>
  <w:num w:numId="57">
    <w:abstractNumId w:val="67"/>
  </w:num>
  <w:num w:numId="58">
    <w:abstractNumId w:val="5"/>
  </w:num>
  <w:num w:numId="59">
    <w:abstractNumId w:val="36"/>
  </w:num>
  <w:num w:numId="60">
    <w:abstractNumId w:val="39"/>
  </w:num>
  <w:num w:numId="61">
    <w:abstractNumId w:val="2"/>
  </w:num>
  <w:num w:numId="62">
    <w:abstractNumId w:val="9"/>
  </w:num>
  <w:num w:numId="63">
    <w:abstractNumId w:val="57"/>
  </w:num>
  <w:num w:numId="64">
    <w:abstractNumId w:val="13"/>
  </w:num>
  <w:num w:numId="65">
    <w:abstractNumId w:val="15"/>
  </w:num>
  <w:num w:numId="66">
    <w:abstractNumId w:val="52"/>
  </w:num>
  <w:num w:numId="67">
    <w:abstractNumId w:val="50"/>
  </w:num>
  <w:num w:numId="68">
    <w:abstractNumId w:val="16"/>
  </w:num>
  <w:num w:numId="69">
    <w:abstractNumId w:val="31"/>
  </w:num>
  <w:num w:numId="70">
    <w:abstractNumId w:val="54"/>
  </w:num>
  <w:num w:numId="71">
    <w:abstractNumId w:val="42"/>
  </w:num>
  <w:num w:numId="72">
    <w:abstractNumId w:val="17"/>
  </w:num>
  <w:num w:numId="73">
    <w:abstractNumId w:val="62"/>
  </w:num>
  <w:num w:numId="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859D0"/>
    <w:rsid w:val="11094332"/>
    <w:rsid w:val="11425D5A"/>
    <w:rsid w:val="1144583F"/>
    <w:rsid w:val="115D76FC"/>
    <w:rsid w:val="11712A15"/>
    <w:rsid w:val="117E6525"/>
    <w:rsid w:val="11830CAC"/>
    <w:rsid w:val="118C6D04"/>
    <w:rsid w:val="11C866C2"/>
    <w:rsid w:val="11D245BD"/>
    <w:rsid w:val="11D96D2F"/>
    <w:rsid w:val="12392C0C"/>
    <w:rsid w:val="126B2884"/>
    <w:rsid w:val="1283614B"/>
    <w:rsid w:val="129D5809"/>
    <w:rsid w:val="12A63F9E"/>
    <w:rsid w:val="12CE5471"/>
    <w:rsid w:val="12DE7825"/>
    <w:rsid w:val="12EC7D9D"/>
    <w:rsid w:val="12F9640D"/>
    <w:rsid w:val="13023456"/>
    <w:rsid w:val="130835B9"/>
    <w:rsid w:val="131071DC"/>
    <w:rsid w:val="13160A9B"/>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8E0A8C"/>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B65FDA"/>
    <w:rsid w:val="1B192966"/>
    <w:rsid w:val="1B312BC4"/>
    <w:rsid w:val="1B394DCB"/>
    <w:rsid w:val="1B486183"/>
    <w:rsid w:val="1B784447"/>
    <w:rsid w:val="1BA83EDB"/>
    <w:rsid w:val="1BC218C9"/>
    <w:rsid w:val="1BD50B85"/>
    <w:rsid w:val="1BE159EF"/>
    <w:rsid w:val="1BE15DC5"/>
    <w:rsid w:val="1BFE7442"/>
    <w:rsid w:val="1C213808"/>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C27BBB"/>
    <w:rsid w:val="20FF4729"/>
    <w:rsid w:val="21091F11"/>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A131F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C56DC7"/>
    <w:rsid w:val="23DC309A"/>
    <w:rsid w:val="24035F1A"/>
    <w:rsid w:val="24071EF1"/>
    <w:rsid w:val="2409047A"/>
    <w:rsid w:val="244B295E"/>
    <w:rsid w:val="245B167E"/>
    <w:rsid w:val="24677050"/>
    <w:rsid w:val="249B37C8"/>
    <w:rsid w:val="249C6F91"/>
    <w:rsid w:val="24B32360"/>
    <w:rsid w:val="24B77A5A"/>
    <w:rsid w:val="24CF3471"/>
    <w:rsid w:val="24DB0068"/>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43470D"/>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C937D1"/>
    <w:rsid w:val="36E757B0"/>
    <w:rsid w:val="36EB6463"/>
    <w:rsid w:val="36FB1656"/>
    <w:rsid w:val="37022F00"/>
    <w:rsid w:val="371649C0"/>
    <w:rsid w:val="373C295B"/>
    <w:rsid w:val="376A123F"/>
    <w:rsid w:val="37E1109A"/>
    <w:rsid w:val="37E87464"/>
    <w:rsid w:val="37FF2F27"/>
    <w:rsid w:val="3805567C"/>
    <w:rsid w:val="380A4C71"/>
    <w:rsid w:val="38206C76"/>
    <w:rsid w:val="386B49E1"/>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4A311B"/>
    <w:rsid w:val="3D905786"/>
    <w:rsid w:val="3DB7781E"/>
    <w:rsid w:val="3DC93CBC"/>
    <w:rsid w:val="3DD44091"/>
    <w:rsid w:val="3DE8490B"/>
    <w:rsid w:val="3DEF0283"/>
    <w:rsid w:val="3E021400"/>
    <w:rsid w:val="3E0C5439"/>
    <w:rsid w:val="3E22515D"/>
    <w:rsid w:val="3E521A0D"/>
    <w:rsid w:val="3E994BD7"/>
    <w:rsid w:val="3EA17966"/>
    <w:rsid w:val="3EA41FE7"/>
    <w:rsid w:val="3EA57332"/>
    <w:rsid w:val="3ED92ACB"/>
    <w:rsid w:val="3EDF2E98"/>
    <w:rsid w:val="3EF2772D"/>
    <w:rsid w:val="3F0F346C"/>
    <w:rsid w:val="3F136CC1"/>
    <w:rsid w:val="3F2944C6"/>
    <w:rsid w:val="3F544847"/>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C81049"/>
    <w:rsid w:val="40E8793D"/>
    <w:rsid w:val="40F7192E"/>
    <w:rsid w:val="410F5C8F"/>
    <w:rsid w:val="411D5EF5"/>
    <w:rsid w:val="415B3C6B"/>
    <w:rsid w:val="41A24E66"/>
    <w:rsid w:val="41CF432D"/>
    <w:rsid w:val="41F04189"/>
    <w:rsid w:val="41FD4D22"/>
    <w:rsid w:val="4215030D"/>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734C5"/>
    <w:rsid w:val="453A1148"/>
    <w:rsid w:val="454E2FAC"/>
    <w:rsid w:val="455A27D4"/>
    <w:rsid w:val="457A4164"/>
    <w:rsid w:val="45B12031"/>
    <w:rsid w:val="45E06AF9"/>
    <w:rsid w:val="45F53CAB"/>
    <w:rsid w:val="45FA25CD"/>
    <w:rsid w:val="460F75BC"/>
    <w:rsid w:val="46240144"/>
    <w:rsid w:val="46312AD7"/>
    <w:rsid w:val="46603AD2"/>
    <w:rsid w:val="46773B8D"/>
    <w:rsid w:val="467B20E5"/>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346BA3"/>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A58F1"/>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FF0DCE"/>
    <w:rsid w:val="5406215C"/>
    <w:rsid w:val="54755CE7"/>
    <w:rsid w:val="548E3DB8"/>
    <w:rsid w:val="54982903"/>
    <w:rsid w:val="54A23729"/>
    <w:rsid w:val="54BE3C53"/>
    <w:rsid w:val="54EB17C9"/>
    <w:rsid w:val="55375DD1"/>
    <w:rsid w:val="555B3FA7"/>
    <w:rsid w:val="5579695E"/>
    <w:rsid w:val="558836B9"/>
    <w:rsid w:val="558C48E3"/>
    <w:rsid w:val="55C7557C"/>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1724E"/>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442BDB"/>
    <w:rsid w:val="60620260"/>
    <w:rsid w:val="607D013A"/>
    <w:rsid w:val="60B1035F"/>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7D1B5B"/>
    <w:rsid w:val="6C9E6555"/>
    <w:rsid w:val="6CAA022C"/>
    <w:rsid w:val="6CD04273"/>
    <w:rsid w:val="6CD57DA9"/>
    <w:rsid w:val="6CDB338B"/>
    <w:rsid w:val="6D033B1D"/>
    <w:rsid w:val="6D0C44C1"/>
    <w:rsid w:val="6D20789B"/>
    <w:rsid w:val="6D277756"/>
    <w:rsid w:val="6D2802F4"/>
    <w:rsid w:val="6D562996"/>
    <w:rsid w:val="6D886B3D"/>
    <w:rsid w:val="6DB42C46"/>
    <w:rsid w:val="6E4E4931"/>
    <w:rsid w:val="6E5049A2"/>
    <w:rsid w:val="6E91709B"/>
    <w:rsid w:val="6EAA139E"/>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B67319"/>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D832E9"/>
    <w:rsid w:val="73E13BF4"/>
    <w:rsid w:val="73E42E06"/>
    <w:rsid w:val="73EE3C9F"/>
    <w:rsid w:val="7444376D"/>
    <w:rsid w:val="74523543"/>
    <w:rsid w:val="745368A0"/>
    <w:rsid w:val="74586390"/>
    <w:rsid w:val="747B2C40"/>
    <w:rsid w:val="748D0439"/>
    <w:rsid w:val="749809E1"/>
    <w:rsid w:val="74B06D55"/>
    <w:rsid w:val="750D5F15"/>
    <w:rsid w:val="753C76BA"/>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604567"/>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605</TotalTime>
  <ScaleCrop>false</ScaleCrop>
  <LinksUpToDate>false</LinksUpToDate>
  <CharactersWithSpaces>182982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2023-02-14T07:07:14Z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