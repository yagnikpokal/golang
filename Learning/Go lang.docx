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Pr>
      </w:pPr>
      <w:r>
        <w:rPr>
          <w:rFonts w:ascii="Calibri" w:hAnsi="Calibri" w:eastAsia="Calibri" w:cs="Calibri"/>
          <w:rtl w:val="0"/>
        </w:rPr>
        <w:t>[48656c6c6f 576f726c64]</w:t>
      </w: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Pr>
      </w:pPr>
      <w:r>
        <w:rPr>
          <w:rFonts w:ascii="Calibri" w:hAnsi="Calibri" w:eastAsia="Calibri" w:cs="Calibri"/>
          <w:rtl w:val="0"/>
        </w:rPr>
        <w:t>Array will allows you to define several data items of same kind</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Pr>
      </w:pPr>
      <w:r>
        <w:rPr>
          <w:rFonts w:ascii="Calibri" w:hAnsi="Calibri" w:eastAsia="Calibri" w:cs="Calibri"/>
          <w:rtl w:val="0"/>
        </w:rPr>
        <w:t>numbers = make([]int,5,5) /* a slice of length 5 and capacity 5*/</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ascii="Calibri" w:hAnsi="Calibri" w:eastAsia="Calibri" w:cs="Calibri"/>
        </w:rPr>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1"/>
        </w:numPr>
        <w:ind w:left="720" w:hanging="360"/>
        <w:rPr>
          <w:u w:val="none"/>
        </w:rPr>
      </w:pPr>
      <w:r>
        <w:rPr>
          <w:rtl w:val="0"/>
        </w:rPr>
        <w:t>Package declaration</w:t>
      </w:r>
    </w:p>
    <w:p>
      <w:pPr>
        <w:numPr>
          <w:ilvl w:val="0"/>
          <w:numId w:val="1"/>
        </w:numPr>
        <w:ind w:left="720" w:hanging="360"/>
        <w:rPr>
          <w:u w:val="none"/>
        </w:rPr>
      </w:pPr>
      <w:r>
        <w:rPr>
          <w:rtl w:val="0"/>
        </w:rPr>
        <w:t>Import packages</w:t>
      </w:r>
    </w:p>
    <w:p>
      <w:pPr>
        <w:numPr>
          <w:ilvl w:val="0"/>
          <w:numId w:val="1"/>
        </w:numPr>
        <w:ind w:left="720" w:hanging="360"/>
        <w:rPr>
          <w:u w:val="none"/>
        </w:rPr>
      </w:pPr>
      <w:r>
        <w:rPr>
          <w:rtl w:val="0"/>
        </w:rPr>
        <w:t>Functions</w:t>
      </w:r>
    </w:p>
    <w:p>
      <w:pPr>
        <w:numPr>
          <w:ilvl w:val="0"/>
          <w:numId w:val="1"/>
        </w:numPr>
        <w:ind w:left="720" w:hanging="360"/>
        <w:rPr>
          <w:u w:val="none"/>
        </w:rPr>
      </w:pPr>
      <w:r>
        <w:rPr>
          <w:rtl w:val="0"/>
        </w:rPr>
        <w:t>Variables</w:t>
      </w:r>
    </w:p>
    <w:p>
      <w:pPr>
        <w:numPr>
          <w:ilvl w:val="0"/>
          <w:numId w:val="1"/>
        </w:numPr>
        <w:ind w:left="720" w:hanging="360"/>
        <w:rPr>
          <w:u w:val="none"/>
        </w:rPr>
      </w:pPr>
      <w:r>
        <w:rPr>
          <w:rtl w:val="0"/>
        </w:rPr>
        <w:t>Statements and expressions</w:t>
      </w:r>
    </w:p>
    <w:p>
      <w:pPr>
        <w:numPr>
          <w:ilvl w:val="0"/>
          <w:numId w:val="1"/>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r>
        <w:rPr>
          <w:rtl w:val="0"/>
        </w:rPr>
        <w:t>a[4][1] = 2</w:t>
      </w:r>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9"/>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2"/>
        </w:numPr>
        <w:rPr>
          <w:rFonts w:hint="default"/>
          <w:rtl w:val="0"/>
          <w:lang w:val="en-US"/>
        </w:rPr>
      </w:pPr>
      <w:r>
        <w:rPr>
          <w:rFonts w:hint="default"/>
          <w:rtl w:val="0"/>
          <w:lang w:val="en-US"/>
        </w:rPr>
        <w:t>Filtering or matching or validating</w:t>
      </w:r>
    </w:p>
    <w:p>
      <w:pPr>
        <w:numPr>
          <w:ilvl w:val="0"/>
          <w:numId w:val="2"/>
        </w:numPr>
        <w:rPr>
          <w:rFonts w:hint="default"/>
          <w:rtl w:val="0"/>
          <w:lang w:val="en-US"/>
        </w:rPr>
      </w:pPr>
      <w:r>
        <w:rPr>
          <w:rFonts w:hint="default"/>
          <w:rtl w:val="0"/>
          <w:lang w:val="en-US"/>
        </w:rPr>
        <w:t>Replacing</w:t>
      </w:r>
    </w:p>
    <w:p>
      <w:pPr>
        <w:numPr>
          <w:ilvl w:val="0"/>
          <w:numId w:val="2"/>
        </w:numPr>
        <w:rPr>
          <w:rFonts w:hint="default"/>
          <w:rtl w:val="0"/>
          <w:lang w:val="en-US"/>
        </w:rPr>
      </w:pPr>
      <w:r>
        <w:rPr>
          <w:rFonts w:hint="default"/>
          <w:rtl w:val="0"/>
          <w:lang w:val="en-US"/>
        </w:rPr>
        <w:t>Find index of matched string</w:t>
      </w:r>
    </w:p>
    <w:p>
      <w:pPr>
        <w:numPr>
          <w:ilvl w:val="0"/>
          <w:numId w:val="2"/>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3"/>
        </w:numPr>
        <w:rPr>
          <w:rFonts w:hint="default"/>
          <w:rtl w:val="0"/>
          <w:lang w:val="en-IN"/>
        </w:rPr>
      </w:pPr>
      <w:r>
        <w:rPr>
          <w:rFonts w:hint="default"/>
          <w:rtl w:val="0"/>
          <w:lang w:val="en-IN"/>
        </w:rPr>
        <w:t>When you want to create your own type then interface can be used. (Example of area)</w:t>
      </w:r>
    </w:p>
    <w:p>
      <w:pPr>
        <w:numPr>
          <w:ilvl w:val="0"/>
          <w:numId w:val="3"/>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3"/>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4"/>
        </w:numPr>
        <w:rPr>
          <w:rFonts w:hint="default"/>
          <w:rtl w:val="0"/>
          <w:lang w:val="en-IN"/>
        </w:rPr>
      </w:pPr>
      <w:r>
        <w:rPr>
          <w:rFonts w:hint="default"/>
          <w:rtl w:val="0"/>
          <w:lang w:val="en-IN"/>
        </w:rPr>
        <w:t>Static</w:t>
      </w:r>
    </w:p>
    <w:p>
      <w:pPr>
        <w:numPr>
          <w:ilvl w:val="0"/>
          <w:numId w:val="4"/>
        </w:numPr>
        <w:rPr>
          <w:rFonts w:hint="default"/>
          <w:rtl w:val="0"/>
          <w:lang w:val="en-IN"/>
        </w:rPr>
      </w:pPr>
      <w:r>
        <w:rPr>
          <w:rFonts w:hint="default"/>
          <w:rtl w:val="0"/>
          <w:lang w:val="en-IN"/>
        </w:rPr>
        <w:t>Dynamic</w:t>
      </w:r>
    </w:p>
    <w:p>
      <w:pPr>
        <w:numPr>
          <w:numId w:val="0"/>
        </w:numPr>
        <w:spacing w:line="276" w:lineRule="auto"/>
        <w:rPr>
          <w:rFonts w:hint="default"/>
          <w:rtl w:val="0"/>
          <w:lang w:val="en-IN"/>
        </w:rPr>
      </w:pPr>
      <w:r>
        <w:rPr>
          <w:rFonts w:hint="default"/>
          <w:rtl w:val="0"/>
          <w:lang w:val="en-IN"/>
        </w:rPr>
        <w:t>The static interface is interface itself</w:t>
      </w:r>
    </w:p>
    <w:p>
      <w:pPr>
        <w:numPr>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numId w:val="0"/>
        </w:numPr>
        <w:spacing w:line="276" w:lineRule="auto"/>
        <w:rPr>
          <w:rFonts w:hint="default"/>
          <w:rtl w:val="0"/>
          <w:lang w:val="en-IN"/>
        </w:rPr>
      </w:pPr>
    </w:p>
    <w:p>
      <w:pPr>
        <w:numPr>
          <w:numId w:val="0"/>
        </w:numPr>
        <w:spacing w:line="276" w:lineRule="auto"/>
        <w:rPr>
          <w:rFonts w:hint="default"/>
          <w:rtl w:val="0"/>
          <w:lang w:val="en-IN"/>
        </w:rPr>
      </w:pPr>
      <w:r>
        <w:rPr>
          <w:rFonts w:hint="default"/>
          <w:rtl w:val="0"/>
          <w:lang w:val="en-IN"/>
        </w:rPr>
        <w:t>Referance,</w:t>
      </w:r>
    </w:p>
    <w:p>
      <w:pPr>
        <w:numPr>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5"/>
        </w:numPr>
        <w:ind w:left="420" w:leftChars="0" w:hanging="420" w:firstLineChars="0"/>
        <w:rPr>
          <w:rFonts w:hint="default"/>
          <w:lang w:val="en-US"/>
        </w:rPr>
      </w:pPr>
      <w:r>
        <w:rPr>
          <w:rFonts w:hint="default"/>
          <w:lang w:val="en-US"/>
        </w:rPr>
        <w:t>Go httptest</w:t>
      </w:r>
    </w:p>
    <w:p>
      <w:pPr>
        <w:numPr>
          <w:ilvl w:val="0"/>
          <w:numId w:val="5"/>
        </w:numPr>
        <w:ind w:left="420" w:leftChars="0" w:hanging="420" w:firstLineChars="0"/>
        <w:rPr>
          <w:rFonts w:hint="default"/>
          <w:lang w:val="en-US"/>
        </w:rPr>
      </w:pPr>
      <w:r>
        <w:rPr>
          <w:rFonts w:hint="default"/>
          <w:lang w:val="en-US"/>
        </w:rPr>
        <w:t>Go test example functions</w:t>
      </w:r>
    </w:p>
    <w:p>
      <w:pPr>
        <w:numPr>
          <w:ilvl w:val="0"/>
          <w:numId w:val="5"/>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6"/>
        </w:numPr>
        <w:ind w:left="720" w:hanging="360"/>
        <w:rPr>
          <w:u w:val="none"/>
        </w:rPr>
      </w:pPr>
      <w:r>
        <w:rPr>
          <w:rtl w:val="0"/>
        </w:rPr>
        <w:t>Spot bugs in application</w:t>
      </w:r>
    </w:p>
    <w:p>
      <w:pPr>
        <w:numPr>
          <w:ilvl w:val="0"/>
          <w:numId w:val="6"/>
        </w:numPr>
        <w:ind w:left="720" w:hanging="360"/>
        <w:rPr>
          <w:u w:val="none"/>
        </w:rPr>
      </w:pPr>
      <w:r>
        <w:rPr>
          <w:rtl w:val="0"/>
        </w:rPr>
        <w:t>Discover performance problems</w:t>
      </w:r>
    </w:p>
    <w:p>
      <w:pPr>
        <w:numPr>
          <w:ilvl w:val="0"/>
          <w:numId w:val="6"/>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7"/>
        </w:numPr>
        <w:ind w:left="720" w:hanging="360"/>
        <w:rPr>
          <w:u w:val="none"/>
        </w:rPr>
      </w:pPr>
      <w:r>
        <w:rPr>
          <w:rtl w:val="0"/>
        </w:rPr>
        <w:t>Time stamp</w:t>
      </w:r>
    </w:p>
    <w:p>
      <w:pPr>
        <w:numPr>
          <w:ilvl w:val="0"/>
          <w:numId w:val="7"/>
        </w:numPr>
        <w:ind w:left="720" w:hanging="360"/>
        <w:rPr>
          <w:u w:val="none"/>
        </w:rPr>
      </w:pPr>
      <w:r>
        <w:rPr>
          <w:rtl w:val="0"/>
        </w:rPr>
        <w:t>Log level such as debug, error or info</w:t>
      </w:r>
    </w:p>
    <w:p>
      <w:pPr>
        <w:numPr>
          <w:ilvl w:val="0"/>
          <w:numId w:val="7"/>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8"/>
        </w:numPr>
        <w:ind w:left="720" w:hanging="360"/>
        <w:rPr>
          <w:u w:val="none"/>
        </w:rPr>
      </w:pPr>
      <w:r>
        <w:rPr>
          <w:rtl w:val="0"/>
        </w:rPr>
        <w:t>Names</w:t>
      </w:r>
    </w:p>
    <w:p>
      <w:pPr>
        <w:numPr>
          <w:ilvl w:val="0"/>
          <w:numId w:val="8"/>
        </w:numPr>
        <w:ind w:left="720" w:hanging="360"/>
        <w:rPr>
          <w:u w:val="none"/>
        </w:rPr>
      </w:pPr>
      <w:r>
        <w:rPr>
          <w:rtl w:val="0"/>
        </w:rPr>
        <w:t>IP Adress</w:t>
      </w:r>
    </w:p>
    <w:p>
      <w:pPr>
        <w:numPr>
          <w:ilvl w:val="0"/>
          <w:numId w:val="8"/>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9"/>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9"/>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0"/>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1"/>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2"/>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3"/>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4"/>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5"/>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6"/>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7"/>
        </w:numPr>
        <w:spacing w:line="335" w:lineRule="auto"/>
        <w:ind w:left="720" w:hanging="360"/>
        <w:rPr>
          <w:u w:val="none"/>
        </w:rPr>
      </w:pPr>
      <w:r>
        <w:rPr>
          <w:rtl w:val="0"/>
        </w:rPr>
        <w:t>GET   Get a list of album, return as JSON</w:t>
      </w:r>
    </w:p>
    <w:p>
      <w:pPr>
        <w:numPr>
          <w:ilvl w:val="0"/>
          <w:numId w:val="17"/>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8"/>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19"/>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25"/>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25"/>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26"/>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26"/>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27"/>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27"/>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27"/>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27"/>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numPr>
          <w:ilvl w:val="0"/>
          <w:numId w:val="27"/>
        </w:num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What are the steps to use the protobuf with go?</w:t>
      </w:r>
    </w:p>
    <w:p>
      <w:pPr>
        <w:numPr>
          <w:ilvl w:val="0"/>
          <w:numId w:val="28"/>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28"/>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28"/>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29"/>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1"/>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4138930" cy="2520315"/>
                    </a:xfrm>
                    <a:prstGeom prst="rect">
                      <a:avLst/>
                    </a:prstGeom>
                    <a:noFill/>
                    <a:ln>
                      <a:noFill/>
                    </a:ln>
                  </pic:spPr>
                </pic:pic>
              </a:graphicData>
            </a:graphic>
          </wp:inline>
        </w:drawing>
      </w:r>
    </w:p>
    <w:p>
      <w:pPr>
        <w:jc w:val="both"/>
      </w:pPr>
    </w:p>
    <w:p>
      <w:pPr>
        <w:jc w:val="both"/>
        <w:rPr>
          <w:rFonts w:hint="default"/>
          <w:lang w:val="en-IN"/>
        </w:rPr>
      </w:pPr>
      <w:r>
        <w:rPr>
          <w:rFonts w:hint="default"/>
          <w:lang w:val="en-IN"/>
        </w:rPr>
        <w:t>Write a program that add 3 interger and remove 2 integer in stack data structor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6"/>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white"/>
          <w:lang w:val="en-IN"/>
        </w:rPr>
      </w:pPr>
      <w:r>
        <w:rPr>
          <w:rFonts w:hint="default"/>
          <w:color w:val="202224"/>
          <w:sz w:val="24"/>
          <w:szCs w:val="24"/>
          <w:highlight w:val="white"/>
          <w:lang w:val="en-IN"/>
        </w:rPr>
        <w:t>The main difference between stack and queue is the way the data removed.</w:t>
      </w:r>
    </w:p>
    <w:p>
      <w:pPr>
        <w:rPr>
          <w:rFonts w:hint="default"/>
          <w:color w:val="202224"/>
          <w:sz w:val="24"/>
          <w:szCs w:val="24"/>
          <w:highlight w:val="white"/>
          <w:lang w:val="en-IN"/>
        </w:rPr>
      </w:pPr>
      <w:r>
        <w:rPr>
          <w:rFonts w:hint="default"/>
          <w:color w:val="202224"/>
          <w:sz w:val="24"/>
          <w:szCs w:val="24"/>
          <w:highlight w:val="white"/>
          <w:lang w:val="en-IN"/>
        </w:rPr>
        <w:t>Stack is LIFO</w:t>
      </w:r>
    </w:p>
    <w:p>
      <w:pPr>
        <w:rPr>
          <w:rFonts w:hint="default"/>
          <w:color w:val="202224"/>
          <w:sz w:val="24"/>
          <w:szCs w:val="24"/>
          <w:highlight w:val="white"/>
          <w:lang w:val="en-IN"/>
        </w:rPr>
      </w:pPr>
      <w:r>
        <w:rPr>
          <w:rFonts w:hint="default"/>
          <w:color w:val="202224"/>
          <w:sz w:val="24"/>
          <w:szCs w:val="24"/>
          <w:highlight w:val="whit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7"/>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8"/>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30"/>
        </w:numPr>
        <w:jc w:val="both"/>
        <w:rPr>
          <w:rFonts w:hint="default"/>
          <w:lang w:val="en-IN"/>
        </w:rPr>
      </w:pPr>
      <w:r>
        <w:rPr>
          <w:rFonts w:hint="default"/>
          <w:lang w:val="en-IN"/>
        </w:rPr>
        <w:t>nodes (Data)</w:t>
      </w:r>
    </w:p>
    <w:p>
      <w:pPr>
        <w:numPr>
          <w:ilvl w:val="0"/>
          <w:numId w:val="30"/>
        </w:numPr>
        <w:jc w:val="both"/>
        <w:rPr>
          <w:rFonts w:hint="default"/>
          <w:lang w:val="en-IN"/>
        </w:rPr>
      </w:pPr>
      <w:r>
        <w:rPr>
          <w:rFonts w:hint="default"/>
          <w:lang w:val="en-IN"/>
        </w:rPr>
        <w:t>Referance the next field (Adress of next element)</w:t>
      </w:r>
    </w:p>
    <w:p>
      <w:pPr>
        <w:numPr>
          <w:ilvl w:val="0"/>
          <w:numId w:val="30"/>
        </w:numPr>
        <w:jc w:val="both"/>
        <w:rPr>
          <w:rFonts w:hint="default"/>
          <w:lang w:val="en-IN"/>
        </w:rPr>
      </w:pPr>
      <w:r>
        <w:rPr>
          <w:rFonts w:hint="default"/>
          <w:lang w:val="en-IN"/>
        </w:rPr>
        <w:t>Needed the detail of the first head</w:t>
      </w:r>
    </w:p>
    <w:p>
      <w:pPr>
        <w:numPr>
          <w:ilvl w:val="0"/>
          <w:numId w:val="30"/>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9"/>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bookmarkStart w:id="12" w:name="_GoBack"/>
      <w:bookmarkEnd w:id="12"/>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0"/>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1"/>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2"/>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3"/>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4"/>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31"/>
        </w:numPr>
        <w:spacing w:line="276" w:lineRule="auto"/>
        <w:jc w:val="both"/>
        <w:rPr>
          <w:rFonts w:hint="default"/>
          <w:lang w:val="en-US"/>
        </w:rPr>
      </w:pPr>
      <w:r>
        <w:rPr>
          <w:rFonts w:hint="default"/>
          <w:lang w:val="en-US"/>
        </w:rPr>
        <w:t>Max heap</w:t>
      </w:r>
    </w:p>
    <w:p>
      <w:pPr>
        <w:numPr>
          <w:ilvl w:val="0"/>
          <w:numId w:val="31"/>
        </w:numPr>
        <w:spacing w:line="276" w:lineRule="auto"/>
        <w:jc w:val="both"/>
        <w:rPr>
          <w:rFonts w:hint="default"/>
          <w:lang w:val="en-US"/>
        </w:rPr>
      </w:pPr>
      <w:r>
        <w:rPr>
          <w:rFonts w:hint="default"/>
          <w:lang w:val="en-US"/>
        </w:rPr>
        <w:t>Min heap</w:t>
      </w:r>
    </w:p>
    <w:p>
      <w:pPr>
        <w:numPr>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numId w:val="0"/>
        </w:numPr>
        <w:spacing w:line="276" w:lineRule="auto"/>
        <w:jc w:val="both"/>
        <w:rPr>
          <w:rFonts w:hint="default"/>
          <w:lang w:val="en-US"/>
        </w:rPr>
      </w:pPr>
      <w:r>
        <w:rPr>
          <w:rFonts w:hint="default"/>
          <w:lang w:val="en-US"/>
        </w:rPr>
        <w:t>Heap is a datastructure it is a special form of binary tree.</w:t>
      </w:r>
    </w:p>
    <w:p>
      <w:pPr>
        <w:numPr>
          <w:numId w:val="0"/>
        </w:numPr>
        <w:spacing w:line="276" w:lineRule="auto"/>
        <w:jc w:val="both"/>
        <w:rPr>
          <w:rFonts w:hint="default"/>
          <w:lang w:val="en-US"/>
        </w:rPr>
      </w:pPr>
      <w:r>
        <w:rPr>
          <w:rFonts w:hint="default"/>
          <w:lang w:val="en-US"/>
        </w:rPr>
        <w:t>At the root of tree it has a min and max values</w:t>
      </w:r>
    </w:p>
    <w:p>
      <w:pPr>
        <w:numPr>
          <w:numId w:val="0"/>
        </w:numPr>
        <w:spacing w:line="276" w:lineRule="auto"/>
        <w:jc w:val="both"/>
        <w:rPr>
          <w:rFonts w:hint="default"/>
          <w:lang w:val="en-US"/>
        </w:rPr>
      </w:pPr>
      <w:r>
        <w:rPr>
          <w:rFonts w:hint="default"/>
          <w:lang w:val="en-US"/>
        </w:rPr>
        <w:t>Heap can be represents by the node object or within the array.</w:t>
      </w:r>
    </w:p>
    <w:p>
      <w:pPr>
        <w:numPr>
          <w:numId w:val="0"/>
        </w:numPr>
        <w:spacing w:line="276" w:lineRule="auto"/>
        <w:jc w:val="both"/>
        <w:rPr>
          <w:rFonts w:hint="default"/>
          <w:lang w:val="en-US"/>
        </w:rPr>
      </w:pPr>
      <w:r>
        <w:rPr>
          <w:rFonts w:hint="default"/>
          <w:lang w:val="en-US"/>
        </w:rPr>
        <w:t>The heapify algorithm takes randomly ordered array and gives structure of the heap.</w:t>
      </w:r>
    </w:p>
    <w:p>
      <w:pPr>
        <w:numPr>
          <w:numId w:val="0"/>
        </w:numPr>
        <w:spacing w:line="276" w:lineRule="auto"/>
        <w:jc w:val="both"/>
        <w:rPr>
          <w:rFonts w:hint="default"/>
          <w:lang w:val="en-US"/>
        </w:rPr>
      </w:pPr>
      <w:r>
        <w:rPr>
          <w:rFonts w:hint="default"/>
          <w:lang w:val="en-US"/>
        </w:rPr>
        <w:t>Heapify algorithm is also called as percolate down</w:t>
      </w:r>
    </w:p>
    <w:p>
      <w:pPr>
        <w:numPr>
          <w:numId w:val="0"/>
        </w:numPr>
        <w:spacing w:line="276" w:lineRule="auto"/>
        <w:jc w:val="both"/>
        <w:rPr>
          <w:rFonts w:hint="default"/>
          <w:lang w:val="en-US"/>
        </w:rPr>
      </w:pPr>
    </w:p>
    <w:p>
      <w:pPr>
        <w:numPr>
          <w:numId w:val="0"/>
        </w:numPr>
        <w:spacing w:line="276" w:lineRule="auto"/>
        <w:jc w:val="both"/>
        <w:rPr>
          <w:rFonts w:hint="default"/>
          <w:lang w:val="en-US"/>
        </w:rPr>
      </w:pPr>
      <w:r>
        <w:rPr>
          <w:rFonts w:hint="default"/>
          <w:lang w:val="en-US"/>
        </w:rPr>
        <w:t>What is heapify algorithem?</w:t>
      </w:r>
    </w:p>
    <w:p>
      <w:pPr>
        <w:numPr>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32"/>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32"/>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numId w:val="0"/>
        </w:numPr>
        <w:spacing w:line="276" w:lineRule="auto"/>
        <w:jc w:val="both"/>
        <w:rPr>
          <w:rFonts w:hint="default"/>
          <w:lang w:val="en-US"/>
        </w:rPr>
      </w:pPr>
    </w:p>
    <w:p>
      <w:pPr>
        <w:numPr>
          <w:numId w:val="0"/>
        </w:numPr>
        <w:spacing w:line="276" w:lineRule="auto"/>
        <w:jc w:val="both"/>
        <w:rPr>
          <w:rFonts w:hint="default"/>
          <w:lang w:val="en-US"/>
        </w:rPr>
      </w:pPr>
    </w:p>
    <w:p>
      <w:pPr>
        <w:numPr>
          <w:numId w:val="0"/>
        </w:numPr>
        <w:spacing w:line="276" w:lineRule="auto"/>
        <w:jc w:val="both"/>
        <w:rPr>
          <w:rFonts w:hint="default"/>
          <w:lang w:val="en-US"/>
        </w:rPr>
      </w:pPr>
      <w:r>
        <w:rPr>
          <w:sz w:val="22"/>
        </w:rPr>
        <mc:AlternateContent>
          <mc:Choice Requires="wpg">
            <w:drawing>
              <wp:anchor distT="0" distB="0" distL="114300" distR="114300" simplePos="0" relativeHeight="251659264"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59264;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OI0ZevVAAAACQEAAA8AAAAAAAAA&#10;AQAgAAAAIgAAAGRycy9kb3ducmV2LnhtbFBLAQIUABQAAAAIAIdO4kCVfd0wMQMAAAUHAAAOAAAA&#10;AAAAAAEAIAAAACQBAABkcnMvZTJvRG9jLnhtbFBLBQYAAAAABgAGAFkBAADH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Dqt+SR0wAAAAgBAAAPAAAAAAAAAAEAIAAAACIAAABkcnMv&#10;ZG93bnJldi54bWxQSwECFAAUAAAACACHTuJAFsD+VyUDAAD5BgAADgAAAAAAAAABACAAAAAiAQAA&#10;ZHJzL2Uyb0RvYy54bWxQSwUGAAAAAAYABgBZAQAAuQ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&#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hwueHVAAAABwEAAA8AAAAAAAAAAQAgAAAAIgAAAGRy&#10;cy9kb3ducmV2LnhtbFBLAQIUABQAAAAIAIdO4kDrtcP9QQIAAJEEAAAOAAAAAAAAAAEAIAAAACQB&#10;AABkcnMvZTJvRG9jLnhtbFBLBQYAAAAABgAGAFkBAADXBQ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ndderYAAAACAEAAA8AAAAAAAAAAQAgAAAA&#10;IgAAAGRycy9kb3ducmV2LnhtbFBLAQIUABQAAAAIAIdO4kAa1RwiRAIAAKcEAAAOAAAAAAAAAAEA&#10;IAAAACcBAABkcnMvZTJvRG9jLnhtbFBLBQYAAAAABgAGAFkBAADdBQ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ePKQdcAAAAJAQAADwAAAAAAAAABACAAAAAiAAAAZHJz&#10;L2Rvd25yZXYueG1sUEsBAhQAFAAAAAgAh07iQPMbiSQ+AgAApgQAAA4AAAAAAAAAAQAgAAAAJgEA&#10;AGRycy9lMm9Eb2MueG1sUEsFBgAAAAAGAAYAWQEAANYF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numId w:val="0"/>
        </w:numPr>
        <w:spacing w:line="276" w:lineRule="auto"/>
        <w:jc w:val="both"/>
        <w:rPr>
          <w:rFonts w:hint="default"/>
          <w:lang w:val="en-US"/>
        </w:rPr>
      </w:pPr>
    </w:p>
    <w:p>
      <w:pPr>
        <w:numPr>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numId w:val="0"/>
        </w:numPr>
        <w:spacing w:line="276" w:lineRule="auto"/>
        <w:jc w:val="both"/>
        <w:rPr>
          <w:rFonts w:hint="default"/>
          <w:lang w:val="en-US"/>
        </w:rPr>
      </w:pPr>
    </w:p>
    <w:p>
      <w:pPr>
        <w:numPr>
          <w:numId w:val="0"/>
        </w:numPr>
        <w:spacing w:line="276" w:lineRule="auto"/>
        <w:jc w:val="both"/>
        <w:rPr>
          <w:rFonts w:hint="default"/>
          <w:lang w:val="en-US"/>
        </w:rPr>
      </w:pPr>
    </w:p>
    <w:p>
      <w:pPr>
        <w:numPr>
          <w:numId w:val="0"/>
        </w:numPr>
        <w:spacing w:line="276" w:lineRule="auto"/>
        <w:jc w:val="both"/>
        <w:rPr>
          <w:rFonts w:hint="default"/>
          <w:lang w:val="en-US"/>
        </w:rPr>
      </w:pPr>
    </w:p>
    <w:p>
      <w:pPr>
        <w:numPr>
          <w:numId w:val="0"/>
        </w:numPr>
        <w:spacing w:line="276" w:lineRule="auto"/>
        <w:jc w:val="both"/>
        <w:rPr>
          <w:rFonts w:hint="default"/>
          <w:lang w:val="en-US"/>
        </w:rPr>
      </w:pPr>
    </w:p>
    <w:p>
      <w:pPr>
        <w:numPr>
          <w:numId w:val="0"/>
        </w:numPr>
        <w:spacing w:line="276" w:lineRule="auto"/>
        <w:jc w:val="both"/>
        <w:rPr>
          <w:rFonts w:hint="default"/>
          <w:lang w:val="en-US"/>
        </w:rPr>
      </w:pPr>
    </w:p>
    <w:p>
      <w:pPr>
        <w:numPr>
          <w:numId w:val="0"/>
        </w:numPr>
        <w:spacing w:line="276" w:lineRule="auto"/>
        <w:jc w:val="both"/>
        <w:rPr>
          <w:rFonts w:hint="default"/>
          <w:lang w:val="en-US"/>
        </w:rPr>
      </w:pPr>
    </w:p>
    <w:p>
      <w:pPr>
        <w:numPr>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numId w:val="0"/>
        </w:numPr>
        <w:spacing w:line="276" w:lineRule="auto"/>
        <w:jc w:val="both"/>
        <w:rPr>
          <w:rFonts w:hint="default"/>
          <w:lang w:val="en-US"/>
        </w:rPr>
      </w:pPr>
    </w:p>
    <w:p>
      <w:pPr>
        <w:numPr>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33"/>
        </w:numPr>
        <w:spacing w:line="276" w:lineRule="auto"/>
        <w:jc w:val="both"/>
        <w:rPr>
          <w:rFonts w:hint="default"/>
          <w:lang w:val="en-US"/>
        </w:rPr>
      </w:pPr>
      <w:r>
        <w:rPr>
          <w:rFonts w:hint="default"/>
          <w:lang w:val="en-US"/>
        </w:rPr>
        <w:t>Heap sorting uses to sort the array in O(nLogn) time</w:t>
      </w:r>
    </w:p>
    <w:p>
      <w:pPr>
        <w:numPr>
          <w:ilvl w:val="0"/>
          <w:numId w:val="33"/>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33"/>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numId w:val="0"/>
        </w:numPr>
        <w:spacing w:line="276" w:lineRule="auto"/>
        <w:jc w:val="both"/>
        <w:rPr>
          <w:rFonts w:hint="default"/>
          <w:lang w:val="en-US"/>
        </w:rPr>
      </w:pPr>
    </w:p>
    <w:p>
      <w:pPr>
        <w:numPr>
          <w:numId w:val="0"/>
        </w:numPr>
        <w:spacing w:line="276" w:lineRule="auto"/>
        <w:jc w:val="both"/>
        <w:rPr>
          <w:rFonts w:hint="default"/>
          <w:lang w:val="en-US"/>
        </w:rPr>
      </w:pPr>
      <w:r>
        <w:rPr>
          <w:rFonts w:hint="default"/>
          <w:lang w:val="en-US"/>
        </w:rPr>
        <w:t>Referances,</w:t>
      </w:r>
    </w:p>
    <w:p>
      <w:pPr>
        <w:numPr>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lang w:val="en-IN"/>
        </w:rPr>
      </w:pPr>
    </w:p>
    <w:p>
      <w:pPr>
        <w:rPr>
          <w:rFonts w:hint="default"/>
          <w:lang w:val="en-IN"/>
        </w:rPr>
      </w:pPr>
    </w:p>
    <w:p>
      <w:pPr>
        <w:rPr>
          <w:rFonts w:hint="default"/>
          <w:color w:val="202224"/>
          <w:sz w:val="24"/>
          <w:szCs w:val="24"/>
          <w:highlight w:val="white"/>
          <w:lang w:val="en-IN"/>
        </w:rPr>
      </w:pPr>
    </w:p>
    <w:p>
      <w:pPr>
        <w:rPr>
          <w:color w:val="202224"/>
          <w:sz w:val="24"/>
          <w:szCs w:val="24"/>
          <w:highlight w:val="white"/>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FDC49"/>
    <w:multiLevelType w:val="singleLevel"/>
    <w:tmpl w:val="89CFDC49"/>
    <w:lvl w:ilvl="0" w:tentative="0">
      <w:start w:val="1"/>
      <w:numFmt w:val="decimal"/>
      <w:suff w:val="space"/>
      <w:lvlText w:val="%1)"/>
      <w:lvlJc w:val="left"/>
    </w:lvl>
  </w:abstractNum>
  <w:abstractNum w:abstractNumId="1">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A2B82F74"/>
    <w:multiLevelType w:val="singleLevel"/>
    <w:tmpl w:val="A2B82F74"/>
    <w:lvl w:ilvl="0" w:tentative="0">
      <w:start w:val="1"/>
      <w:numFmt w:val="decimal"/>
      <w:suff w:val="space"/>
      <w:lvlText w:val="%1)"/>
      <w:lvlJc w:val="left"/>
    </w:lvl>
  </w:abstractNum>
  <w:abstractNum w:abstractNumId="3">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B8EA0D84"/>
    <w:multiLevelType w:val="singleLevel"/>
    <w:tmpl w:val="B8EA0D84"/>
    <w:lvl w:ilvl="0" w:tentative="0">
      <w:start w:val="1"/>
      <w:numFmt w:val="decimal"/>
      <w:suff w:val="space"/>
      <w:lvlText w:val="%1)"/>
      <w:lvlJc w:val="left"/>
    </w:lvl>
  </w:abstractNum>
  <w:abstractNum w:abstractNumId="5">
    <w:nsid w:val="BC156C41"/>
    <w:multiLevelType w:val="singleLevel"/>
    <w:tmpl w:val="BC156C41"/>
    <w:lvl w:ilvl="0" w:tentative="0">
      <w:start w:val="1"/>
      <w:numFmt w:val="decimal"/>
      <w:suff w:val="space"/>
      <w:lvlText w:val="%1)"/>
      <w:lvlJc w:val="left"/>
    </w:lvl>
  </w:abstractNum>
  <w:abstractNum w:abstractNumId="6">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FA16AE4E"/>
    <w:multiLevelType w:val="singleLevel"/>
    <w:tmpl w:val="FA16AE4E"/>
    <w:lvl w:ilvl="0" w:tentative="0">
      <w:start w:val="1"/>
      <w:numFmt w:val="decimal"/>
      <w:suff w:val="space"/>
      <w:lvlText w:val="%1)"/>
      <w:lvlJc w:val="left"/>
    </w:lvl>
  </w:abstractNum>
  <w:abstractNum w:abstractNumId="1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1F353934"/>
    <w:multiLevelType w:val="singleLevel"/>
    <w:tmpl w:val="1F353934"/>
    <w:lvl w:ilvl="0" w:tentative="0">
      <w:start w:val="1"/>
      <w:numFmt w:val="decimal"/>
      <w:suff w:val="space"/>
      <w:lvlText w:val="%1)"/>
      <w:lvlJc w:val="left"/>
    </w:lvl>
  </w:abstractNum>
  <w:abstractNum w:abstractNumId="15">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2F948442"/>
    <w:multiLevelType w:val="singleLevel"/>
    <w:tmpl w:val="2F948442"/>
    <w:lvl w:ilvl="0" w:tentative="0">
      <w:start w:val="1"/>
      <w:numFmt w:val="decimal"/>
      <w:suff w:val="space"/>
      <w:lvlText w:val="%1)"/>
      <w:lvlJc w:val="left"/>
    </w:lvl>
  </w:abstractNum>
  <w:abstractNum w:abstractNumId="19">
    <w:nsid w:val="3674E59B"/>
    <w:multiLevelType w:val="singleLevel"/>
    <w:tmpl w:val="3674E59B"/>
    <w:lvl w:ilvl="0" w:tentative="0">
      <w:start w:val="1"/>
      <w:numFmt w:val="decimal"/>
      <w:suff w:val="space"/>
      <w:lvlText w:val="%1)"/>
      <w:lvlJc w:val="left"/>
    </w:lvl>
  </w:abstractNum>
  <w:abstractNum w:abstractNumId="20">
    <w:nsid w:val="41B1FDCF"/>
    <w:multiLevelType w:val="singleLevel"/>
    <w:tmpl w:val="41B1FDCF"/>
    <w:lvl w:ilvl="0" w:tentative="0">
      <w:start w:val="1"/>
      <w:numFmt w:val="decimal"/>
      <w:suff w:val="space"/>
      <w:lvlText w:val="%1)"/>
      <w:lvlJc w:val="left"/>
    </w:lvl>
  </w:abstractNum>
  <w:abstractNum w:abstractNumId="21">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5E895263"/>
    <w:multiLevelType w:val="singleLevel"/>
    <w:tmpl w:val="5E895263"/>
    <w:lvl w:ilvl="0" w:tentative="0">
      <w:start w:val="1"/>
      <w:numFmt w:val="decimal"/>
      <w:suff w:val="space"/>
      <w:lvlText w:val="%1)"/>
      <w:lvlJc w:val="left"/>
    </w:lvl>
  </w:abstractNum>
  <w:abstractNum w:abstractNumId="26">
    <w:nsid w:val="6593FAEC"/>
    <w:multiLevelType w:val="singleLevel"/>
    <w:tmpl w:val="6593FAEC"/>
    <w:lvl w:ilvl="0" w:tentative="0">
      <w:start w:val="1"/>
      <w:numFmt w:val="decimal"/>
      <w:suff w:val="space"/>
      <w:lvlText w:val="%1."/>
      <w:lvlJc w:val="left"/>
    </w:lvl>
  </w:abstractNum>
  <w:abstractNum w:abstractNumId="27">
    <w:nsid w:val="665D4D00"/>
    <w:multiLevelType w:val="singleLevel"/>
    <w:tmpl w:val="665D4D00"/>
    <w:lvl w:ilvl="0" w:tentative="0">
      <w:start w:val="1"/>
      <w:numFmt w:val="decimal"/>
      <w:suff w:val="space"/>
      <w:lvlText w:val="%1)"/>
      <w:lvlJc w:val="left"/>
    </w:lvl>
  </w:abstractNum>
  <w:abstractNum w:abstractNumId="28">
    <w:nsid w:val="71BD3BC9"/>
    <w:multiLevelType w:val="singleLevel"/>
    <w:tmpl w:val="71BD3BC9"/>
    <w:lvl w:ilvl="0" w:tentative="0">
      <w:start w:val="1"/>
      <w:numFmt w:val="decimal"/>
      <w:suff w:val="space"/>
      <w:lvlText w:val="%1)"/>
      <w:lvlJc w:val="left"/>
    </w:lvl>
  </w:abstractNum>
  <w:abstractNum w:abstractNumId="29">
    <w:nsid w:val="71F10856"/>
    <w:multiLevelType w:val="singleLevel"/>
    <w:tmpl w:val="71F10856"/>
    <w:lvl w:ilvl="0" w:tentative="0">
      <w:start w:val="1"/>
      <w:numFmt w:val="decimal"/>
      <w:suff w:val="space"/>
      <w:lvlText w:val="%1)"/>
      <w:lvlJc w:val="left"/>
    </w:lvl>
  </w:abstractNum>
  <w:abstractNum w:abstractNumId="3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7B4DFF04"/>
    <w:multiLevelType w:val="singleLevel"/>
    <w:tmpl w:val="7B4DFF04"/>
    <w:lvl w:ilvl="0" w:tentative="0">
      <w:start w:val="1"/>
      <w:numFmt w:val="decimal"/>
      <w:suff w:val="space"/>
      <w:lvlText w:val="%1)"/>
      <w:lvlJc w:val="left"/>
    </w:lvl>
  </w:abstractNum>
  <w:num w:numId="1">
    <w:abstractNumId w:val="11"/>
  </w:num>
  <w:num w:numId="2">
    <w:abstractNumId w:val="0"/>
  </w:num>
  <w:num w:numId="3">
    <w:abstractNumId w:val="18"/>
  </w:num>
  <w:num w:numId="4">
    <w:abstractNumId w:val="4"/>
  </w:num>
  <w:num w:numId="5">
    <w:abstractNumId w:val="21"/>
  </w:num>
  <w:num w:numId="6">
    <w:abstractNumId w:val="8"/>
  </w:num>
  <w:num w:numId="7">
    <w:abstractNumId w:val="23"/>
  </w:num>
  <w:num w:numId="8">
    <w:abstractNumId w:val="6"/>
  </w:num>
  <w:num w:numId="9">
    <w:abstractNumId w:val="3"/>
  </w:num>
  <w:num w:numId="10">
    <w:abstractNumId w:val="13"/>
  </w:num>
  <w:num w:numId="11">
    <w:abstractNumId w:val="16"/>
  </w:num>
  <w:num w:numId="12">
    <w:abstractNumId w:val="30"/>
  </w:num>
  <w:num w:numId="13">
    <w:abstractNumId w:val="12"/>
  </w:num>
  <w:num w:numId="14">
    <w:abstractNumId w:val="1"/>
  </w:num>
  <w:num w:numId="15">
    <w:abstractNumId w:val="17"/>
  </w:num>
  <w:num w:numId="16">
    <w:abstractNumId w:val="24"/>
  </w:num>
  <w:num w:numId="17">
    <w:abstractNumId w:val="7"/>
  </w:num>
  <w:num w:numId="18">
    <w:abstractNumId w:val="22"/>
  </w:num>
  <w:num w:numId="19">
    <w:abstractNumId w:val="9"/>
  </w:num>
  <w:num w:numId="20">
    <w:abstractNumId w:val="27"/>
  </w:num>
  <w:num w:numId="21">
    <w:abstractNumId w:val="14"/>
  </w:num>
  <w:num w:numId="22">
    <w:abstractNumId w:val="5"/>
  </w:num>
  <w:num w:numId="23">
    <w:abstractNumId w:val="2"/>
  </w:num>
  <w:num w:numId="24">
    <w:abstractNumId w:val="15"/>
  </w:num>
  <w:num w:numId="25">
    <w:abstractNumId w:val="20"/>
  </w:num>
  <w:num w:numId="26">
    <w:abstractNumId w:val="19"/>
  </w:num>
  <w:num w:numId="27">
    <w:abstractNumId w:val="26"/>
  </w:num>
  <w:num w:numId="28">
    <w:abstractNumId w:val="31"/>
  </w:num>
  <w:num w:numId="29">
    <w:abstractNumId w:val="28"/>
  </w:num>
  <w:num w:numId="30">
    <w:abstractNumId w:val="10"/>
  </w:num>
  <w:num w:numId="31">
    <w:abstractNumId w:val="32"/>
  </w:num>
  <w:num w:numId="32">
    <w:abstractNumId w:val="2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905282"/>
    <w:rsid w:val="00984841"/>
    <w:rsid w:val="01347C2F"/>
    <w:rsid w:val="01874D6C"/>
    <w:rsid w:val="02337D11"/>
    <w:rsid w:val="02836333"/>
    <w:rsid w:val="02A5288E"/>
    <w:rsid w:val="02B96468"/>
    <w:rsid w:val="02BE2368"/>
    <w:rsid w:val="02D43D06"/>
    <w:rsid w:val="02E66B31"/>
    <w:rsid w:val="02EB05EB"/>
    <w:rsid w:val="02EC69E6"/>
    <w:rsid w:val="030A6CC4"/>
    <w:rsid w:val="031B62B7"/>
    <w:rsid w:val="032E0F90"/>
    <w:rsid w:val="035C2502"/>
    <w:rsid w:val="03600D18"/>
    <w:rsid w:val="03841A61"/>
    <w:rsid w:val="03A63A30"/>
    <w:rsid w:val="03FB2BEF"/>
    <w:rsid w:val="042F126F"/>
    <w:rsid w:val="04F96FF0"/>
    <w:rsid w:val="050530E8"/>
    <w:rsid w:val="054D1EE7"/>
    <w:rsid w:val="057F3E7B"/>
    <w:rsid w:val="058218B8"/>
    <w:rsid w:val="059B00A7"/>
    <w:rsid w:val="06307A6A"/>
    <w:rsid w:val="06CD1A54"/>
    <w:rsid w:val="06DC28B9"/>
    <w:rsid w:val="07161BE8"/>
    <w:rsid w:val="0724643B"/>
    <w:rsid w:val="07636A29"/>
    <w:rsid w:val="0769576C"/>
    <w:rsid w:val="07A116DA"/>
    <w:rsid w:val="07A77D00"/>
    <w:rsid w:val="07E41A7D"/>
    <w:rsid w:val="080C5E21"/>
    <w:rsid w:val="0841638B"/>
    <w:rsid w:val="08705B96"/>
    <w:rsid w:val="08D830BA"/>
    <w:rsid w:val="09842543"/>
    <w:rsid w:val="099E3CC2"/>
    <w:rsid w:val="09A426F2"/>
    <w:rsid w:val="09E52FE7"/>
    <w:rsid w:val="0A0C3321"/>
    <w:rsid w:val="0A60366D"/>
    <w:rsid w:val="0AEE2CDA"/>
    <w:rsid w:val="0B0E202D"/>
    <w:rsid w:val="0B12527D"/>
    <w:rsid w:val="0B1712B1"/>
    <w:rsid w:val="0B183F48"/>
    <w:rsid w:val="0B1D33A2"/>
    <w:rsid w:val="0B252A67"/>
    <w:rsid w:val="0B545780"/>
    <w:rsid w:val="0BCA61AC"/>
    <w:rsid w:val="0BF33191"/>
    <w:rsid w:val="0C430B50"/>
    <w:rsid w:val="0CC05462"/>
    <w:rsid w:val="0CCA1C47"/>
    <w:rsid w:val="0CDE3761"/>
    <w:rsid w:val="0CE826A4"/>
    <w:rsid w:val="0CF81622"/>
    <w:rsid w:val="0D1C5FB0"/>
    <w:rsid w:val="0D3D7AFE"/>
    <w:rsid w:val="0D484B7A"/>
    <w:rsid w:val="0D4C7ED9"/>
    <w:rsid w:val="0D62701D"/>
    <w:rsid w:val="0D6D1047"/>
    <w:rsid w:val="0D7405B2"/>
    <w:rsid w:val="0D9E78B4"/>
    <w:rsid w:val="0DBA3094"/>
    <w:rsid w:val="0DE73AE0"/>
    <w:rsid w:val="0DEB5944"/>
    <w:rsid w:val="0DF90A24"/>
    <w:rsid w:val="0E902770"/>
    <w:rsid w:val="0E9B2EC6"/>
    <w:rsid w:val="0F753717"/>
    <w:rsid w:val="0F754DE2"/>
    <w:rsid w:val="0FA94062"/>
    <w:rsid w:val="0FAA030F"/>
    <w:rsid w:val="10104026"/>
    <w:rsid w:val="10172A7B"/>
    <w:rsid w:val="10532BBC"/>
    <w:rsid w:val="10534F50"/>
    <w:rsid w:val="10725F7E"/>
    <w:rsid w:val="10A65097"/>
    <w:rsid w:val="10FD0632"/>
    <w:rsid w:val="11094332"/>
    <w:rsid w:val="11425D5A"/>
    <w:rsid w:val="11830CAC"/>
    <w:rsid w:val="11D245BD"/>
    <w:rsid w:val="12EC7D9D"/>
    <w:rsid w:val="13023456"/>
    <w:rsid w:val="131071DC"/>
    <w:rsid w:val="13483E9A"/>
    <w:rsid w:val="14020F73"/>
    <w:rsid w:val="141B23B3"/>
    <w:rsid w:val="143B2A33"/>
    <w:rsid w:val="14B01878"/>
    <w:rsid w:val="14B22D17"/>
    <w:rsid w:val="14F34722"/>
    <w:rsid w:val="151E05EE"/>
    <w:rsid w:val="152D6D9A"/>
    <w:rsid w:val="154B0693"/>
    <w:rsid w:val="154E1128"/>
    <w:rsid w:val="155B515D"/>
    <w:rsid w:val="156F571F"/>
    <w:rsid w:val="15A5462A"/>
    <w:rsid w:val="15B11221"/>
    <w:rsid w:val="15EC64DD"/>
    <w:rsid w:val="15EE05F4"/>
    <w:rsid w:val="16490368"/>
    <w:rsid w:val="16557E32"/>
    <w:rsid w:val="16A1333B"/>
    <w:rsid w:val="16F72C63"/>
    <w:rsid w:val="17960A8A"/>
    <w:rsid w:val="179D4418"/>
    <w:rsid w:val="17B77E97"/>
    <w:rsid w:val="182D3DF1"/>
    <w:rsid w:val="18622CA6"/>
    <w:rsid w:val="188505C3"/>
    <w:rsid w:val="196602A0"/>
    <w:rsid w:val="197639DB"/>
    <w:rsid w:val="19B830AF"/>
    <w:rsid w:val="19CD24B9"/>
    <w:rsid w:val="19FE306A"/>
    <w:rsid w:val="1A001FE9"/>
    <w:rsid w:val="1A0C7C04"/>
    <w:rsid w:val="1A1070E1"/>
    <w:rsid w:val="1A1F368A"/>
    <w:rsid w:val="1A203866"/>
    <w:rsid w:val="1A2E24E3"/>
    <w:rsid w:val="1A3A3318"/>
    <w:rsid w:val="1A7B1AF2"/>
    <w:rsid w:val="1AB65FDA"/>
    <w:rsid w:val="1B312BC4"/>
    <w:rsid w:val="1B394DCB"/>
    <w:rsid w:val="1B486183"/>
    <w:rsid w:val="1BA83EDB"/>
    <w:rsid w:val="1BE159EF"/>
    <w:rsid w:val="1CBF5FD1"/>
    <w:rsid w:val="1CEB310A"/>
    <w:rsid w:val="1D3B0C04"/>
    <w:rsid w:val="1D4B2105"/>
    <w:rsid w:val="1DDC6D87"/>
    <w:rsid w:val="1DF779ED"/>
    <w:rsid w:val="1E480248"/>
    <w:rsid w:val="1E5E31B5"/>
    <w:rsid w:val="1EC275E8"/>
    <w:rsid w:val="1ED02718"/>
    <w:rsid w:val="1F15637C"/>
    <w:rsid w:val="1F1A7A1E"/>
    <w:rsid w:val="1F2B4E33"/>
    <w:rsid w:val="1F340712"/>
    <w:rsid w:val="1F443C53"/>
    <w:rsid w:val="1F8453C0"/>
    <w:rsid w:val="20754975"/>
    <w:rsid w:val="211641D5"/>
    <w:rsid w:val="212F0ECA"/>
    <w:rsid w:val="214538FE"/>
    <w:rsid w:val="21521B0A"/>
    <w:rsid w:val="216646FC"/>
    <w:rsid w:val="218F3BCC"/>
    <w:rsid w:val="21CE05C3"/>
    <w:rsid w:val="21DB776F"/>
    <w:rsid w:val="21F4671D"/>
    <w:rsid w:val="222A0F83"/>
    <w:rsid w:val="225B79B1"/>
    <w:rsid w:val="22A23A3B"/>
    <w:rsid w:val="22B875E0"/>
    <w:rsid w:val="22CE7B7E"/>
    <w:rsid w:val="22E03145"/>
    <w:rsid w:val="22E1130C"/>
    <w:rsid w:val="22F35A76"/>
    <w:rsid w:val="23476D20"/>
    <w:rsid w:val="23DC309A"/>
    <w:rsid w:val="244B295E"/>
    <w:rsid w:val="249B37C8"/>
    <w:rsid w:val="24B32360"/>
    <w:rsid w:val="251315B0"/>
    <w:rsid w:val="264019FD"/>
    <w:rsid w:val="265F65BF"/>
    <w:rsid w:val="268D2393"/>
    <w:rsid w:val="26D11B7C"/>
    <w:rsid w:val="27090EBD"/>
    <w:rsid w:val="274A6DDF"/>
    <w:rsid w:val="275A3E98"/>
    <w:rsid w:val="27606603"/>
    <w:rsid w:val="2774632E"/>
    <w:rsid w:val="279D5107"/>
    <w:rsid w:val="27B240EF"/>
    <w:rsid w:val="27EC0C1C"/>
    <w:rsid w:val="28572556"/>
    <w:rsid w:val="289204B6"/>
    <w:rsid w:val="2899058D"/>
    <w:rsid w:val="293E7432"/>
    <w:rsid w:val="294044EB"/>
    <w:rsid w:val="29513011"/>
    <w:rsid w:val="29991983"/>
    <w:rsid w:val="29A8516A"/>
    <w:rsid w:val="29C72867"/>
    <w:rsid w:val="2A9109D6"/>
    <w:rsid w:val="2AA44A58"/>
    <w:rsid w:val="2AD03059"/>
    <w:rsid w:val="2AEE464B"/>
    <w:rsid w:val="2B09075D"/>
    <w:rsid w:val="2B560221"/>
    <w:rsid w:val="2B71799E"/>
    <w:rsid w:val="2B75442B"/>
    <w:rsid w:val="2BAE3DA5"/>
    <w:rsid w:val="2BFC5173"/>
    <w:rsid w:val="2C55255D"/>
    <w:rsid w:val="2C8B09F1"/>
    <w:rsid w:val="2C9451FD"/>
    <w:rsid w:val="2CC51C1D"/>
    <w:rsid w:val="2D4204F2"/>
    <w:rsid w:val="2DF17EC4"/>
    <w:rsid w:val="2E650B70"/>
    <w:rsid w:val="2F0924D5"/>
    <w:rsid w:val="2F3842C0"/>
    <w:rsid w:val="2F8E1B92"/>
    <w:rsid w:val="308A5E4C"/>
    <w:rsid w:val="3099285D"/>
    <w:rsid w:val="309E09DB"/>
    <w:rsid w:val="30C64EDF"/>
    <w:rsid w:val="30F40A32"/>
    <w:rsid w:val="31104BF6"/>
    <w:rsid w:val="31282DCB"/>
    <w:rsid w:val="315B0A0A"/>
    <w:rsid w:val="31844D10"/>
    <w:rsid w:val="31D011CA"/>
    <w:rsid w:val="31D50A1A"/>
    <w:rsid w:val="32036508"/>
    <w:rsid w:val="322A6129"/>
    <w:rsid w:val="32EF014D"/>
    <w:rsid w:val="330C01AA"/>
    <w:rsid w:val="33494A6C"/>
    <w:rsid w:val="337F731D"/>
    <w:rsid w:val="33A77994"/>
    <w:rsid w:val="33F5572E"/>
    <w:rsid w:val="34285B24"/>
    <w:rsid w:val="34334AD3"/>
    <w:rsid w:val="3451458D"/>
    <w:rsid w:val="358142E1"/>
    <w:rsid w:val="358430AA"/>
    <w:rsid w:val="35B9474D"/>
    <w:rsid w:val="3608745A"/>
    <w:rsid w:val="36211684"/>
    <w:rsid w:val="36225C4D"/>
    <w:rsid w:val="36226699"/>
    <w:rsid w:val="36614AE9"/>
    <w:rsid w:val="36E757B0"/>
    <w:rsid w:val="36FB1656"/>
    <w:rsid w:val="37022F00"/>
    <w:rsid w:val="373C295B"/>
    <w:rsid w:val="37E87464"/>
    <w:rsid w:val="38206C76"/>
    <w:rsid w:val="386B49E1"/>
    <w:rsid w:val="38A4662B"/>
    <w:rsid w:val="38DF7861"/>
    <w:rsid w:val="38E86458"/>
    <w:rsid w:val="393B7072"/>
    <w:rsid w:val="39F63EE0"/>
    <w:rsid w:val="3A3D15E5"/>
    <w:rsid w:val="3A605730"/>
    <w:rsid w:val="3BB77E7B"/>
    <w:rsid w:val="3C326740"/>
    <w:rsid w:val="3C6E3D81"/>
    <w:rsid w:val="3CAF79B9"/>
    <w:rsid w:val="3CCA2A44"/>
    <w:rsid w:val="3CE724D6"/>
    <w:rsid w:val="3CFA52B4"/>
    <w:rsid w:val="3D3A5E86"/>
    <w:rsid w:val="3D905786"/>
    <w:rsid w:val="3DE8490B"/>
    <w:rsid w:val="3E021400"/>
    <w:rsid w:val="3EA57332"/>
    <w:rsid w:val="3EF2772D"/>
    <w:rsid w:val="3F843BCC"/>
    <w:rsid w:val="3F993223"/>
    <w:rsid w:val="3FBB0422"/>
    <w:rsid w:val="3FCF6D3B"/>
    <w:rsid w:val="40B33D1D"/>
    <w:rsid w:val="40F7192E"/>
    <w:rsid w:val="410F5C8F"/>
    <w:rsid w:val="415B3C6B"/>
    <w:rsid w:val="423A15EB"/>
    <w:rsid w:val="4254662F"/>
    <w:rsid w:val="426A4B20"/>
    <w:rsid w:val="42794844"/>
    <w:rsid w:val="4280721C"/>
    <w:rsid w:val="429C278D"/>
    <w:rsid w:val="42C40207"/>
    <w:rsid w:val="42D45294"/>
    <w:rsid w:val="42DB3BC6"/>
    <w:rsid w:val="43276D5A"/>
    <w:rsid w:val="43545BF4"/>
    <w:rsid w:val="43891ADB"/>
    <w:rsid w:val="43D33DE5"/>
    <w:rsid w:val="43D77690"/>
    <w:rsid w:val="43F63E47"/>
    <w:rsid w:val="4416656F"/>
    <w:rsid w:val="442B201A"/>
    <w:rsid w:val="44615A3C"/>
    <w:rsid w:val="44A07C23"/>
    <w:rsid w:val="44DA759D"/>
    <w:rsid w:val="45010FCD"/>
    <w:rsid w:val="450F131C"/>
    <w:rsid w:val="45280C05"/>
    <w:rsid w:val="457A4164"/>
    <w:rsid w:val="45FA25CD"/>
    <w:rsid w:val="46312AD7"/>
    <w:rsid w:val="46773B8D"/>
    <w:rsid w:val="46D21C8C"/>
    <w:rsid w:val="46E73747"/>
    <w:rsid w:val="47470357"/>
    <w:rsid w:val="47A97903"/>
    <w:rsid w:val="47E4669B"/>
    <w:rsid w:val="48142DC6"/>
    <w:rsid w:val="48523BF2"/>
    <w:rsid w:val="48592C5C"/>
    <w:rsid w:val="487D3246"/>
    <w:rsid w:val="48830928"/>
    <w:rsid w:val="48EC49EB"/>
    <w:rsid w:val="49E356DC"/>
    <w:rsid w:val="4A14199F"/>
    <w:rsid w:val="4A39072D"/>
    <w:rsid w:val="4A54799B"/>
    <w:rsid w:val="4A761B16"/>
    <w:rsid w:val="4ADE3F47"/>
    <w:rsid w:val="4AE01A9F"/>
    <w:rsid w:val="4B054C48"/>
    <w:rsid w:val="4B7D6ED4"/>
    <w:rsid w:val="4B893ACB"/>
    <w:rsid w:val="4B923002"/>
    <w:rsid w:val="4BCF3098"/>
    <w:rsid w:val="4C1704D4"/>
    <w:rsid w:val="4C9202CE"/>
    <w:rsid w:val="4C976AC6"/>
    <w:rsid w:val="4CC41C4C"/>
    <w:rsid w:val="4D275704"/>
    <w:rsid w:val="4D4B0977"/>
    <w:rsid w:val="4D693F63"/>
    <w:rsid w:val="4D7E6575"/>
    <w:rsid w:val="4DCE3E0D"/>
    <w:rsid w:val="4E020BB7"/>
    <w:rsid w:val="4E4C762D"/>
    <w:rsid w:val="4E4D7031"/>
    <w:rsid w:val="4E973AEC"/>
    <w:rsid w:val="4F0017D3"/>
    <w:rsid w:val="4F0E056F"/>
    <w:rsid w:val="4F1049DB"/>
    <w:rsid w:val="4F2571F1"/>
    <w:rsid w:val="4F3A3314"/>
    <w:rsid w:val="4F7E4087"/>
    <w:rsid w:val="4FA47125"/>
    <w:rsid w:val="502838B2"/>
    <w:rsid w:val="50346F06"/>
    <w:rsid w:val="50784140"/>
    <w:rsid w:val="509C063B"/>
    <w:rsid w:val="50A75937"/>
    <w:rsid w:val="511E04F1"/>
    <w:rsid w:val="514F1738"/>
    <w:rsid w:val="518A4708"/>
    <w:rsid w:val="51D97DF8"/>
    <w:rsid w:val="51F31FFB"/>
    <w:rsid w:val="52BD163A"/>
    <w:rsid w:val="53210759"/>
    <w:rsid w:val="533F6CB7"/>
    <w:rsid w:val="53530C46"/>
    <w:rsid w:val="53654ED8"/>
    <w:rsid w:val="53D57758"/>
    <w:rsid w:val="53FF0DCE"/>
    <w:rsid w:val="5406215C"/>
    <w:rsid w:val="54A23729"/>
    <w:rsid w:val="54BE3C53"/>
    <w:rsid w:val="54EB17C9"/>
    <w:rsid w:val="55375DD1"/>
    <w:rsid w:val="5579695E"/>
    <w:rsid w:val="55EE28DB"/>
    <w:rsid w:val="56612102"/>
    <w:rsid w:val="56731CF1"/>
    <w:rsid w:val="568326FE"/>
    <w:rsid w:val="56B36F95"/>
    <w:rsid w:val="570C7541"/>
    <w:rsid w:val="57E2676B"/>
    <w:rsid w:val="58EB7B01"/>
    <w:rsid w:val="58FD6579"/>
    <w:rsid w:val="590950AA"/>
    <w:rsid w:val="59336D7A"/>
    <w:rsid w:val="59477E57"/>
    <w:rsid w:val="594D4AB9"/>
    <w:rsid w:val="59875742"/>
    <w:rsid w:val="59A5108F"/>
    <w:rsid w:val="59B843A4"/>
    <w:rsid w:val="59E960E1"/>
    <w:rsid w:val="5A1E1882"/>
    <w:rsid w:val="5A6133E5"/>
    <w:rsid w:val="5A644DFE"/>
    <w:rsid w:val="5BF30EE6"/>
    <w:rsid w:val="5C063EDE"/>
    <w:rsid w:val="5CD8488B"/>
    <w:rsid w:val="5D416A73"/>
    <w:rsid w:val="5D4A5AD1"/>
    <w:rsid w:val="5D541CF7"/>
    <w:rsid w:val="5D933F1B"/>
    <w:rsid w:val="5DE03415"/>
    <w:rsid w:val="5DE70250"/>
    <w:rsid w:val="5E1D5B3E"/>
    <w:rsid w:val="5E1E459A"/>
    <w:rsid w:val="5E6B6EE8"/>
    <w:rsid w:val="5F257E6D"/>
    <w:rsid w:val="5F317E9F"/>
    <w:rsid w:val="5F336B88"/>
    <w:rsid w:val="5F383F3E"/>
    <w:rsid w:val="5F8C5E7E"/>
    <w:rsid w:val="5FAB70B0"/>
    <w:rsid w:val="5FB474C0"/>
    <w:rsid w:val="5FCA2C90"/>
    <w:rsid w:val="5FDB4597"/>
    <w:rsid w:val="5FE1097A"/>
    <w:rsid w:val="5FF90DC7"/>
    <w:rsid w:val="607D013A"/>
    <w:rsid w:val="60DF6275"/>
    <w:rsid w:val="610B00E7"/>
    <w:rsid w:val="613C673C"/>
    <w:rsid w:val="615D17EC"/>
    <w:rsid w:val="61A33D0D"/>
    <w:rsid w:val="61C63EC0"/>
    <w:rsid w:val="625B6A9B"/>
    <w:rsid w:val="625B7CF7"/>
    <w:rsid w:val="62691A2C"/>
    <w:rsid w:val="627B7EEC"/>
    <w:rsid w:val="62BA7F46"/>
    <w:rsid w:val="62DF26A5"/>
    <w:rsid w:val="62E23E4F"/>
    <w:rsid w:val="631E45D7"/>
    <w:rsid w:val="63222715"/>
    <w:rsid w:val="63247F09"/>
    <w:rsid w:val="63AD5074"/>
    <w:rsid w:val="644C1DC6"/>
    <w:rsid w:val="646F1658"/>
    <w:rsid w:val="6474426F"/>
    <w:rsid w:val="6488096B"/>
    <w:rsid w:val="650C196B"/>
    <w:rsid w:val="652F28DA"/>
    <w:rsid w:val="656B5435"/>
    <w:rsid w:val="659C1D7E"/>
    <w:rsid w:val="65B137CE"/>
    <w:rsid w:val="65BF2113"/>
    <w:rsid w:val="65F70FA9"/>
    <w:rsid w:val="663F2CBA"/>
    <w:rsid w:val="67421F2D"/>
    <w:rsid w:val="67514E20"/>
    <w:rsid w:val="67840CA7"/>
    <w:rsid w:val="67851681"/>
    <w:rsid w:val="67D0240D"/>
    <w:rsid w:val="67F32B5E"/>
    <w:rsid w:val="680C5830"/>
    <w:rsid w:val="684E67B2"/>
    <w:rsid w:val="685059F2"/>
    <w:rsid w:val="68605D43"/>
    <w:rsid w:val="689C2C37"/>
    <w:rsid w:val="68B63CF9"/>
    <w:rsid w:val="68B82285"/>
    <w:rsid w:val="68C70A76"/>
    <w:rsid w:val="6922138F"/>
    <w:rsid w:val="69874E83"/>
    <w:rsid w:val="698962DF"/>
    <w:rsid w:val="6A2208A8"/>
    <w:rsid w:val="6A2F7CA1"/>
    <w:rsid w:val="6AC47B33"/>
    <w:rsid w:val="6AEA4E46"/>
    <w:rsid w:val="6B0354A8"/>
    <w:rsid w:val="6B2563EB"/>
    <w:rsid w:val="6B477A2A"/>
    <w:rsid w:val="6B4A61F5"/>
    <w:rsid w:val="6B61461B"/>
    <w:rsid w:val="6B971A91"/>
    <w:rsid w:val="6BCB3841"/>
    <w:rsid w:val="6C0D135D"/>
    <w:rsid w:val="6C354F35"/>
    <w:rsid w:val="6D033B1D"/>
    <w:rsid w:val="6D0C44C1"/>
    <w:rsid w:val="6D2802F4"/>
    <w:rsid w:val="6E4E4931"/>
    <w:rsid w:val="6EF361B2"/>
    <w:rsid w:val="6EF415C9"/>
    <w:rsid w:val="6F2474E3"/>
    <w:rsid w:val="6F397DA6"/>
    <w:rsid w:val="6F7C1C1D"/>
    <w:rsid w:val="6FB24AEE"/>
    <w:rsid w:val="6FF30CFB"/>
    <w:rsid w:val="702A64CF"/>
    <w:rsid w:val="70495453"/>
    <w:rsid w:val="70A9472D"/>
    <w:rsid w:val="710E0CDE"/>
    <w:rsid w:val="71341DDA"/>
    <w:rsid w:val="71545283"/>
    <w:rsid w:val="71AE7CFF"/>
    <w:rsid w:val="71E2478D"/>
    <w:rsid w:val="720B57C9"/>
    <w:rsid w:val="724568E1"/>
    <w:rsid w:val="728D3298"/>
    <w:rsid w:val="72C61087"/>
    <w:rsid w:val="73183EE8"/>
    <w:rsid w:val="732E2380"/>
    <w:rsid w:val="734750B6"/>
    <w:rsid w:val="735D0C69"/>
    <w:rsid w:val="73A17D44"/>
    <w:rsid w:val="73B11689"/>
    <w:rsid w:val="73E42E06"/>
    <w:rsid w:val="73EE3C9F"/>
    <w:rsid w:val="749809E1"/>
    <w:rsid w:val="753C76BA"/>
    <w:rsid w:val="75741E68"/>
    <w:rsid w:val="75840533"/>
    <w:rsid w:val="758A5CF7"/>
    <w:rsid w:val="75C70680"/>
    <w:rsid w:val="75CA1ADA"/>
    <w:rsid w:val="75F16A04"/>
    <w:rsid w:val="75FC45CA"/>
    <w:rsid w:val="762E175A"/>
    <w:rsid w:val="763508E5"/>
    <w:rsid w:val="7639240E"/>
    <w:rsid w:val="765B7C8E"/>
    <w:rsid w:val="766F5749"/>
    <w:rsid w:val="769C67B2"/>
    <w:rsid w:val="775F30A6"/>
    <w:rsid w:val="779E71C5"/>
    <w:rsid w:val="77D51B11"/>
    <w:rsid w:val="77E45C34"/>
    <w:rsid w:val="77E872FF"/>
    <w:rsid w:val="77F77ACE"/>
    <w:rsid w:val="785C470B"/>
    <w:rsid w:val="78641490"/>
    <w:rsid w:val="78BC0A01"/>
    <w:rsid w:val="78F32400"/>
    <w:rsid w:val="79084EE8"/>
    <w:rsid w:val="791D0029"/>
    <w:rsid w:val="794B1BA1"/>
    <w:rsid w:val="79621333"/>
    <w:rsid w:val="796C624D"/>
    <w:rsid w:val="79940DF1"/>
    <w:rsid w:val="79A12589"/>
    <w:rsid w:val="79A33674"/>
    <w:rsid w:val="79D3446D"/>
    <w:rsid w:val="7A05061A"/>
    <w:rsid w:val="7A0D18FC"/>
    <w:rsid w:val="7A0E7443"/>
    <w:rsid w:val="7A2A1641"/>
    <w:rsid w:val="7A325DCC"/>
    <w:rsid w:val="7A9643C8"/>
    <w:rsid w:val="7A9E26DE"/>
    <w:rsid w:val="7ABC1E81"/>
    <w:rsid w:val="7AC52BAB"/>
    <w:rsid w:val="7ADE5D60"/>
    <w:rsid w:val="7B3330BB"/>
    <w:rsid w:val="7CCC634A"/>
    <w:rsid w:val="7CD6006E"/>
    <w:rsid w:val="7D336427"/>
    <w:rsid w:val="7D474AC8"/>
    <w:rsid w:val="7D5F1ECE"/>
    <w:rsid w:val="7D801FCC"/>
    <w:rsid w:val="7DE40942"/>
    <w:rsid w:val="7DEF37C6"/>
    <w:rsid w:val="7DF0037F"/>
    <w:rsid w:val="7DF54524"/>
    <w:rsid w:val="7E04598F"/>
    <w:rsid w:val="7E9F3688"/>
    <w:rsid w:val="7EA76A12"/>
    <w:rsid w:val="7EE03426"/>
    <w:rsid w:val="7EF1105C"/>
    <w:rsid w:val="7F4C091A"/>
    <w:rsid w:val="7F4D0390"/>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7">
    <w:name w:val="Title"/>
    <w:basedOn w:val="1"/>
    <w:next w:val="1"/>
    <w:qFormat/>
    <w:uiPriority w:val="0"/>
    <w:pPr>
      <w:keepNext/>
      <w:keepLines/>
      <w:pageBreakBefore w:val="0"/>
      <w:spacing w:before="0" w:after="60"/>
    </w:pPr>
    <w:rPr>
      <w:sz w:val="52"/>
      <w:szCs w:val="52"/>
    </w:rPr>
  </w:style>
  <w:style w:type="table" w:customStyle="1" w:styleId="18">
    <w:name w:val="Table Normal1"/>
    <w:qFormat/>
    <w:uiPriority w:val="0"/>
  </w:style>
  <w:style w:type="table" w:customStyle="1" w:styleId="19">
    <w:name w:val="_Style 10"/>
    <w:basedOn w:val="18"/>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124</Pages>
  <Words>15310</Words>
  <Characters>77823</Characters>
  <TotalTime>1</TotalTime>
  <ScaleCrop>false</ScaleCrop>
  <LinksUpToDate>false</LinksUpToDate>
  <CharactersWithSpaces>96453</CharactersWithSpaces>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2022-12-05T10:17:29Z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1701FC16BAF24A12A390C317DAF950F3</vt:lpwstr>
  </property>
</Properties>
</file>