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5"/>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2"/>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5"/>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5"/>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tl w:val="0"/>
        </w:rPr>
      </w:pPr>
      <w:r>
        <w:rPr>
          <w:b/>
          <w:rtl w:val="0"/>
        </w:rPr>
        <w:t>Go function closure</w:t>
      </w:r>
    </w:p>
    <w:p>
      <w:pPr>
        <w:numPr>
          <w:ilvl w:val="0"/>
          <w:numId w:val="6"/>
        </w:numPr>
        <w:ind w:left="420" w:leftChars="0" w:hanging="420" w:firstLineChars="0"/>
        <w:rPr>
          <w:rFonts w:hint="default"/>
          <w:b w:val="0"/>
          <w:bCs/>
          <w:rtl w:val="0"/>
        </w:rPr>
      </w:pPr>
      <w:r>
        <w:rPr>
          <w:rFonts w:hint="default"/>
          <w:b w:val="0"/>
          <w:bCs/>
          <w:rtl w:val="0"/>
        </w:rPr>
        <w:t>A closure in Go is a function that refers to variables from its surrounding</w:t>
      </w:r>
      <w:r>
        <w:rPr>
          <w:rFonts w:hint="default"/>
          <w:b w:val="0"/>
          <w:bCs/>
          <w:rtl w:val="0"/>
          <w:lang w:val="en-IN"/>
        </w:rPr>
        <w:t xml:space="preserve"> outside of the</w:t>
      </w:r>
      <w:r>
        <w:rPr>
          <w:rFonts w:hint="default"/>
          <w:b w:val="0"/>
          <w:bCs/>
          <w:rtl w:val="0"/>
        </w:rPr>
        <w:t xml:space="preserve"> scope. </w:t>
      </w:r>
    </w:p>
    <w:p>
      <w:pPr>
        <w:numPr>
          <w:ilvl w:val="0"/>
          <w:numId w:val="6"/>
        </w:numPr>
        <w:ind w:left="420" w:leftChars="0" w:hanging="420" w:firstLineChars="0"/>
        <w:rPr>
          <w:rFonts w:hint="default"/>
          <w:b w:val="0"/>
          <w:bCs/>
          <w:rtl w:val="0"/>
        </w:rPr>
      </w:pPr>
      <w:r>
        <w:rPr>
          <w:rFonts w:hint="default"/>
          <w:b w:val="0"/>
          <w:bCs/>
          <w:rtl w:val="0"/>
        </w:rPr>
        <w:t xml:space="preserve">When a closure is created, it captures the values of these variables at the time of creation and retains them for later use, even if the original variables go out of scope. </w:t>
      </w:r>
    </w:p>
    <w:p>
      <w:pPr>
        <w:numPr>
          <w:ilvl w:val="0"/>
          <w:numId w:val="6"/>
        </w:numPr>
        <w:ind w:left="420" w:leftChars="0" w:hanging="420" w:firstLineChars="0"/>
        <w:rPr>
          <w:b w:val="0"/>
          <w:bCs/>
          <w:rtl w:val="0"/>
        </w:rPr>
      </w:pPr>
      <w:r>
        <w:rPr>
          <w:rFonts w:hint="default"/>
          <w:b w:val="0"/>
          <w:bCs/>
          <w:rtl w:val="0"/>
        </w:rPr>
        <w:t>Closures in Go can be created using anonymous functions and can be used to implement high-order functions (functions that take other functions as arguments or return them as results).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closure in Go is a function that refers to variables from its surrounding outside of the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When a closure is created, it captures the values of these variables at the time of creation and retains them for later use, even if the original variables go out of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7"/>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7"/>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7"/>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7"/>
        </w:numPr>
        <w:ind w:left="425" w:leftChars="0" w:hanging="425" w:firstLineChars="0"/>
        <w:rPr>
          <w:rtl w:val="0"/>
        </w:rPr>
      </w:pPr>
      <w:r>
        <w:rPr>
          <w:rFonts w:hint="default"/>
          <w:b/>
          <w:bCs/>
          <w:rtl w:val="0"/>
        </w:rPr>
        <w:t>Custom error type:</w:t>
      </w:r>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8"/>
        </w:numPr>
        <w:rPr>
          <w:rFonts w:hint="default"/>
          <w:rtl w:val="0"/>
          <w:lang w:val="en-IN"/>
        </w:rPr>
      </w:pPr>
      <w:r>
        <w:rPr>
          <w:rFonts w:hint="default"/>
          <w:rtl w:val="0"/>
          <w:lang w:val="en-IN"/>
        </w:rPr>
        <w:t>When you want to create your own type then interface can be used. (Example of area)</w:t>
      </w:r>
    </w:p>
    <w:p>
      <w:pPr>
        <w:numPr>
          <w:ilvl w:val="0"/>
          <w:numId w:val="8"/>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8"/>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5"/>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9"/>
        </w:numPr>
        <w:rPr>
          <w:rFonts w:hint="default"/>
          <w:rtl w:val="0"/>
          <w:lang w:val="en-IN"/>
        </w:rPr>
      </w:pPr>
      <w:r>
        <w:rPr>
          <w:rFonts w:hint="default"/>
          <w:rtl w:val="0"/>
          <w:lang w:val="en-IN"/>
        </w:rPr>
        <w:t>Static</w:t>
      </w:r>
    </w:p>
    <w:p>
      <w:pPr>
        <w:numPr>
          <w:ilvl w:val="0"/>
          <w:numId w:val="9"/>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5"/>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5"/>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10"/>
        </w:numPr>
        <w:ind w:left="420" w:leftChars="0" w:hanging="420" w:firstLineChars="0"/>
        <w:rPr>
          <w:rFonts w:hint="default"/>
          <w:lang w:val="en-US"/>
        </w:rPr>
      </w:pPr>
      <w:r>
        <w:rPr>
          <w:rFonts w:hint="default"/>
          <w:lang w:val="en-US"/>
        </w:rPr>
        <w:t>Go httptest</w:t>
      </w:r>
    </w:p>
    <w:p>
      <w:pPr>
        <w:numPr>
          <w:ilvl w:val="0"/>
          <w:numId w:val="10"/>
        </w:numPr>
        <w:ind w:left="420" w:leftChars="0" w:hanging="420" w:firstLineChars="0"/>
        <w:rPr>
          <w:rFonts w:hint="default"/>
          <w:lang w:val="en-US"/>
        </w:rPr>
      </w:pPr>
      <w:r>
        <w:rPr>
          <w:rFonts w:hint="default"/>
          <w:lang w:val="en-US"/>
        </w:rPr>
        <w:t>Go test example functions</w:t>
      </w:r>
    </w:p>
    <w:p>
      <w:pPr>
        <w:numPr>
          <w:ilvl w:val="0"/>
          <w:numId w:val="10"/>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5"/>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5"/>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1"/>
        </w:numPr>
        <w:ind w:left="720" w:hanging="360"/>
        <w:rPr>
          <w:u w:val="none"/>
        </w:rPr>
      </w:pPr>
      <w:r>
        <w:rPr>
          <w:rtl w:val="0"/>
        </w:rPr>
        <w:t>Spot bugs in application</w:t>
      </w:r>
    </w:p>
    <w:p>
      <w:pPr>
        <w:numPr>
          <w:ilvl w:val="0"/>
          <w:numId w:val="11"/>
        </w:numPr>
        <w:ind w:left="720" w:hanging="360"/>
        <w:rPr>
          <w:u w:val="none"/>
        </w:rPr>
      </w:pPr>
      <w:r>
        <w:rPr>
          <w:rtl w:val="0"/>
        </w:rPr>
        <w:t>Discover performance problems</w:t>
      </w:r>
    </w:p>
    <w:p>
      <w:pPr>
        <w:numPr>
          <w:ilvl w:val="0"/>
          <w:numId w:val="11"/>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2"/>
        </w:numPr>
        <w:ind w:left="720" w:hanging="360"/>
        <w:rPr>
          <w:u w:val="none"/>
        </w:rPr>
      </w:pPr>
      <w:r>
        <w:rPr>
          <w:rtl w:val="0"/>
        </w:rPr>
        <w:t>Time stamp</w:t>
      </w:r>
    </w:p>
    <w:p>
      <w:pPr>
        <w:numPr>
          <w:ilvl w:val="0"/>
          <w:numId w:val="12"/>
        </w:numPr>
        <w:ind w:left="720" w:hanging="360"/>
        <w:rPr>
          <w:u w:val="none"/>
        </w:rPr>
      </w:pPr>
      <w:r>
        <w:rPr>
          <w:rtl w:val="0"/>
        </w:rPr>
        <w:t>Log level such as debug, error or info</w:t>
      </w:r>
    </w:p>
    <w:p>
      <w:pPr>
        <w:numPr>
          <w:ilvl w:val="0"/>
          <w:numId w:val="12"/>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3"/>
        </w:numPr>
        <w:ind w:left="720" w:hanging="360"/>
        <w:rPr>
          <w:u w:val="none"/>
        </w:rPr>
      </w:pPr>
      <w:r>
        <w:rPr>
          <w:rtl w:val="0"/>
        </w:rPr>
        <w:t>Names</w:t>
      </w:r>
    </w:p>
    <w:p>
      <w:pPr>
        <w:numPr>
          <w:ilvl w:val="0"/>
          <w:numId w:val="13"/>
        </w:numPr>
        <w:ind w:left="720" w:hanging="360"/>
        <w:rPr>
          <w:u w:val="none"/>
        </w:rPr>
      </w:pPr>
      <w:r>
        <w:rPr>
          <w:rtl w:val="0"/>
        </w:rPr>
        <w:t>IP Adress</w:t>
      </w:r>
    </w:p>
    <w:p>
      <w:pPr>
        <w:numPr>
          <w:ilvl w:val="0"/>
          <w:numId w:val="13"/>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4"/>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4"/>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5"/>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6"/>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7"/>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8"/>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9"/>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20"/>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1"/>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2"/>
        </w:numPr>
        <w:spacing w:line="335" w:lineRule="auto"/>
        <w:ind w:left="720" w:hanging="360"/>
        <w:rPr>
          <w:u w:val="none"/>
        </w:rPr>
      </w:pPr>
      <w:r>
        <w:rPr>
          <w:rtl w:val="0"/>
        </w:rPr>
        <w:t>GET   Get a list of album, return as JSON</w:t>
      </w:r>
    </w:p>
    <w:p>
      <w:pPr>
        <w:numPr>
          <w:ilvl w:val="0"/>
          <w:numId w:val="22"/>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3"/>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4"/>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none"/>
          <w:lang w:val="en-IN"/>
        </w:rPr>
      </w:pPr>
      <w:r>
        <w:rPr>
          <w:rFonts w:hint="default"/>
          <w:color w:val="202224"/>
          <w:sz w:val="24"/>
          <w:szCs w:val="24"/>
          <w:highlight w:val="none"/>
          <w:lang w:val="en-IN"/>
        </w:rPr>
        <w:t>Golang supports two kinds of expressions:</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lvalue − The expressions which are referred to as memory locations are known as "lvalue" expressions. It appears either on the right-hand or left-hand side of an assignment operator.</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rvalue − It refers to a data value that is stored at some address in memory. It cannot have a value assigned to it. So rvalues always appear on the right side of the assignment operator.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5"/>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For the buffered channel, the sender will block when there is an empty slot of the channel, while the receiver will block on the channel when it's empty.</w:t>
      </w:r>
    </w:p>
    <w:p>
      <w:pPr>
        <w:rPr>
          <w:rFonts w:hint="default"/>
          <w:color w:val="202224"/>
          <w:sz w:val="24"/>
          <w:szCs w:val="24"/>
          <w:highlight w:val="none"/>
          <w:lang w:val="en-US"/>
        </w:rPr>
      </w:pP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Compared with the buffered counterpart, in an unbuffered channel, the sender will block the channel until the receiver receives the channel's data. Simultaneously, the receiver will also block the channel until the sender sends data into the channel.</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40"/>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40"/>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5"/>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7"/>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8"/>
        </w:numPr>
        <w:suppressLineNumbers w:val="0"/>
        <w:jc w:val="left"/>
        <w:rPr>
          <w:rFonts w:hint="default"/>
          <w:lang w:val="en-US"/>
        </w:rPr>
      </w:pPr>
      <w:r>
        <w:rPr>
          <w:rFonts w:hint="default"/>
          <w:lang w:val="en-US"/>
        </w:rPr>
        <w:t xml:space="preserve"> Bubble sort</w:t>
      </w:r>
    </w:p>
    <w:p>
      <w:pPr>
        <w:keepNext w:val="0"/>
        <w:keepLines w:val="0"/>
        <w:widowControl/>
        <w:numPr>
          <w:ilvl w:val="0"/>
          <w:numId w:val="48"/>
        </w:numPr>
        <w:suppressLineNumbers w:val="0"/>
        <w:jc w:val="left"/>
        <w:rPr>
          <w:rFonts w:hint="default"/>
          <w:lang w:val="en-US"/>
        </w:rPr>
      </w:pPr>
      <w:r>
        <w:rPr>
          <w:rFonts w:hint="default"/>
          <w:lang w:val="en-US"/>
        </w:rPr>
        <w:t>Quick sort</w:t>
      </w:r>
    </w:p>
    <w:p>
      <w:pPr>
        <w:keepNext w:val="0"/>
        <w:keepLines w:val="0"/>
        <w:widowControl/>
        <w:numPr>
          <w:ilvl w:val="0"/>
          <w:numId w:val="48"/>
        </w:numPr>
        <w:suppressLineNumbers w:val="0"/>
        <w:jc w:val="left"/>
        <w:rPr>
          <w:rFonts w:hint="default"/>
          <w:lang w:val="en-US"/>
        </w:rPr>
      </w:pPr>
      <w:r>
        <w:rPr>
          <w:rFonts w:hint="default"/>
          <w:lang w:val="en-US"/>
        </w:rPr>
        <w:t>ballon sort</w:t>
      </w:r>
    </w:p>
    <w:p>
      <w:pPr>
        <w:keepNext w:val="0"/>
        <w:keepLines w:val="0"/>
        <w:widowControl/>
        <w:numPr>
          <w:ilvl w:val="0"/>
          <w:numId w:val="48"/>
        </w:numPr>
        <w:suppressLineNumbers w:val="0"/>
        <w:jc w:val="left"/>
        <w:rPr>
          <w:rFonts w:hint="default"/>
          <w:lang w:val="en-US"/>
        </w:rPr>
      </w:pPr>
      <w:r>
        <w:rPr>
          <w:rFonts w:hint="default"/>
          <w:lang w:val="en-US"/>
        </w:rPr>
        <w:t>merge sort</w:t>
      </w:r>
    </w:p>
    <w:p>
      <w:pPr>
        <w:keepNext w:val="0"/>
        <w:keepLines w:val="0"/>
        <w:widowControl/>
        <w:numPr>
          <w:ilvl w:val="0"/>
          <w:numId w:val="48"/>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9"/>
        </w:numPr>
        <w:jc w:val="both"/>
        <w:rPr>
          <w:rFonts w:hint="default"/>
          <w:lang w:val="en-IN"/>
        </w:rPr>
      </w:pPr>
      <w:r>
        <w:rPr>
          <w:rFonts w:hint="default"/>
          <w:lang w:val="en-IN"/>
        </w:rPr>
        <w:t>nodes (Data)</w:t>
      </w:r>
    </w:p>
    <w:p>
      <w:pPr>
        <w:numPr>
          <w:ilvl w:val="0"/>
          <w:numId w:val="49"/>
        </w:numPr>
        <w:jc w:val="both"/>
        <w:rPr>
          <w:rFonts w:hint="default"/>
          <w:lang w:val="en-IN"/>
        </w:rPr>
      </w:pPr>
      <w:r>
        <w:rPr>
          <w:rFonts w:hint="default"/>
          <w:lang w:val="en-IN"/>
        </w:rPr>
        <w:t>Referance the next field (Adress of next element)</w:t>
      </w:r>
    </w:p>
    <w:p>
      <w:pPr>
        <w:numPr>
          <w:ilvl w:val="0"/>
          <w:numId w:val="49"/>
        </w:numPr>
        <w:jc w:val="both"/>
        <w:rPr>
          <w:rFonts w:hint="default"/>
          <w:lang w:val="en-IN"/>
        </w:rPr>
      </w:pPr>
      <w:r>
        <w:rPr>
          <w:rFonts w:hint="default"/>
          <w:lang w:val="en-IN"/>
        </w:rPr>
        <w:t>Needed the detail of the first head</w:t>
      </w:r>
    </w:p>
    <w:p>
      <w:pPr>
        <w:numPr>
          <w:ilvl w:val="0"/>
          <w:numId w:val="49"/>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5"/>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5"/>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50"/>
        </w:numPr>
        <w:spacing w:line="276" w:lineRule="auto"/>
        <w:jc w:val="both"/>
        <w:rPr>
          <w:rFonts w:hint="default"/>
          <w:b/>
          <w:bCs/>
          <w:lang w:val="en-IN"/>
        </w:rPr>
      </w:pPr>
      <w:r>
        <w:rPr>
          <w:rFonts w:hint="default"/>
          <w:b/>
          <w:bCs/>
          <w:lang w:val="en-IN"/>
        </w:rPr>
        <w:t>Full binary tree</w:t>
      </w:r>
    </w:p>
    <w:p>
      <w:pPr>
        <w:numPr>
          <w:ilvl w:val="0"/>
          <w:numId w:val="50"/>
        </w:numPr>
        <w:spacing w:line="276" w:lineRule="auto"/>
        <w:jc w:val="both"/>
        <w:rPr>
          <w:rFonts w:hint="default"/>
          <w:b/>
          <w:bCs/>
          <w:lang w:val="en-IN"/>
        </w:rPr>
      </w:pPr>
      <w:r>
        <w:rPr>
          <w:rFonts w:hint="default"/>
          <w:b/>
          <w:bCs/>
          <w:lang w:val="en-IN"/>
        </w:rPr>
        <w:t>Perfect binary tree</w:t>
      </w:r>
    </w:p>
    <w:p>
      <w:pPr>
        <w:numPr>
          <w:ilvl w:val="0"/>
          <w:numId w:val="50"/>
        </w:numPr>
        <w:spacing w:line="276" w:lineRule="auto"/>
        <w:jc w:val="both"/>
        <w:rPr>
          <w:rFonts w:hint="default"/>
          <w:b/>
          <w:bCs/>
          <w:lang w:val="en-IN"/>
        </w:rPr>
      </w:pPr>
      <w:r>
        <w:rPr>
          <w:rFonts w:hint="default"/>
          <w:b/>
          <w:bCs/>
          <w:lang w:val="en-IN"/>
        </w:rPr>
        <w:t>Complete binary tree</w:t>
      </w:r>
    </w:p>
    <w:p>
      <w:pPr>
        <w:numPr>
          <w:ilvl w:val="0"/>
          <w:numId w:val="50"/>
        </w:numPr>
        <w:spacing w:line="276" w:lineRule="auto"/>
        <w:jc w:val="both"/>
        <w:rPr>
          <w:rFonts w:hint="default"/>
          <w:b/>
          <w:bCs/>
          <w:lang w:val="en-IN"/>
        </w:rPr>
      </w:pPr>
      <w:r>
        <w:rPr>
          <w:rFonts w:hint="default"/>
          <w:b/>
          <w:bCs/>
          <w:lang w:val="en-IN"/>
        </w:rPr>
        <w:t>Balanced binary tree</w:t>
      </w:r>
    </w:p>
    <w:p>
      <w:pPr>
        <w:numPr>
          <w:ilvl w:val="0"/>
          <w:numId w:val="50"/>
        </w:numPr>
        <w:spacing w:line="276" w:lineRule="auto"/>
        <w:jc w:val="both"/>
        <w:rPr>
          <w:rFonts w:hint="default"/>
          <w:b/>
          <w:bCs/>
          <w:lang w:val="en-IN"/>
        </w:rPr>
      </w:pPr>
      <w:r>
        <w:rPr>
          <w:rFonts w:hint="default"/>
          <w:b/>
          <w:bCs/>
          <w:lang w:val="en-IN"/>
        </w:rPr>
        <w:t>Degenerate or pathological tree</w:t>
      </w:r>
    </w:p>
    <w:p>
      <w:pPr>
        <w:numPr>
          <w:ilvl w:val="0"/>
          <w:numId w:val="50"/>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51"/>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7"/>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5"/>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2"/>
        </w:numPr>
        <w:spacing w:line="276" w:lineRule="auto"/>
        <w:jc w:val="both"/>
        <w:rPr>
          <w:rFonts w:hint="default"/>
          <w:b w:val="0"/>
          <w:bCs w:val="0"/>
          <w:lang w:val="en-IN"/>
        </w:rPr>
      </w:pPr>
      <w:r>
        <w:rPr>
          <w:rFonts w:hint="default"/>
          <w:b w:val="0"/>
          <w:bCs w:val="0"/>
          <w:lang w:val="en-IN"/>
        </w:rPr>
        <w:t>Insertion an element</w:t>
      </w:r>
    </w:p>
    <w:p>
      <w:pPr>
        <w:numPr>
          <w:ilvl w:val="0"/>
          <w:numId w:val="52"/>
        </w:numPr>
        <w:spacing w:line="276" w:lineRule="auto"/>
        <w:jc w:val="both"/>
        <w:rPr>
          <w:rFonts w:hint="default"/>
          <w:b w:val="0"/>
          <w:bCs w:val="0"/>
          <w:lang w:val="en-IN"/>
        </w:rPr>
      </w:pPr>
      <w:r>
        <w:rPr>
          <w:rFonts w:hint="default"/>
          <w:b w:val="0"/>
          <w:bCs w:val="0"/>
          <w:lang w:val="en-IN"/>
        </w:rPr>
        <w:t>Removing element</w:t>
      </w:r>
    </w:p>
    <w:p>
      <w:pPr>
        <w:numPr>
          <w:ilvl w:val="0"/>
          <w:numId w:val="52"/>
        </w:numPr>
        <w:spacing w:line="276" w:lineRule="auto"/>
        <w:jc w:val="both"/>
        <w:rPr>
          <w:rFonts w:hint="default"/>
          <w:b w:val="0"/>
          <w:bCs w:val="0"/>
          <w:lang w:val="en-IN"/>
        </w:rPr>
      </w:pPr>
      <w:r>
        <w:rPr>
          <w:rFonts w:hint="default"/>
          <w:b w:val="0"/>
          <w:bCs w:val="0"/>
          <w:lang w:val="en-IN"/>
        </w:rPr>
        <w:t>searching for element</w:t>
      </w:r>
    </w:p>
    <w:p>
      <w:pPr>
        <w:numPr>
          <w:ilvl w:val="0"/>
          <w:numId w:val="52"/>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3"/>
        </w:numPr>
        <w:spacing w:line="276" w:lineRule="auto"/>
        <w:jc w:val="both"/>
        <w:rPr>
          <w:rFonts w:hint="default"/>
          <w:b w:val="0"/>
          <w:bCs w:val="0"/>
          <w:lang w:val="en-IN"/>
        </w:rPr>
      </w:pPr>
      <w:r>
        <w:rPr>
          <w:rFonts w:hint="default"/>
          <w:b w:val="0"/>
          <w:bCs w:val="0"/>
          <w:lang w:val="en-IN"/>
        </w:rPr>
        <w:t>Finding the height of the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4"/>
        </w:numPr>
        <w:spacing w:line="276" w:lineRule="auto"/>
        <w:jc w:val="both"/>
        <w:rPr>
          <w:rFonts w:hint="default"/>
          <w:b w:val="0"/>
          <w:bCs w:val="0"/>
          <w:lang w:val="en-IN"/>
        </w:rPr>
      </w:pPr>
      <w:r>
        <w:rPr>
          <w:rFonts w:hint="default"/>
          <w:b w:val="0"/>
          <w:bCs w:val="0"/>
          <w:lang w:val="en-IN"/>
        </w:rPr>
        <w:t>Insert</w:t>
      </w:r>
    </w:p>
    <w:p>
      <w:pPr>
        <w:numPr>
          <w:ilvl w:val="0"/>
          <w:numId w:val="54"/>
        </w:numPr>
        <w:spacing w:line="276" w:lineRule="auto"/>
        <w:jc w:val="both"/>
        <w:rPr>
          <w:rFonts w:hint="default"/>
          <w:b w:val="0"/>
          <w:bCs w:val="0"/>
          <w:lang w:val="en-IN"/>
        </w:rPr>
      </w:pPr>
      <w:r>
        <w:rPr>
          <w:rFonts w:hint="default"/>
          <w:b w:val="0"/>
          <w:bCs w:val="0"/>
          <w:lang w:val="en-IN"/>
        </w:rPr>
        <w:t>Delete</w:t>
      </w:r>
    </w:p>
    <w:p>
      <w:pPr>
        <w:numPr>
          <w:ilvl w:val="0"/>
          <w:numId w:val="54"/>
        </w:numPr>
        <w:spacing w:line="276" w:lineRule="auto"/>
        <w:jc w:val="both"/>
        <w:rPr>
          <w:rFonts w:hint="default"/>
          <w:b w:val="0"/>
          <w:bCs w:val="0"/>
          <w:lang w:val="en-IN"/>
        </w:rPr>
      </w:pPr>
      <w:r>
        <w:rPr>
          <w:rFonts w:hint="default"/>
          <w:b w:val="0"/>
          <w:bCs w:val="0"/>
          <w:lang w:val="en-IN"/>
        </w:rPr>
        <w:t>Traverse</w:t>
      </w:r>
    </w:p>
    <w:p>
      <w:pPr>
        <w:numPr>
          <w:ilvl w:val="0"/>
          <w:numId w:val="54"/>
        </w:numPr>
        <w:spacing w:line="276" w:lineRule="auto"/>
        <w:jc w:val="both"/>
        <w:rPr>
          <w:rFonts w:hint="default"/>
          <w:b w:val="0"/>
          <w:bCs w:val="0"/>
          <w:lang w:val="en-IN"/>
        </w:rPr>
      </w:pPr>
      <w:r>
        <w:rPr>
          <w:rFonts w:hint="default"/>
          <w:b w:val="0"/>
          <w:bCs w:val="0"/>
          <w:lang w:val="en-IN"/>
        </w:rPr>
        <w:t>max value</w:t>
      </w:r>
    </w:p>
    <w:p>
      <w:pPr>
        <w:numPr>
          <w:ilvl w:val="0"/>
          <w:numId w:val="54"/>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5"/>
        </w:numPr>
        <w:spacing w:line="276" w:lineRule="auto"/>
        <w:jc w:val="both"/>
        <w:rPr>
          <w:rFonts w:hint="default"/>
          <w:lang w:val="en-US"/>
        </w:rPr>
      </w:pPr>
      <w:r>
        <w:rPr>
          <w:rFonts w:hint="default"/>
          <w:lang w:val="en-US"/>
        </w:rPr>
        <w:t>Max heap</w:t>
      </w:r>
    </w:p>
    <w:p>
      <w:pPr>
        <w:numPr>
          <w:ilvl w:val="0"/>
          <w:numId w:val="55"/>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7"/>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7"/>
        </w:numPr>
        <w:spacing w:line="276" w:lineRule="auto"/>
        <w:jc w:val="both"/>
        <w:rPr>
          <w:rFonts w:hint="default"/>
          <w:lang w:val="en-US"/>
        </w:rPr>
      </w:pPr>
      <w:r>
        <w:rPr>
          <w:rFonts w:hint="default"/>
          <w:lang w:val="en-US"/>
        </w:rPr>
        <w:t>Heap sorting uses to sort the array in O(nLogn) time</w:t>
      </w:r>
    </w:p>
    <w:p>
      <w:pPr>
        <w:numPr>
          <w:ilvl w:val="0"/>
          <w:numId w:val="57"/>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7"/>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5"/>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5"/>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5"/>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use of middleware?</w:t>
      </w:r>
    </w:p>
    <w:p>
      <w:pPr>
        <w:rPr>
          <w:rFonts w:hint="default"/>
          <w:lang w:val="en-US"/>
        </w:rPr>
      </w:pPr>
      <w:r>
        <w:rPr>
          <w:rFonts w:hint="default"/>
          <w:lang w:val="en-US"/>
        </w:rPr>
        <w:t>Here are some common use cases for middleware in Go:</w:t>
      </w:r>
    </w:p>
    <w:p>
      <w:pPr>
        <w:rPr>
          <w:rFonts w:hint="default"/>
          <w:lang w:val="en-US"/>
        </w:rPr>
      </w:pPr>
    </w:p>
    <w:p>
      <w:pPr>
        <w:rPr>
          <w:rFonts w:hint="default"/>
          <w:lang w:val="en-US"/>
        </w:rPr>
      </w:pPr>
      <w:r>
        <w:rPr>
          <w:rFonts w:hint="default"/>
          <w:lang w:val="en-US"/>
        </w:rPr>
        <w:t>Logging: Middleware can log incoming requests, including their method, URL, headers, and request body. This can be useful for debugging and performance monitoring.</w:t>
      </w:r>
    </w:p>
    <w:p>
      <w:pPr>
        <w:rPr>
          <w:rFonts w:hint="default"/>
          <w:lang w:val="en-US"/>
        </w:rPr>
      </w:pPr>
    </w:p>
    <w:p>
      <w:pPr>
        <w:rPr>
          <w:rFonts w:hint="default"/>
          <w:lang w:val="en-US"/>
        </w:rPr>
      </w:pPr>
      <w:r>
        <w:rPr>
          <w:rFonts w:hint="default"/>
          <w:lang w:val="en-US"/>
        </w:rPr>
        <w:t>Authentication and authorization: Middleware can check for valid authentication credentials and permissions before allowing a request to be handled. This can help protect your application from unauthorized access.</w:t>
      </w:r>
    </w:p>
    <w:p>
      <w:pPr>
        <w:rPr>
          <w:rFonts w:hint="default"/>
          <w:lang w:val="en-US"/>
        </w:rPr>
      </w:pPr>
    </w:p>
    <w:p>
      <w:pPr>
        <w:rPr>
          <w:rFonts w:hint="default"/>
          <w:lang w:val="en-US"/>
        </w:rPr>
      </w:pPr>
      <w:r>
        <w:rPr>
          <w:rFonts w:hint="default"/>
          <w:lang w:val="en-US"/>
        </w:rPr>
        <w:t>Error handling: Middleware can catch and handle errors that occur during request processing. This can help provide more informative error messages to clients and make your application more robust.</w:t>
      </w:r>
    </w:p>
    <w:p>
      <w:pPr>
        <w:rPr>
          <w:rFonts w:hint="default"/>
          <w:lang w:val="en-US"/>
        </w:rPr>
      </w:pPr>
    </w:p>
    <w:p>
      <w:pPr>
        <w:rPr>
          <w:rFonts w:hint="default"/>
          <w:lang w:val="en-US"/>
        </w:rPr>
      </w:pPr>
      <w:r>
        <w:rPr>
          <w:rFonts w:hint="default"/>
          <w:lang w:val="en-US"/>
        </w:rPr>
        <w:t>Caching: Middleware can cache the response of a handler function, which can help reduce response times and improve the performance of your application.</w:t>
      </w:r>
    </w:p>
    <w:p>
      <w:pPr>
        <w:rPr>
          <w:rFonts w:hint="default"/>
          <w:lang w:val="en-US"/>
        </w:rPr>
      </w:pPr>
    </w:p>
    <w:p>
      <w:pPr>
        <w:rPr>
          <w:rFonts w:hint="default"/>
          <w:lang w:val="en-US"/>
        </w:rPr>
      </w:pPr>
      <w:r>
        <w:rPr>
          <w:rFonts w:hint="default"/>
          <w:lang w:val="en-US"/>
        </w:rPr>
        <w:t>Rate limiting: Middleware can limit the rate of incoming requests to prevent overloading the server or APIs. This can help prevent denial of service attacks and improve overall system stability.</w:t>
      </w:r>
    </w:p>
    <w:p>
      <w:pPr>
        <w:rPr>
          <w:rFonts w:hint="default"/>
          <w:lang w:val="en-US"/>
        </w:rPr>
      </w:pPr>
      <w:r>
        <w:rPr>
          <w:rFonts w:hint="default"/>
          <w:lang w:val="en-US"/>
        </w:rPr>
        <w:t>With the help of chi mux below thngs we can do.</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Layout w:type="autofit"/>
        <w:tblCellMar>
          <w:top w:w="15" w:type="dxa"/>
          <w:left w:w="15" w:type="dxa"/>
          <w:bottom w:w="15" w:type="dxa"/>
          <w:right w:w="15" w:type="dxa"/>
        </w:tblCellMar>
      </w:tblPr>
      <w:tblGrid>
        <w:gridCol w:w="2558"/>
        <w:gridCol w:w="6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rPr>
          <w:tblHeader/>
        </w:trPr>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lang w:val="en-US" w:eastAsia="zh-CN" w:bidi="ar"/>
              </w:rPr>
              <w:t>chi/middleware Handler</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"AllowContentEncoding"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AllowContentEncoding</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Enforces a whitelist of request Content-Encoding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"AllowContentType"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AllowContentType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Explicit whitelist of accepted request Content-Types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"BasicAuth"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BasicAuth</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Basic HTTP authentication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"Compress"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Compress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Gzip compression for clients that accept compressed responses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"ContentCharset"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ContentCharset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Ensure charset for Content-Type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"CleanPath"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CleanPath</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Clean double slashes from request path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"GetHead"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GetHead</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Automatically route undefined HEAD requests to GET handlers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"Heartbeat"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Heartbeat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Monitoring endpoint to check the servers pulse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"Logger"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Logger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Logs the start and end of each request with the elapsed processing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"NoCache"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NoCache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Sets response headers to prevent clients from caching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"Profiler"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Profiler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Easily attach net/http/pprof to your routers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"RealIP"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RealIP</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Sets a http.Request's RemoteAddr to either X-Real-IP or X-Forwarded-For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"Recoverer"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Recoverer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Gracefully absorb panics and prints the stack trace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"RequestID"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RequestID</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Injects a request ID into the context of each request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"RedirectSlashes"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RedirectSlashes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Redirect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"RouteHeaders"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RouteHeaders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Route handling for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"SetHeader"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SetHeader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Short-hand middleware to set a response header key/value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"StripSlashes"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StripSlashes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Strip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"Throttle"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Throttle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Puts a ceiling on the number of concurrent requests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"Timeout"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Timeout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Signals to the request context when the timeout deadline is reached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"URLFormat"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URLFormat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Parse extension from url and put it on request context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"WithValue"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WithValue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Short-hand middleware to set a key/value on the request context</w:t>
            </w:r>
          </w:p>
        </w:tc>
      </w:tr>
    </w:tbl>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8"/>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8"/>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5"/>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5"/>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9"/>
        </w:numPr>
        <w:ind w:leftChars="0"/>
        <w:rPr>
          <w:rFonts w:hint="default"/>
          <w:lang w:val="en-US" w:eastAsia="zh-CN"/>
        </w:rPr>
      </w:pPr>
      <w:r>
        <w:rPr>
          <w:rFonts w:hint="default"/>
          <w:lang w:val="en-US" w:eastAsia="zh-CN"/>
        </w:rPr>
        <w:t>Jenkins (One of the oldest tool)</w:t>
      </w:r>
    </w:p>
    <w:p>
      <w:pPr>
        <w:numPr>
          <w:ilvl w:val="0"/>
          <w:numId w:val="59"/>
        </w:numPr>
        <w:ind w:leftChars="0"/>
        <w:rPr>
          <w:rFonts w:hint="default"/>
          <w:lang w:val="en-US" w:eastAsia="zh-CN"/>
        </w:rPr>
      </w:pPr>
      <w:r>
        <w:rPr>
          <w:rFonts w:hint="default"/>
          <w:lang w:val="en-US" w:eastAsia="zh-CN"/>
        </w:rPr>
        <w:t>Semaphore (Fastest and cloud based)</w:t>
      </w:r>
    </w:p>
    <w:p>
      <w:pPr>
        <w:numPr>
          <w:ilvl w:val="0"/>
          <w:numId w:val="59"/>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60"/>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61"/>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2"/>
        </w:numPr>
        <w:spacing w:line="276" w:lineRule="auto"/>
        <w:rPr>
          <w:rFonts w:hint="default"/>
          <w:lang w:val="en-US" w:eastAsia="zh-CN"/>
        </w:rPr>
      </w:pPr>
      <w:r>
        <w:rPr>
          <w:rFonts w:hint="default"/>
          <w:lang w:val="en-US" w:eastAsia="zh-CN"/>
        </w:rPr>
        <w:t>buddy</w:t>
      </w:r>
    </w:p>
    <w:p>
      <w:pPr>
        <w:numPr>
          <w:ilvl w:val="0"/>
          <w:numId w:val="62"/>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2"/>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2"/>
        </w:numPr>
        <w:spacing w:line="276" w:lineRule="auto"/>
        <w:ind w:left="0" w:leftChars="0" w:firstLine="0" w:firstLineChars="0"/>
        <w:rPr>
          <w:rFonts w:hint="default"/>
          <w:lang w:val="en-US" w:eastAsia="zh-CN"/>
        </w:rPr>
      </w:pPr>
      <w:r>
        <w:rPr>
          <w:rFonts w:hint="default"/>
          <w:lang w:val="en-US" w:eastAsia="zh-CN"/>
        </w:rPr>
        <w:t>Bamboo</w:t>
      </w:r>
    </w:p>
    <w:p>
      <w:pPr>
        <w:numPr>
          <w:ilvl w:val="0"/>
          <w:numId w:val="62"/>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3"/>
        </w:numPr>
        <w:spacing w:line="276" w:lineRule="auto"/>
        <w:rPr>
          <w:rFonts w:hint="default"/>
          <w:lang w:val="en-IN" w:eastAsia="zh-CN"/>
        </w:rPr>
      </w:pPr>
      <w:r>
        <w:rPr>
          <w:rFonts w:hint="default"/>
          <w:lang w:val="en-IN" w:eastAsia="zh-CN"/>
        </w:rPr>
        <w:t>Array</w:t>
      </w:r>
    </w:p>
    <w:p>
      <w:pPr>
        <w:numPr>
          <w:ilvl w:val="0"/>
          <w:numId w:val="63"/>
        </w:numPr>
        <w:spacing w:line="276" w:lineRule="auto"/>
        <w:rPr>
          <w:rFonts w:hint="default"/>
          <w:lang w:val="en-IN" w:eastAsia="zh-CN"/>
        </w:rPr>
      </w:pPr>
      <w:r>
        <w:rPr>
          <w:rFonts w:hint="default"/>
          <w:lang w:val="en-IN" w:eastAsia="zh-CN"/>
        </w:rPr>
        <w:t>Linkedlist</w:t>
      </w:r>
    </w:p>
    <w:p>
      <w:pPr>
        <w:numPr>
          <w:ilvl w:val="0"/>
          <w:numId w:val="63"/>
        </w:numPr>
        <w:spacing w:line="276" w:lineRule="auto"/>
        <w:rPr>
          <w:rFonts w:hint="default"/>
          <w:lang w:val="en-IN" w:eastAsia="zh-CN"/>
        </w:rPr>
      </w:pPr>
      <w:r>
        <w:rPr>
          <w:rFonts w:hint="default"/>
          <w:lang w:val="en-IN" w:eastAsia="zh-CN"/>
        </w:rPr>
        <w:t>Stack</w:t>
      </w:r>
    </w:p>
    <w:p>
      <w:pPr>
        <w:numPr>
          <w:ilvl w:val="0"/>
          <w:numId w:val="63"/>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4"/>
        </w:numPr>
        <w:spacing w:line="276" w:lineRule="auto"/>
        <w:rPr>
          <w:rFonts w:hint="default"/>
          <w:lang w:val="en-IN" w:eastAsia="zh-CN"/>
        </w:rPr>
      </w:pPr>
      <w:r>
        <w:rPr>
          <w:rFonts w:hint="default"/>
          <w:lang w:val="en-IN" w:eastAsia="zh-CN"/>
        </w:rPr>
        <w:t>Tree</w:t>
      </w:r>
    </w:p>
    <w:p>
      <w:pPr>
        <w:numPr>
          <w:ilvl w:val="0"/>
          <w:numId w:val="64"/>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5"/>
        </w:numPr>
        <w:spacing w:line="276" w:lineRule="auto"/>
        <w:rPr>
          <w:rFonts w:hint="default"/>
          <w:lang w:val="en-IN" w:eastAsia="zh-CN"/>
        </w:rPr>
      </w:pPr>
      <w:r>
        <w:rPr>
          <w:rFonts w:hint="default"/>
          <w:lang w:val="en-IN" w:eastAsia="zh-CN"/>
        </w:rPr>
        <w:t>Maps</w:t>
      </w:r>
    </w:p>
    <w:p>
      <w:pPr>
        <w:numPr>
          <w:ilvl w:val="0"/>
          <w:numId w:val="65"/>
        </w:numPr>
        <w:spacing w:line="276" w:lineRule="auto"/>
        <w:rPr>
          <w:rFonts w:hint="default"/>
          <w:lang w:val="en-IN" w:eastAsia="zh-CN"/>
        </w:rPr>
      </w:pPr>
      <w:r>
        <w:rPr>
          <w:rFonts w:hint="default"/>
          <w:lang w:val="en-IN" w:eastAsia="zh-CN"/>
        </w:rPr>
        <w:t>Social network like FB, Linkedin</w:t>
      </w:r>
    </w:p>
    <w:p>
      <w:pPr>
        <w:numPr>
          <w:ilvl w:val="0"/>
          <w:numId w:val="65"/>
        </w:numPr>
        <w:spacing w:line="276" w:lineRule="auto"/>
        <w:rPr>
          <w:rFonts w:hint="default"/>
          <w:lang w:val="en-IN" w:eastAsia="zh-CN"/>
        </w:rPr>
      </w:pPr>
      <w:r>
        <w:rPr>
          <w:rFonts w:hint="default"/>
          <w:lang w:val="en-IN" w:eastAsia="zh-CN"/>
        </w:rPr>
        <w:t>State transisition diagram</w:t>
      </w:r>
    </w:p>
    <w:p>
      <w:pPr>
        <w:numPr>
          <w:ilvl w:val="0"/>
          <w:numId w:val="65"/>
        </w:numPr>
        <w:spacing w:line="276" w:lineRule="auto"/>
        <w:rPr>
          <w:rFonts w:hint="default"/>
          <w:lang w:val="en-IN" w:eastAsia="zh-CN"/>
        </w:rPr>
      </w:pPr>
      <w:r>
        <w:rPr>
          <w:rFonts w:hint="default"/>
          <w:lang w:val="en-IN" w:eastAsia="zh-CN"/>
        </w:rPr>
        <w:t>Employee internal company relations ship and position</w:t>
      </w:r>
    </w:p>
    <w:p>
      <w:pPr>
        <w:numPr>
          <w:ilvl w:val="0"/>
          <w:numId w:val="65"/>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6"/>
        </w:numPr>
        <w:spacing w:line="276" w:lineRule="auto"/>
        <w:rPr>
          <w:rFonts w:hint="default"/>
          <w:lang w:val="en-IN" w:eastAsia="zh-CN"/>
        </w:rPr>
      </w:pPr>
      <w:r>
        <w:rPr>
          <w:rFonts w:hint="default"/>
          <w:lang w:val="en-IN" w:eastAsia="zh-CN"/>
        </w:rPr>
        <w:t>Null graph</w:t>
      </w:r>
    </w:p>
    <w:p>
      <w:pPr>
        <w:numPr>
          <w:ilvl w:val="0"/>
          <w:numId w:val="66"/>
        </w:numPr>
        <w:spacing w:line="276" w:lineRule="auto"/>
        <w:rPr>
          <w:rFonts w:hint="default"/>
          <w:lang w:val="en-IN" w:eastAsia="zh-CN"/>
        </w:rPr>
      </w:pPr>
      <w:r>
        <w:rPr>
          <w:rFonts w:hint="default"/>
          <w:lang w:val="en-IN" w:eastAsia="zh-CN"/>
        </w:rPr>
        <w:t>Trivial graph</w:t>
      </w:r>
    </w:p>
    <w:p>
      <w:pPr>
        <w:numPr>
          <w:ilvl w:val="0"/>
          <w:numId w:val="66"/>
        </w:numPr>
        <w:spacing w:line="276" w:lineRule="auto"/>
        <w:rPr>
          <w:rFonts w:hint="default"/>
          <w:lang w:val="en-IN" w:eastAsia="zh-CN"/>
        </w:rPr>
      </w:pPr>
      <w:r>
        <w:rPr>
          <w:rFonts w:hint="default"/>
          <w:lang w:val="en-IN" w:eastAsia="zh-CN"/>
        </w:rPr>
        <w:t>Undirected graph</w:t>
      </w:r>
    </w:p>
    <w:p>
      <w:pPr>
        <w:numPr>
          <w:ilvl w:val="0"/>
          <w:numId w:val="66"/>
        </w:numPr>
        <w:spacing w:line="276" w:lineRule="auto"/>
        <w:rPr>
          <w:rFonts w:hint="default"/>
          <w:lang w:val="en-IN" w:eastAsia="zh-CN"/>
        </w:rPr>
      </w:pPr>
      <w:r>
        <w:rPr>
          <w:rFonts w:hint="default"/>
          <w:lang w:val="en-IN" w:eastAsia="zh-CN"/>
        </w:rPr>
        <w:t>Directed graph</w:t>
      </w:r>
    </w:p>
    <w:p>
      <w:pPr>
        <w:numPr>
          <w:ilvl w:val="0"/>
          <w:numId w:val="66"/>
        </w:numPr>
        <w:spacing w:line="276" w:lineRule="auto"/>
        <w:rPr>
          <w:rFonts w:hint="default"/>
          <w:lang w:val="en-IN" w:eastAsia="zh-CN"/>
        </w:rPr>
      </w:pPr>
      <w:r>
        <w:rPr>
          <w:rFonts w:hint="default"/>
          <w:lang w:val="en-IN" w:eastAsia="zh-CN"/>
        </w:rPr>
        <w:t>Connected graph</w:t>
      </w:r>
    </w:p>
    <w:p>
      <w:pPr>
        <w:numPr>
          <w:ilvl w:val="0"/>
          <w:numId w:val="66"/>
        </w:numPr>
        <w:spacing w:line="276" w:lineRule="auto"/>
        <w:rPr>
          <w:rFonts w:hint="default"/>
          <w:lang w:val="en-IN" w:eastAsia="zh-CN"/>
        </w:rPr>
      </w:pPr>
      <w:r>
        <w:rPr>
          <w:rFonts w:hint="default"/>
          <w:lang w:val="en-IN" w:eastAsia="zh-CN"/>
        </w:rPr>
        <w:t>Disconnected graph</w:t>
      </w:r>
    </w:p>
    <w:p>
      <w:pPr>
        <w:numPr>
          <w:ilvl w:val="0"/>
          <w:numId w:val="66"/>
        </w:numPr>
        <w:spacing w:line="276" w:lineRule="auto"/>
        <w:rPr>
          <w:rFonts w:hint="default"/>
          <w:lang w:val="en-IN" w:eastAsia="zh-CN"/>
        </w:rPr>
      </w:pPr>
      <w:r>
        <w:rPr>
          <w:rFonts w:hint="default"/>
          <w:lang w:val="en-IN" w:eastAsia="zh-CN"/>
        </w:rPr>
        <w:t>Regular graph</w:t>
      </w:r>
    </w:p>
    <w:p>
      <w:pPr>
        <w:numPr>
          <w:ilvl w:val="0"/>
          <w:numId w:val="66"/>
        </w:numPr>
        <w:spacing w:line="276" w:lineRule="auto"/>
        <w:rPr>
          <w:rFonts w:hint="default"/>
          <w:lang w:val="en-IN" w:eastAsia="zh-CN"/>
        </w:rPr>
      </w:pPr>
      <w:r>
        <w:rPr>
          <w:rFonts w:hint="default"/>
          <w:lang w:val="en-IN" w:eastAsia="zh-CN"/>
        </w:rPr>
        <w:t>Complete graph</w:t>
      </w:r>
    </w:p>
    <w:p>
      <w:pPr>
        <w:numPr>
          <w:ilvl w:val="0"/>
          <w:numId w:val="66"/>
        </w:numPr>
        <w:spacing w:line="276" w:lineRule="auto"/>
        <w:rPr>
          <w:rFonts w:hint="default"/>
          <w:lang w:val="en-IN" w:eastAsia="zh-CN"/>
        </w:rPr>
      </w:pPr>
      <w:r>
        <w:rPr>
          <w:rFonts w:hint="default"/>
          <w:lang w:val="en-IN" w:eastAsia="zh-CN"/>
        </w:rPr>
        <w:t>Cycle graph</w:t>
      </w:r>
    </w:p>
    <w:p>
      <w:pPr>
        <w:numPr>
          <w:ilvl w:val="0"/>
          <w:numId w:val="66"/>
        </w:numPr>
        <w:spacing w:line="276" w:lineRule="auto"/>
        <w:rPr>
          <w:rFonts w:hint="default"/>
          <w:lang w:val="en-IN" w:eastAsia="zh-CN"/>
        </w:rPr>
      </w:pPr>
      <w:r>
        <w:rPr>
          <w:rFonts w:hint="default"/>
          <w:lang w:val="en-IN" w:eastAsia="zh-CN"/>
        </w:rPr>
        <w:t>Cyclick graph</w:t>
      </w:r>
    </w:p>
    <w:p>
      <w:pPr>
        <w:numPr>
          <w:ilvl w:val="0"/>
          <w:numId w:val="66"/>
        </w:numPr>
        <w:spacing w:line="276" w:lineRule="auto"/>
        <w:rPr>
          <w:rFonts w:hint="default"/>
          <w:lang w:val="en-IN" w:eastAsia="zh-CN"/>
        </w:rPr>
      </w:pPr>
      <w:r>
        <w:rPr>
          <w:rFonts w:hint="default"/>
          <w:lang w:val="en-IN" w:eastAsia="zh-CN"/>
        </w:rPr>
        <w:t>Directed acyclick graph</w:t>
      </w:r>
    </w:p>
    <w:p>
      <w:pPr>
        <w:numPr>
          <w:ilvl w:val="0"/>
          <w:numId w:val="66"/>
        </w:numPr>
        <w:spacing w:line="276" w:lineRule="auto"/>
        <w:rPr>
          <w:rFonts w:hint="default"/>
          <w:lang w:val="en-IN" w:eastAsia="zh-CN"/>
        </w:rPr>
      </w:pPr>
      <w:r>
        <w:rPr>
          <w:rFonts w:hint="default"/>
          <w:lang w:val="en-IN" w:eastAsia="zh-CN"/>
        </w:rPr>
        <w:t>Bipartitte graph</w:t>
      </w:r>
    </w:p>
    <w:p>
      <w:pPr>
        <w:numPr>
          <w:ilvl w:val="0"/>
          <w:numId w:val="66"/>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7"/>
        </w:numPr>
        <w:spacing w:line="276" w:lineRule="auto"/>
        <w:rPr>
          <w:rFonts w:hint="default"/>
          <w:lang w:val="en-IN" w:eastAsia="zh-CN"/>
        </w:rPr>
      </w:pPr>
      <w:r>
        <w:rPr>
          <w:rFonts w:hint="default"/>
          <w:lang w:val="en-IN" w:eastAsia="zh-CN"/>
        </w:rPr>
        <w:t>Adjacency matrix</w:t>
      </w:r>
    </w:p>
    <w:p>
      <w:pPr>
        <w:numPr>
          <w:ilvl w:val="0"/>
          <w:numId w:val="67"/>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8"/>
        </w:numPr>
        <w:spacing w:line="276" w:lineRule="auto"/>
        <w:rPr>
          <w:rFonts w:hint="default"/>
          <w:lang w:val="en-IN" w:eastAsia="zh-CN"/>
        </w:rPr>
      </w:pPr>
      <w:r>
        <w:rPr>
          <w:rFonts w:hint="default"/>
          <w:lang w:val="en-IN" w:eastAsia="zh-CN"/>
        </w:rPr>
        <w:t>Insertion of the edges and nodes in the graph</w:t>
      </w:r>
    </w:p>
    <w:p>
      <w:pPr>
        <w:numPr>
          <w:ilvl w:val="0"/>
          <w:numId w:val="68"/>
        </w:numPr>
        <w:spacing w:line="276" w:lineRule="auto"/>
        <w:rPr>
          <w:rFonts w:hint="default"/>
          <w:lang w:val="en-IN" w:eastAsia="zh-CN"/>
        </w:rPr>
      </w:pPr>
      <w:r>
        <w:rPr>
          <w:rFonts w:hint="default"/>
          <w:lang w:val="en-IN" w:eastAsia="zh-CN"/>
        </w:rPr>
        <w:t>Deletion</w:t>
      </w:r>
    </w:p>
    <w:p>
      <w:pPr>
        <w:numPr>
          <w:ilvl w:val="0"/>
          <w:numId w:val="68"/>
        </w:numPr>
        <w:spacing w:line="276" w:lineRule="auto"/>
        <w:rPr>
          <w:rFonts w:hint="default"/>
          <w:lang w:val="en-IN" w:eastAsia="zh-CN"/>
        </w:rPr>
      </w:pPr>
      <w:r>
        <w:rPr>
          <w:rFonts w:hint="default"/>
          <w:lang w:val="en-IN" w:eastAsia="zh-CN"/>
        </w:rPr>
        <w:t>Searching</w:t>
      </w:r>
    </w:p>
    <w:p>
      <w:pPr>
        <w:numPr>
          <w:ilvl w:val="0"/>
          <w:numId w:val="68"/>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9"/>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9"/>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5"/>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5"/>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5"/>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5"/>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70"/>
        </w:numPr>
        <w:ind w:leftChars="0"/>
        <w:rPr>
          <w:rFonts w:hint="default"/>
          <w:sz w:val="22"/>
          <w:lang w:val="en-US" w:eastAsia="zh-CN"/>
        </w:rPr>
      </w:pPr>
      <w:r>
        <w:rPr>
          <w:rFonts w:hint="default"/>
          <w:sz w:val="22"/>
          <w:lang w:val="en-US" w:eastAsia="zh-CN"/>
        </w:rPr>
        <w:t>Insert string first time</w:t>
      </w:r>
    </w:p>
    <w:p>
      <w:pPr>
        <w:numPr>
          <w:ilvl w:val="0"/>
          <w:numId w:val="70"/>
        </w:numPr>
        <w:ind w:leftChars="0"/>
        <w:rPr>
          <w:rFonts w:hint="default"/>
          <w:sz w:val="22"/>
          <w:lang w:val="en-US" w:eastAsia="zh-CN"/>
        </w:rPr>
      </w:pPr>
      <w:r>
        <w:rPr>
          <w:rFonts w:hint="default"/>
          <w:sz w:val="22"/>
          <w:lang w:val="en-US" w:eastAsia="zh-CN"/>
        </w:rPr>
        <w:t>Insert single keyword</w:t>
      </w:r>
    </w:p>
    <w:p>
      <w:pPr>
        <w:numPr>
          <w:ilvl w:val="0"/>
          <w:numId w:val="70"/>
        </w:numPr>
        <w:ind w:leftChars="0"/>
        <w:rPr>
          <w:rFonts w:hint="default"/>
          <w:sz w:val="22"/>
          <w:lang w:val="en-US" w:eastAsia="zh-CN"/>
        </w:rPr>
      </w:pPr>
      <w:r>
        <w:rPr>
          <w:rFonts w:hint="default"/>
          <w:sz w:val="22"/>
          <w:lang w:val="en-US" w:eastAsia="zh-CN"/>
        </w:rPr>
        <w:t>search prefix</w:t>
      </w:r>
    </w:p>
    <w:p>
      <w:pPr>
        <w:numPr>
          <w:ilvl w:val="0"/>
          <w:numId w:val="70"/>
        </w:numPr>
        <w:ind w:leftChars="0"/>
        <w:rPr>
          <w:rFonts w:hint="default"/>
          <w:sz w:val="22"/>
          <w:lang w:val="en-US" w:eastAsia="zh-CN"/>
        </w:rPr>
      </w:pPr>
      <w:r>
        <w:rPr>
          <w:rFonts w:hint="default"/>
          <w:sz w:val="22"/>
          <w:lang w:val="en-US" w:eastAsia="zh-CN"/>
        </w:rPr>
        <w:t>search keyword</w:t>
      </w:r>
    </w:p>
    <w:p>
      <w:pPr>
        <w:numPr>
          <w:ilvl w:val="0"/>
          <w:numId w:val="70"/>
        </w:numPr>
        <w:ind w:leftChars="0"/>
        <w:rPr>
          <w:rFonts w:hint="default"/>
          <w:sz w:val="22"/>
          <w:lang w:val="en-US" w:eastAsia="zh-CN"/>
        </w:rPr>
      </w:pPr>
      <w:r>
        <w:rPr>
          <w:rFonts w:hint="default"/>
          <w:sz w:val="22"/>
          <w:lang w:val="en-US" w:eastAsia="zh-CN"/>
        </w:rPr>
        <w:t>delete keyword</w:t>
      </w:r>
    </w:p>
    <w:p>
      <w:pPr>
        <w:numPr>
          <w:ilvl w:val="0"/>
          <w:numId w:val="70"/>
        </w:numPr>
        <w:ind w:leftChars="0"/>
        <w:rPr>
          <w:rFonts w:hint="default"/>
          <w:sz w:val="22"/>
          <w:lang w:val="en-US" w:eastAsia="zh-CN"/>
        </w:rPr>
      </w:pPr>
      <w:r>
        <w:rPr>
          <w:rFonts w:hint="default"/>
          <w:sz w:val="22"/>
          <w:lang w:val="en-US" w:eastAsia="zh-CN"/>
        </w:rPr>
        <w:t>delete branch</w:t>
      </w:r>
    </w:p>
    <w:p>
      <w:pPr>
        <w:numPr>
          <w:ilvl w:val="0"/>
          <w:numId w:val="70"/>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5"/>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p>
      <w:pPr>
        <w:numPr>
          <w:ilvl w:val="0"/>
          <w:numId w:val="0"/>
        </w:numPr>
        <w:spacing w:line="276" w:lineRule="auto"/>
        <w:rPr>
          <w:rFonts w:hint="default"/>
          <w:b/>
          <w:bCs/>
          <w:sz w:val="22"/>
          <w:lang w:val="en-US" w:eastAsia="zh-CN"/>
        </w:rPr>
      </w:pPr>
      <w:r>
        <w:rPr>
          <w:rFonts w:hint="default"/>
          <w:b/>
          <w:bCs/>
          <w:sz w:val="22"/>
          <w:lang w:val="en-US" w:eastAsia="zh-CN"/>
        </w:rPr>
        <w:t>What is use of net/http package in go?</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net/http package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of net/http package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client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server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 anf make http request</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handle http responce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create http response</w:t>
      </w:r>
    </w:p>
    <w:p>
      <w:pPr>
        <w:numPr>
          <w:ilvl w:val="0"/>
          <w:numId w:val="0"/>
        </w:numPr>
        <w:spacing w:line="276" w:lineRule="auto"/>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Features of net/http package</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client</w:t>
      </w:r>
      <w:r>
        <w:rPr>
          <w:rFonts w:hint="default"/>
          <w:b w:val="0"/>
          <w:bCs w:val="0"/>
          <w:sz w:val="22"/>
          <w:lang w:val="en-US" w:eastAsia="zh-CN"/>
        </w:rPr>
        <w:t xml:space="preserve"> :- </w:t>
      </w:r>
      <w:r>
        <w:rPr>
          <w:rFonts w:hint="default"/>
          <w:b w:val="0"/>
          <w:bCs w:val="0"/>
          <w:sz w:val="22"/>
          <w:lang w:val="en-US" w:eastAsia="zh-CN"/>
        </w:rPr>
        <w:tab/>
      </w:r>
      <w:r>
        <w:rPr>
          <w:rFonts w:hint="default"/>
          <w:b w:val="0"/>
          <w:bCs w:val="0"/>
          <w:sz w:val="22"/>
          <w:lang w:val="en-US" w:eastAsia="zh-CN"/>
        </w:rPr>
        <w:t>http.client type provides a way to make HTTP requests.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set timeout, redirect policis, automatic handle http redirect, cookies, gzip compression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server</w:t>
      </w:r>
      <w:r>
        <w:rPr>
          <w:rFonts w:hint="default"/>
          <w:b w:val="0"/>
          <w:bCs w:val="0"/>
          <w:sz w:val="22"/>
          <w:lang w:val="en-US" w:eastAsia="zh-CN"/>
        </w:rPr>
        <w:t xml:space="preserve"> :- http.server provides flexible way to create HTTP srvers.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serve static files, handle incoming request, provide response.</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server can be configured option like timeout, read, write buffer size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 xml:space="preserve">HTTP handler </w:t>
      </w:r>
      <w:r>
        <w:rPr>
          <w:rFonts w:hint="default"/>
          <w:b w:val="0"/>
          <w:bCs w:val="0"/>
          <w:sz w:val="22"/>
          <w:lang w:val="en-US" w:eastAsia="zh-CN"/>
        </w:rPr>
        <w:t>:- http.handler interface is a core of the of the HTTP server implementation.</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Provides a way to handle incoming request and return http response. Can create custome handler, to serve static files, process api request, or handle any other type of reqiest.</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HTTP routing :- http.ServeMux type provides a way to route in coming reques to different handler based on request url. used for complex multi level routing.</w:t>
      </w:r>
    </w:p>
    <w:p>
      <w:pPr>
        <w:numPr>
          <w:ilvl w:val="0"/>
          <w:numId w:val="0"/>
        </w:numPr>
        <w:spacing w:line="276" w:lineRule="auto"/>
        <w:jc w:val="both"/>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type of router go available in go</w:t>
      </w:r>
    </w:p>
    <w:p>
      <w:pPr>
        <w:numPr>
          <w:ilvl w:val="0"/>
          <w:numId w:val="0"/>
        </w:numPr>
        <w:spacing w:line="276" w:lineRule="auto"/>
        <w:rPr>
          <w:rFonts w:hint="default"/>
          <w:b w:val="0"/>
          <w:bCs w:val="0"/>
          <w:sz w:val="22"/>
          <w:lang w:val="en-US" w:eastAsia="zh-CN"/>
        </w:rPr>
      </w:pPr>
      <w:r>
        <w:rPr>
          <w:rFonts w:hint="default"/>
          <w:b/>
          <w:bCs/>
          <w:sz w:val="22"/>
          <w:lang w:val="en-US" w:eastAsia="zh-CN"/>
        </w:rPr>
        <w:t>Gorilla Mux:</w:t>
      </w:r>
      <w:r>
        <w:rPr>
          <w:rFonts w:hint="default"/>
          <w:b w:val="0"/>
          <w:bCs w:val="0"/>
          <w:sz w:val="22"/>
          <w:lang w:val="en-US" w:eastAsia="zh-CN"/>
        </w:rPr>
        <w:t xml:space="preserve"> Gorilla Mux is a powerful and feature-rich HTTP router that provides a flexible way to handle incoming HTTP requests. It supports regular expressions, named parameters, sub-routing, and more, making it a great choice for building complex and scalable APIs.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Echo</w:t>
      </w:r>
      <w:r>
        <w:rPr>
          <w:rFonts w:hint="default"/>
          <w:b w:val="0"/>
          <w:bCs w:val="0"/>
          <w:sz w:val="22"/>
          <w:lang w:val="en-US" w:eastAsia="zh-CN"/>
        </w:rPr>
        <w:t>: Echo is a fast and simple HTTP router that is easy to use and provides a clean, minimalistic API. It supports middleware, routing, templating, and more, making it a great choice for building smaller, simpler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Gin is a high-performance HTTP router that provides a simple, elegant API. It supports middleware, routing, and more, and is widely used in the Go community.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Chi:</w:t>
      </w:r>
      <w:r>
        <w:rPr>
          <w:rFonts w:hint="default"/>
          <w:b w:val="0"/>
          <w:bCs w:val="0"/>
          <w:sz w:val="22"/>
          <w:lang w:val="en-US" w:eastAsia="zh-CN"/>
        </w:rPr>
        <w:t xml:space="preserve"> Chi is a minimalist HTTP router that provides a simple and fast way to handle incoming HTTP requests. It supports middleware, routing, Logger, Profiler, Timeout, and more, and is designed to be easy to use and fast to integrate into your application.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Chi also supports webrpc, gRPC, graphql, NATS etc</w:t>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Go to web browser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enter localhost:8080 and it will show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Hello World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rPr>
          <w:rFonts w:hint="default"/>
          <w:b/>
          <w:bCs/>
          <w:sz w:val="22"/>
          <w:lang w:val="en-IN" w:eastAsia="zh-CN"/>
        </w:rPr>
      </w:pPr>
      <w:r>
        <w:rPr>
          <w:rFonts w:hint="default"/>
          <w:b/>
          <w:bCs/>
          <w:sz w:val="22"/>
          <w:lang w:val="en-IN" w:eastAsia="zh-CN"/>
        </w:rPr>
        <w:t>How to make function private in a package?</w:t>
      </w:r>
    </w:p>
    <w:p>
      <w:pPr>
        <w:numPr>
          <w:ilvl w:val="0"/>
          <w:numId w:val="0"/>
        </w:numPr>
        <w:spacing w:line="276" w:lineRule="auto"/>
        <w:rPr>
          <w:rFonts w:hint="default"/>
          <w:b/>
          <w:bCs/>
          <w:sz w:val="22"/>
          <w:lang w:val="en-IN" w:eastAsia="zh-CN"/>
        </w:rPr>
      </w:pPr>
      <w:r>
        <w:rPr>
          <w:rFonts w:hint="default"/>
          <w:b/>
          <w:bCs/>
          <w:sz w:val="22"/>
          <w:lang w:val="en-IN" w:eastAsia="zh-CN"/>
        </w:rPr>
        <w:t>or</w:t>
      </w:r>
    </w:p>
    <w:p>
      <w:pPr>
        <w:numPr>
          <w:ilvl w:val="0"/>
          <w:numId w:val="0"/>
        </w:numPr>
        <w:spacing w:line="276" w:lineRule="auto"/>
        <w:rPr>
          <w:rFonts w:hint="default"/>
          <w:b/>
          <w:bCs/>
          <w:sz w:val="22"/>
          <w:lang w:val="en-IN" w:eastAsia="zh-CN"/>
        </w:rPr>
      </w:pPr>
      <w:r>
        <w:rPr>
          <w:rFonts w:hint="default"/>
          <w:b/>
          <w:bCs/>
          <w:sz w:val="22"/>
          <w:lang w:val="en-IN" w:eastAsia="zh-CN"/>
        </w:rPr>
        <w:t>How to make a function private?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small make it visible to that package only.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capital letter will make it visible to show the outside of the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Write a program that will handle 2 diffferent page use http package.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handle 2 different pages on the go using standard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"This is the home page"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x +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(w,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"3 + 1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PortNumber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"starting application on "</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(PortNumber))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(PortNumber,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 + 1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 using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or tmpl file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using standard golang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home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home.page.html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about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Contact us on the below</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about.page.html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Templates are located in the net/http/templates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"html/template"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"home.page.html"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"about.page.html"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http.ResponseWriter, tmpl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parsedTemplate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template.</w:t>
      </w:r>
      <w:r>
        <w:rPr>
          <w:rFonts w:hint="default" w:ascii="Consolas" w:hAnsi="Consolas" w:eastAsia="Consolas" w:cs="Consolas"/>
          <w:b w:val="0"/>
          <w:bCs w:val="0"/>
          <w:color w:val="DCDCAA"/>
          <w:kern w:val="0"/>
          <w:sz w:val="16"/>
          <w:szCs w:val="16"/>
          <w:shd w:val="clear" w:fill="1E1E1E"/>
          <w:lang w:val="en-US" w:eastAsia="zh-CN" w:bidi="ar"/>
        </w:rPr>
        <w:t>ParseFiles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"./templates/"</w:t>
      </w:r>
      <w:r>
        <w:rPr>
          <w:rFonts w:hint="default" w:ascii="Consolas" w:hAnsi="Consolas" w:eastAsia="Consolas" w:cs="Consolas"/>
          <w:b w:val="0"/>
          <w:bCs w:val="0"/>
          <w:color w:val="D4D4D4"/>
          <w:kern w:val="0"/>
          <w:sz w:val="16"/>
          <w:szCs w:val="16"/>
          <w:shd w:val="clear" w:fill="1E1E1E"/>
          <w:lang w:val="en-US" w:eastAsia="zh-CN" w:bidi="ar"/>
        </w:rPr>
        <w:t xml:space="preserve"> + tmpl)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parsedTemplate.</w:t>
      </w:r>
      <w:r>
        <w:rPr>
          <w:rFonts w:hint="default" w:ascii="Consolas" w:hAnsi="Consolas" w:eastAsia="Consolas" w:cs="Consolas"/>
          <w:b w:val="0"/>
          <w:bCs w:val="0"/>
          <w:color w:val="DCDCAA"/>
          <w:kern w:val="0"/>
          <w:sz w:val="16"/>
          <w:szCs w:val="16"/>
          <w:shd w:val="clear" w:fill="1E1E1E"/>
          <w:lang w:val="en-US" w:eastAsia="zh-CN" w:bidi="ar"/>
        </w:rPr>
        <w:t>Execute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in parsing the templates"</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about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Contact us on the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Referance 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b w:val="0"/>
          <w:bCs w:val="0"/>
          <w:color w:val="6A9955"/>
          <w:kern w:val="0"/>
          <w:sz w:val="16"/>
          <w:szCs w:val="16"/>
          <w:shd w:val="clear" w:fill="1E1E1E"/>
          <w:lang w:val="en-IN" w:eastAsia="zh-CN"/>
        </w:rPr>
        <w:t>https://www.udemy.com/course/building-modern-web-applications-with-go/learn/lecture/22867017#overview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run the single go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main.</w:t>
      </w:r>
      <w:r>
        <w:rPr>
          <w:rFonts w:hint="default" w:ascii="Consolas" w:hAnsi="Consolas" w:eastAsia="Consolas" w:cs="Consolas"/>
          <w:b w:val="0"/>
          <w:bCs w:val="0"/>
          <w:color w:val="C586C0"/>
          <w:kern w:val="0"/>
          <w:sz w:val="16"/>
          <w:szCs w:val="16"/>
          <w:shd w:val="clear" w:fill="1E1E1E"/>
          <w:lang w:val="en-US" w:eastAsia="zh-CN" w:bidi="ar"/>
        </w:rPr>
        <w:t>go</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compile all the files on the folder.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make go mod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init name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sync all go mode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tidy</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Parse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Create a page on html and render it through go backend.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Go to directory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"https://github.com/yagnikpokal/golang/tree/main/Learning/Parse%20templates" </w:instrText>
      </w:r>
      <w:r>
        <w:rPr>
          <w:rFonts w:hint="default"/>
          <w:b w:val="0"/>
          <w:bCs w:val="0"/>
          <w:sz w:val="22"/>
          <w:lang w:val="en-IN" w:eastAsia="zh-CN"/>
        </w:rPr>
        <w:fldChar w:fldCharType="separate"/>
      </w:r>
      <w:r>
        <w:rPr>
          <w:rStyle w:val="15"/>
          <w:rFonts w:hint="default"/>
          <w:b w:val="0"/>
          <w:bCs w:val="0"/>
          <w:sz w:val="22"/>
          <w:lang w:val="en-IN" w:eastAsia="zh-CN"/>
        </w:rPr>
        <w:t>https://github.com/yagnikpokal/golang/tree/main/Learning/Parse%20templates</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r>
        <w:rPr>
          <w:rFonts w:hint="default"/>
          <w:b w:val="0"/>
          <w:bCs w:val="0"/>
          <w:sz w:val="22"/>
          <w:lang w:val="en-IN" w:eastAsia="zh-CN"/>
        </w:rPr>
        <w:t>There were 4 way out of that way 1 is the fats, efficient and use cache to thamplates.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Why we use design pattern?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Used to solve recurring problems.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to write clean,modular, maintainable code.</w:t>
      </w:r>
    </w:p>
    <w:p>
      <w:pPr>
        <w:numPr>
          <w:ilvl w:val="0"/>
          <w:numId w:val="0"/>
        </w:numPr>
        <w:spacing w:line="276" w:lineRule="auto"/>
        <w:rPr>
          <w:rFonts w:hint="default"/>
          <w:b w:val="0"/>
          <w:bCs w:val="0"/>
          <w:sz w:val="22"/>
          <w:lang w:val="en-US" w:eastAsia="zh-CN"/>
        </w:rPr>
      </w:pPr>
    </w:p>
    <w:p>
      <w:pPr>
        <w:pStyle w:val="4"/>
        <w:numPr>
          <w:ilvl w:val="0"/>
          <w:numId w:val="0"/>
        </w:numPr>
        <w:bidi w:val="0"/>
        <w:ind w:leftChars="0"/>
        <w:outlineLvl w:val="2"/>
        <w:rPr>
          <w:rFonts w:hint="default"/>
          <w:color w:val="auto"/>
          <w:lang w:val="en-US" w:eastAsia="zh-CN"/>
        </w:rPr>
      </w:pPr>
      <w:r>
        <w:rPr>
          <w:rFonts w:hint="default"/>
          <w:color w:val="auto"/>
          <w:lang w:val="en-US" w:eastAsia="zh-CN"/>
        </w:rPr>
        <w:t>Golang patterns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Design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patern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or </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common design pattern in golang?</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of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"https://github.com/tmrts/go-patterns" </w:instrText>
      </w:r>
      <w:r>
        <w:rPr>
          <w:rFonts w:hint="default"/>
          <w:b w:val="0"/>
          <w:bCs w:val="0"/>
          <w:sz w:val="22"/>
          <w:lang w:val="en-US" w:eastAsia="zh-CN"/>
        </w:rPr>
        <w:fldChar w:fldCharType="separate"/>
      </w:r>
      <w:r>
        <w:rPr>
          <w:rStyle w:val="15"/>
          <w:rFonts w:hint="default"/>
          <w:b w:val="0"/>
          <w:bCs w:val="0"/>
          <w:sz w:val="22"/>
          <w:lang w:val="en-US" w:eastAsia="zh-CN"/>
        </w:rPr>
        <w:t>https://github.com/tmrts/go-patterns</w:t>
      </w:r>
      <w:r>
        <w:rPr>
          <w:rFonts w:hint="default"/>
          <w:b w:val="0"/>
          <w:bCs w:val="0"/>
          <w:sz w:val="22"/>
          <w:lang w:val="en-US" w:eastAsia="zh-CN"/>
        </w:rPr>
        <w:fldChar w:fldCharType="end"/>
      </w: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color w:val="auto"/>
          <w:sz w:val="24"/>
          <w:szCs w:val="24"/>
        </w:rPr>
      </w:pPr>
      <w:r>
        <w:rPr>
          <w:rFonts w:hint="default" w:ascii="Segoe UI Semibold" w:hAnsi="Segoe UI Semibold" w:eastAsia="Segoe UI Semibold"/>
          <w:b/>
          <w:color w:val="auto"/>
          <w:sz w:val="36"/>
          <w:szCs w:val="24"/>
        </w:rPr>
        <w:t>Creational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0"/>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4"/>
                <w:szCs w:val="24"/>
                <w:lang w:val="en-US"/>
              </w:rPr>
            </w:pPr>
            <w:r>
              <w:rPr>
                <w:rFonts w:hint="default" w:ascii="Arial" w:hAnsi="Arial" w:eastAsia="Segoe UI Semibold" w:cs="Arial"/>
                <w:b/>
                <w:color w:val="auto"/>
                <w:sz w:val="24"/>
                <w:szCs w:val="24"/>
                <w:lang w:val="en-US"/>
              </w:rPr>
              <w:t>Sr No</w:t>
            </w:r>
          </w:p>
        </w:tc>
        <w:tc>
          <w:tcPr>
            <w:tcW w:w="2130"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1</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Builder</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Builds a complex object using simple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2</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FactoryMethod</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Defers instantiation of an object to a specialized function forcreating instances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3</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Object Pool</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Instantiates and maintains a group of objects instances ofthe same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4</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Singleton</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Restricts instantiation of a type to one object</w:t>
            </w:r>
          </w:p>
        </w:tc>
      </w:tr>
    </w:tbl>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Structural Patterns</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22"/>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Sr No</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eastAsia="Segoe UI" w:cs="Arial"/>
                <w:color w:val="auto"/>
                <w:sz w:val="20"/>
                <w:szCs w:val="20"/>
                <w:lang w:val="en-US"/>
              </w:rPr>
              <w:t>1</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Decorator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Adds behavior to an object, statically or dynamically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eastAsia="Segoe UI" w:cs="Arial"/>
                <w:color w:val="auto"/>
                <w:sz w:val="20"/>
                <w:szCs w:val="20"/>
                <w:lang w:val="en-US"/>
              </w:rPr>
            </w:pPr>
            <w:r>
              <w:rPr>
                <w:rFonts w:hint="default" w:eastAsia="Segoe UI" w:cs="Arial"/>
                <w:color w:val="auto"/>
                <w:sz w:val="20"/>
                <w:szCs w:val="20"/>
                <w:lang w:val="en-US"/>
              </w:rPr>
              <w:t>2</w:t>
            </w:r>
          </w:p>
          <w:p>
            <w:pPr>
              <w:spacing w:beforeLines="0" w:afterLines="0"/>
              <w:jc w:val="left"/>
              <w:rPr>
                <w:rFonts w:hint="default" w:eastAsia="Segoe UI" w:cs="Arial"/>
                <w:color w:val="auto"/>
                <w:sz w:val="20"/>
                <w:szCs w:val="20"/>
                <w:lang w:val="en-US"/>
              </w:rPr>
            </w:pP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Proxy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Provides a surrogate for an object to control it's actions</w:t>
            </w:r>
          </w:p>
        </w:tc>
      </w:tr>
    </w:tbl>
    <w:p>
      <w:pPr>
        <w:spacing w:beforeLines="0" w:afterLines="0"/>
        <w:jc w:val="left"/>
        <w:rPr>
          <w:rFonts w:hint="default" w:ascii="Segoe UI Semibold" w:hAnsi="Segoe UI Semibold" w:eastAsia="Segoe UI Semibold"/>
          <w:color w:val="000000"/>
          <w:sz w:val="24"/>
          <w:szCs w:val="24"/>
        </w:rPr>
      </w:pPr>
    </w:p>
    <w:p>
      <w:pPr>
        <w:spacing w:beforeLines="0" w:afterLines="0"/>
        <w:jc w:val="left"/>
        <w:rPr>
          <w:rFonts w:hint="default" w:ascii="Arial" w:hAnsi="Arial" w:eastAsia="Segoe UI Semibold" w:cs="Arial"/>
          <w:color w:val="auto"/>
          <w:sz w:val="28"/>
          <w:szCs w:val="28"/>
        </w:rPr>
      </w:pPr>
      <w:r>
        <w:rPr>
          <w:rFonts w:hint="default" w:ascii="Arial" w:hAnsi="Arial" w:eastAsia="Segoe UI Semibold" w:cs="Arial"/>
          <w:b/>
          <w:color w:val="auto"/>
          <w:sz w:val="28"/>
          <w:szCs w:val="28"/>
        </w:rPr>
        <w:t>Behavioral Patterns</w:t>
      </w:r>
    </w:p>
    <w:tbl>
      <w:tblPr>
        <w:tblStyle w:val="9"/>
        <w:tblW w:w="93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30"/>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Observer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 a callback for notification of events/changes todata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Strategy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Enables an algorithm's behavior to be selected atruntime</w:t>
            </w:r>
          </w:p>
        </w:tc>
      </w:tr>
    </w:tbl>
    <w:p>
      <w:pPr>
        <w:numPr>
          <w:ilvl w:val="0"/>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Synchronization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23"/>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2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Semaphore</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Allows controlling access to a common resource</w:t>
            </w:r>
          </w:p>
        </w:tc>
      </w:tr>
    </w:tbl>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Concurrency Patterns</w:t>
      </w:r>
    </w:p>
    <w:tbl>
      <w:tblPr>
        <w:tblStyle w:val="9"/>
        <w:tblW w:w="92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4"/>
        <w:gridCol w:w="2120"/>
        <w:gridCol w:w="61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lang w:val="en-US"/>
              </w:rPr>
            </w:pPr>
            <w:r>
              <w:rPr>
                <w:rFonts w:hint="default" w:ascii="Arial" w:hAnsi="Arial" w:eastAsia="Segoe UI Semibold" w:cs="Arial"/>
                <w:b/>
                <w:color w:val="auto"/>
                <w:sz w:val="20"/>
                <w:szCs w:val="20"/>
                <w:lang w:val="en-US"/>
              </w:rPr>
              <w:t>Sr No</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BoundedParallelism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 withresource limits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Generators</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Yields a sequence of values one at a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w:t>
            </w:r>
          </w:p>
        </w:tc>
      </w:tr>
    </w:tbl>
    <w:p>
      <w:pPr>
        <w:numPr>
          <w:ilvl w:val="0"/>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Messaging Patterns</w:t>
      </w:r>
    </w:p>
    <w:tbl>
      <w:tblPr>
        <w:tblStyle w:val="9"/>
        <w:tblW w:w="93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38"/>
        <w:gridCol w:w="6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8"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1"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Fan-In</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Funnels tasks to a work sink (e.g.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Fan-Out</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Distributes tasks among workers (e.g. producer)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p>
            <w:pPr>
              <w:spacing w:beforeLines="0" w:afterLines="0"/>
              <w:jc w:val="left"/>
              <w:rPr>
                <w:rFonts w:hint="default" w:ascii="Arial" w:hAnsi="Arial" w:eastAsia="Segoe UI" w:cs="Arial"/>
                <w:color w:val="auto"/>
                <w:sz w:val="20"/>
                <w:szCs w:val="20"/>
                <w:lang w:val="en-US"/>
              </w:rPr>
            </w:pP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Publish/Subscribe</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Passes information to a collection of recipients whosubscribed to a topic</w:t>
            </w:r>
          </w:p>
        </w:tc>
      </w:tr>
    </w:tbl>
    <w:p>
      <w:pPr>
        <w:spacing w:beforeLines="0" w:afterLines="0"/>
        <w:jc w:val="left"/>
        <w:rPr>
          <w:rFonts w:hint="default" w:ascii="Segoe UI Semibold" w:hAnsi="Segoe UI Semibold" w:eastAsia="Segoe UI Semibold"/>
          <w:color w:val="000000"/>
          <w:sz w:val="24"/>
          <w:szCs w:val="24"/>
        </w:rPr>
      </w:pPr>
    </w:p>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Stability Patterns</w:t>
      </w:r>
    </w:p>
    <w:tbl>
      <w:tblPr>
        <w:tblStyle w:val="9"/>
        <w:tblW w:w="93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Circuit-Breaker</w:t>
            </w:r>
          </w:p>
        </w:tc>
        <w:tc>
          <w:tcPr>
            <w:tcW w:w="614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Stops the flow of the requests when requests are likely to fail</w:t>
            </w:r>
          </w:p>
        </w:tc>
      </w:tr>
    </w:tbl>
    <w:p>
      <w:pPr>
        <w:numPr>
          <w:ilvl w:val="0"/>
          <w:numId w:val="0"/>
        </w:numPr>
        <w:spacing w:line="276" w:lineRule="auto"/>
        <w:rPr>
          <w:rFonts w:hint="default" w:ascii="Arial" w:hAnsi="Arial" w:eastAsia="Segoe UI Semibold" w:cs="Arial"/>
          <w:color w:val="000000"/>
          <w:sz w:val="28"/>
          <w:szCs w:val="28"/>
        </w:rPr>
      </w:pPr>
      <w:r>
        <w:rPr>
          <w:rFonts w:hint="default" w:ascii="Arial" w:hAnsi="Arial" w:eastAsia="Segoe UI Semibold" w:cs="Arial"/>
          <w:b/>
          <w:color w:val="auto"/>
          <w:sz w:val="28"/>
          <w:szCs w:val="28"/>
        </w:rPr>
        <w:t>Profiling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9"/>
        <w:gridCol w:w="2145"/>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19"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4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19"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4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Timing Functions</w:t>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Wraps a function and logs the execution</w:t>
            </w:r>
          </w:p>
        </w:tc>
      </w:tr>
    </w:tbl>
    <w:p>
      <w:pPr>
        <w:numPr>
          <w:ilvl w:val="0"/>
          <w:numId w:val="0"/>
        </w:numPr>
        <w:spacing w:line="276" w:lineRule="auto"/>
        <w:rPr>
          <w:rFonts w:hint="default" w:ascii="Segoe UI Semibold" w:hAnsi="Segoe UI Semibold" w:eastAsia="Segoe UI Semibold"/>
          <w:color w:val="000000"/>
          <w:sz w:val="28"/>
          <w:szCs w:val="28"/>
        </w:rPr>
      </w:pPr>
      <w:r>
        <w:rPr>
          <w:rFonts w:hint="default" w:ascii="Arial" w:hAnsi="Arial" w:eastAsia="Segoe UI Semibold" w:cs="Arial"/>
          <w:b/>
          <w:color w:val="24292E"/>
          <w:sz w:val="28"/>
          <w:szCs w:val="21"/>
        </w:rPr>
        <w:t>Idioms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1"/>
                <w:szCs w:val="21"/>
                <w:lang w:val="en-US"/>
              </w:rPr>
            </w:pPr>
            <w:r>
              <w:rPr>
                <w:rFonts w:hint="default" w:ascii="Arial" w:hAnsi="Arial" w:eastAsia="Segoe UI Semibold" w:cs="Arial"/>
                <w:b/>
                <w:color w:val="auto"/>
                <w:sz w:val="21"/>
                <w:szCs w:val="21"/>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1"/>
                <w:szCs w:val="21"/>
                <w:lang w:val="en-US"/>
              </w:rPr>
            </w:pPr>
            <w:r>
              <w:rPr>
                <w:rFonts w:hint="default" w:ascii="Arial" w:hAnsi="Arial" w:eastAsia="Segoe UI" w:cs="Arial"/>
                <w:color w:val="auto"/>
                <w:sz w:val="21"/>
                <w:szCs w:val="21"/>
                <w:lang w:val="en-US"/>
              </w:rPr>
              <w:t>1</w:t>
            </w:r>
          </w:p>
          <w:p>
            <w:pPr>
              <w:spacing w:beforeLines="0" w:afterLines="0"/>
              <w:jc w:val="left"/>
              <w:rPr>
                <w:rFonts w:hint="default" w:ascii="Arial" w:hAnsi="Arial" w:eastAsia="Segoe UI" w:cs="Arial"/>
                <w:color w:val="auto"/>
                <w:sz w:val="21"/>
                <w:szCs w:val="21"/>
                <w:lang w:val="en-US"/>
              </w:rPr>
            </w:pP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fldChar w:fldCharType="begin"/>
            </w:r>
            <w:r>
              <w:rPr>
                <w:rFonts w:hint="default" w:ascii="Arial" w:hAnsi="Arial" w:eastAsia="Segoe UI" w:cs="Arial"/>
                <w:color w:val="auto"/>
                <w:sz w:val="21"/>
                <w:szCs w:val="21"/>
              </w:rPr>
              <w:instrText xml:space="preserve"> HYPERLINK "Pattern
Description
Status
FunctionalOptions
Allows creating clean APIs with sane defaults andidiomatic overrides
✔" </w:instrText>
            </w:r>
            <w:r>
              <w:rPr>
                <w:rFonts w:hint="default" w:ascii="Arial" w:hAnsi="Arial" w:eastAsia="Segoe UI" w:cs="Arial"/>
                <w:color w:val="auto"/>
                <w:sz w:val="21"/>
                <w:szCs w:val="21"/>
              </w:rPr>
              <w:fldChar w:fldCharType="separate"/>
            </w:r>
            <w:r>
              <w:rPr>
                <w:rStyle w:val="15"/>
                <w:rFonts w:hint="default" w:ascii="Arial" w:hAnsi="Arial" w:eastAsia="Segoe UI" w:cs="Arial"/>
                <w:color w:val="auto"/>
                <w:sz w:val="21"/>
                <w:szCs w:val="21"/>
              </w:rPr>
              <w:t>FunctionalOptions</w:t>
            </w:r>
            <w:r>
              <w:rPr>
                <w:rFonts w:hint="default" w:ascii="Arial" w:hAnsi="Arial" w:eastAsia="Segoe UI" w:cs="Arial"/>
                <w:color w:val="auto"/>
                <w:sz w:val="21"/>
                <w:szCs w:val="21"/>
              </w:rPr>
              <w:fldChar w:fldCharType="end"/>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t>Allows creating clean APIs with sane defaults andidiomatic overrides</w:t>
            </w:r>
          </w:p>
        </w:tc>
      </w:tr>
    </w:tbl>
    <w:p>
      <w:pPr>
        <w:numPr>
          <w:ilvl w:val="0"/>
          <w:numId w:val="0"/>
        </w:numPr>
        <w:spacing w:line="276" w:lineRule="auto"/>
        <w:rPr>
          <w:rFonts w:hint="default" w:ascii="Segoe UI Semibold" w:hAnsi="Segoe UI Semibold" w:eastAsia="Segoe UI Semibold"/>
          <w:b/>
          <w:color w:val="24292E"/>
          <w:sz w:val="36"/>
          <w:szCs w:val="24"/>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Singleton Pattern - ensures that only one instance of a particular object is created in the entire application.</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Factory Pattern - provides a way to create objects without exposing the creation logic to the client.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Observer Pattern - defines a one-to-many relationship between objects so that when one object changes state, all its dependents are notified and updated automatically.</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Adapter Pattern - allows incompatible interfaces to work together by creating a middleman that translates one interface into another.</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Decorator Pattern - allows you to add new behavior to an object dynamically by wrapping it with another object that provides the new behavior.</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Builder Pattern - provides a way to construct complex objects step by step, with the ability to vary the internal representation of the object.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Strategy Pattern - defines a family of algorithms, encapsulates each one, and makes them interchangeable. Strategy lets the algorithm vary independently from clients that use it.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State Pattern - allows an object to alter its behavior when its internal state changes. The object will appear to change its class.</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Iterator Pattern - provides a way to access the elements of an aggregate object sequentially without exposing its underlying representation.</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Proxy Pattern - provides a surrogate or placeholder for another object to control access to it.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is SOLID principal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solid principle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SOLID is a set of principles for object-oriented software design that aim to make software systems more modular, maintainable, and extensible. While SOLID principles are not specific to Go, they can be applied to Go programming and are generally considered good practice.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Here are the five SOLID principles and how they can be applied in Go:</w:t>
      </w:r>
    </w:p>
    <w:p>
      <w:pPr>
        <w:numPr>
          <w:ilvl w:val="0"/>
          <w:numId w:val="0"/>
        </w:numPr>
        <w:spacing w:line="276" w:lineRule="auto"/>
        <w:rPr>
          <w:rFonts w:hint="default"/>
          <w:b w:val="0"/>
          <w:bCs w:val="0"/>
          <w:sz w:val="22"/>
          <w:lang w:val="en-US" w:eastAsia="zh-CN"/>
        </w:rPr>
      </w:pPr>
    </w:p>
    <w:p>
      <w:pPr>
        <w:numPr>
          <w:ilvl w:val="0"/>
          <w:numId w:val="0"/>
        </w:numPr>
        <w:spacing w:line="276" w:lineRule="auto"/>
        <w:ind w:leftChars="0"/>
        <w:rPr>
          <w:rFonts w:hint="default"/>
          <w:b w:val="0"/>
          <w:bCs w:val="0"/>
          <w:sz w:val="22"/>
          <w:lang w:val="en-US" w:eastAsia="zh-CN"/>
        </w:rPr>
      </w:pPr>
      <w:r>
        <w:rPr>
          <w:rFonts w:hint="default"/>
          <w:b w:val="0"/>
          <w:bCs w:val="0"/>
          <w:sz w:val="22"/>
          <w:lang w:val="en-US" w:eastAsia="zh-CN"/>
        </w:rPr>
        <w:t>Single Responsibility Principle (SRP): A type or function should have only one reason to change. In Go, this can be applied by breaking up a large function or type into smaller, more specialized types or functions that each have a clear responsibility.</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Open/Closed Principle (OCP): A type or function should be open for extension but closed for modification. In Go, this can be applied by using interfaces to define contracts between components, and allowing components to be swapped out with new implementations that satisfy the same interface.</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Liskov Substitution Principle (LSP): Subtypes should be able to be used in place of their supertypes without changing the correctness of the program. In Go, this can be applied by ensuring that subtypes implement the same interface as their supertypes, and adhere to the same behaviors and constraints.</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Interface Segregation Principle (ISP): Interfaces should be specialized to the needs of their clients. In Go, this can be applied by breaking up large interfaces into smaller, more focused interfaces that only expose the methods needed by their clients.</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Dependency Inversion Principle (DIP): High-level modules should not depend on low-level modules; both should depend on abstractions. In Go, this can be applied by using interfaces to define dependencies between components, and using dependency injection to provide those dependencies at runtime.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By applying SOLID principles in Go programming, you can create more modular, maintainable, and extensible software systems that are easier to change and evolve over 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 </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is session in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session</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When switch from one webpage to another how person can stay signin?</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Let us say I come to home page of the website. I have loggedin. Now I want to go to service or order page. Since I switch from one page to another the webpage don’t remember my login details.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To solve this problem we have to use session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sessions are typically implemented using a combination of cookies and server-side storage. There are several third-party packages available that can help you implement session management in your Go web application. Here are some popular ones: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List of session packages in golang?</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Gorilla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Go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SCS</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Gin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Alexadward/SCS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add security to website in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CSRF token</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protect attacks, malwares etc</w:t>
      </w:r>
    </w:p>
    <w:p>
      <w:pPr>
        <w:numPr>
          <w:ilvl w:val="0"/>
          <w:numId w:val="78"/>
        </w:numPr>
        <w:spacing w:line="276" w:lineRule="auto"/>
        <w:rPr>
          <w:rFonts w:hint="default"/>
          <w:b w:val="0"/>
          <w:bCs w:val="0"/>
          <w:sz w:val="22"/>
          <w:lang w:val="en-IN" w:eastAsia="zh-CN"/>
        </w:rPr>
      </w:pPr>
      <w:r>
        <w:rPr>
          <w:rFonts w:hint="default"/>
          <w:b/>
          <w:bCs/>
          <w:sz w:val="22"/>
          <w:lang w:val="en-IN" w:eastAsia="zh-CN"/>
        </w:rPr>
        <w:t>Use CSRF</w:t>
      </w:r>
      <w:r>
        <w:rPr>
          <w:rFonts w:hint="default"/>
          <w:b w:val="0"/>
          <w:bCs w:val="0"/>
          <w:sz w:val="22"/>
          <w:lang w:val="en-IN" w:eastAsia="zh-CN"/>
        </w:rPr>
        <w:t xml:space="preserve"> token for each and every request will protect the malwares and attacks on the website</w:t>
      </w:r>
    </w:p>
    <w:p>
      <w:pPr>
        <w:numPr>
          <w:ilvl w:val="0"/>
          <w:numId w:val="78"/>
        </w:numPr>
        <w:spacing w:line="276" w:lineRule="auto"/>
        <w:rPr>
          <w:rFonts w:hint="default"/>
          <w:b w:val="0"/>
          <w:bCs w:val="0"/>
          <w:sz w:val="22"/>
          <w:lang w:val="en-IN" w:eastAsia="zh-CN"/>
        </w:rPr>
      </w:pPr>
      <w:r>
        <w:rPr>
          <w:rFonts w:hint="default"/>
          <w:b w:val="0"/>
          <w:bCs w:val="0"/>
          <w:sz w:val="22"/>
          <w:lang w:val="en-IN" w:eastAsia="zh-CN"/>
        </w:rPr>
        <w:t xml:space="preserve">Use the services like </w:t>
      </w:r>
      <w:r>
        <w:rPr>
          <w:rFonts w:hint="default"/>
          <w:b/>
          <w:bCs/>
          <w:sz w:val="22"/>
          <w:lang w:val="en-IN" w:eastAsia="zh-CN"/>
        </w:rPr>
        <w:t>cloudflare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"https://github.com/justinas/nosurf" </w:instrText>
      </w:r>
      <w:r>
        <w:rPr>
          <w:rFonts w:hint="default"/>
          <w:b w:val="0"/>
          <w:bCs w:val="0"/>
          <w:sz w:val="22"/>
          <w:lang w:val="en-IN" w:eastAsia="zh-CN"/>
        </w:rPr>
        <w:fldChar w:fldCharType="separate"/>
      </w:r>
      <w:r>
        <w:rPr>
          <w:rStyle w:val="15"/>
          <w:rFonts w:hint="default"/>
          <w:b w:val="0"/>
          <w:bCs w:val="0"/>
          <w:sz w:val="22"/>
          <w:lang w:val="en-IN" w:eastAsia="zh-CN"/>
        </w:rPr>
        <w:t>https://github.com/justinas/nosurf</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Hit the end point and return the project name, project code, employee slice data from end point.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Create slice for employee with title, name, id, salery etc and return response.</w:t>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Return below responce in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"projectName": "Winter",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"projectCode": "O0123",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12345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54321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23456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"projectName": "Summer",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"projectCode": "P10406",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51234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11,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7654321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"io/ioutil"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Employee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Title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`json:"title"`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Salary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`json:"salary"`</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ProjectName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`json:"projectName"`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ProjectCode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`json:"projectCode"`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Employee    []Employee </w:t>
      </w:r>
      <w:r>
        <w:rPr>
          <w:rFonts w:hint="default" w:ascii="Consolas" w:hAnsi="Consolas" w:eastAsia="Consolas" w:cs="Consolas"/>
          <w:b w:val="0"/>
          <w:bCs w:val="0"/>
          <w:color w:val="CE9178"/>
          <w:kern w:val="0"/>
          <w:sz w:val="16"/>
          <w:szCs w:val="16"/>
          <w:shd w:val="clear" w:fill="1E1E1E"/>
          <w:lang w:val="en-US" w:eastAsia="zh-CN" w:bidi="ar"/>
        </w:rPr>
        <w:t>`json:"employee"`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url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"https://example.com/endpoint"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(url)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resp.Body.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ioutil.</w:t>
      </w:r>
      <w:r>
        <w:rPr>
          <w:rFonts w:hint="default" w:ascii="Consolas" w:hAnsi="Consolas" w:eastAsia="Consolas" w:cs="Consolas"/>
          <w:b w:val="0"/>
          <w:bCs w:val="0"/>
          <w:color w:val="DCDCAA"/>
          <w:kern w:val="0"/>
          <w:sz w:val="16"/>
          <w:szCs w:val="16"/>
          <w:shd w:val="clear" w:fill="1E1E1E"/>
          <w:lang w:val="en-US" w:eastAsia="zh-CN" w:bidi="ar"/>
        </w:rPr>
        <w:t>ReadAll</w:t>
      </w:r>
      <w:r>
        <w:rPr>
          <w:rFonts w:hint="default" w:ascii="Consolas" w:hAnsi="Consolas" w:eastAsia="Consolas" w:cs="Consolas"/>
          <w:b w:val="0"/>
          <w:bCs w:val="0"/>
          <w:color w:val="D4D4D4"/>
          <w:kern w:val="0"/>
          <w:sz w:val="16"/>
          <w:szCs w:val="16"/>
          <w:shd w:val="clear" w:fill="1E1E1E"/>
          <w:lang w:val="en-US" w:eastAsia="zh-CN" w:bidi="ar"/>
        </w:rPr>
        <w:t>(resp.Body)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xml:space="preserve"> Project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Unmarshal</w:t>
      </w:r>
      <w:r>
        <w:rPr>
          <w:rFonts w:hint="default" w:ascii="Consolas" w:hAnsi="Consolas" w:eastAsia="Consolas" w:cs="Consolas"/>
          <w:b w:val="0"/>
          <w:bCs w:val="0"/>
          <w:color w:val="D4D4D4"/>
          <w:kern w:val="0"/>
          <w:sz w:val="16"/>
          <w:szCs w:val="16"/>
          <w:shd w:val="clear" w:fill="1E1E1E"/>
          <w:lang w:val="en-US" w:eastAsia="zh-CN" w:bidi="ar"/>
        </w:rPr>
        <w:t>(body, &amp;project)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"Project Name: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project.ProjectName)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"Project Code: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project.ProjectCode)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"Employees:"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employee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project.Employee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(ID: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Salary: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employee.Title, employee.Name, employee.ID, employee.Salary)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rPr>
          <w:rFonts w:hint="default"/>
          <w:lang w:val="en-IN"/>
        </w:rPr>
      </w:pPr>
      <w:r>
        <w:rPr>
          <w:rFonts w:hint="default"/>
          <w:lang w:val="en-IN"/>
        </w:rPr>
        <w:t>Send JSON data from backend to frontend.</w:t>
      </w:r>
    </w:p>
    <w:p>
      <w:pPr>
        <w:keepNext w:val="0"/>
        <w:keepLines w:val="0"/>
        <w:widowControl/>
        <w:suppressLineNumbers w:val="0"/>
        <w:jc w:val="left"/>
        <w:rPr>
          <w:rFonts w:hint="default"/>
          <w:lang w:val="en-IN"/>
        </w:rPr>
      </w:pPr>
      <w:r>
        <w:rPr>
          <w:rFonts w:hint="default"/>
          <w:lang w:val="en-IN"/>
        </w:rPr>
        <w:t>or</w:t>
      </w:r>
    </w:p>
    <w:p>
      <w:pPr>
        <w:keepNext w:val="0"/>
        <w:keepLines w:val="0"/>
        <w:widowControl/>
        <w:suppressLineNumbers w:val="0"/>
        <w:jc w:val="left"/>
        <w:rPr>
          <w:rFonts w:hint="default"/>
          <w:lang w:val="en-IN"/>
        </w:rPr>
      </w:pPr>
      <w:r>
        <w:rPr>
          <w:rFonts w:hint="default"/>
          <w:lang w:val="en-IN"/>
        </w:rPr>
        <w:t>Create JSON for studen when going to pertular URL then show JSON reponce student name, ID, Birthyear etc</w:t>
      </w:r>
    </w:p>
    <w:p>
      <w:pPr>
        <w:keepNext w:val="0"/>
        <w:keepLines w:val="0"/>
        <w:widowControl/>
        <w:suppressLineNumbers w:val="0"/>
        <w:jc w:val="left"/>
        <w:rPr>
          <w:rFonts w:hint="default"/>
          <w:lang w:val="en-IN"/>
        </w:rPr>
      </w:pPr>
      <w:r>
        <w:rPr>
          <w:rFonts w:hint="default"/>
          <w:lang w:val="en-IN"/>
        </w:rPr>
        <w:t>or</w:t>
      </w:r>
    </w:p>
    <w:p>
      <w:pPr>
        <w:keepNext w:val="0"/>
        <w:keepLines w:val="0"/>
        <w:widowControl/>
        <w:suppressLineNumbers w:val="0"/>
        <w:jc w:val="left"/>
        <w:rPr>
          <w:rFonts w:hint="default"/>
          <w:lang w:val="en-IN"/>
        </w:rPr>
      </w:pPr>
      <w:r>
        <w:rPr>
          <w:rFonts w:hint="default"/>
          <w:lang w:val="en-IN"/>
        </w:rPr>
        <w:t>Hit the endpoint localhost 8080 and get the of student name, ID, birthyear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bookmarkStart w:id="12" w:name="_GoBack"/>
      <w:bookmarkEnd w:id="12"/>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student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BirthYear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`json:"birth_year"`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new student object with sample 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student{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Name:      </w:t>
      </w:r>
      <w:r>
        <w:rPr>
          <w:rFonts w:hint="default" w:ascii="Consolas" w:hAnsi="Consolas" w:eastAsia="Consolas" w:cs="Consolas"/>
          <w:b w:val="0"/>
          <w:bCs w:val="0"/>
          <w:color w:val="CE9178"/>
          <w:kern w:val="0"/>
          <w:sz w:val="16"/>
          <w:szCs w:val="16"/>
          <w:shd w:val="clear" w:fill="1E1E1E"/>
          <w:lang w:val="en-US" w:eastAsia="zh-CN" w:bidi="ar"/>
        </w:rPr>
        <w:t>"John Doe"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CE9178"/>
          <w:kern w:val="0"/>
          <w:sz w:val="16"/>
          <w:szCs w:val="16"/>
          <w:shd w:val="clear" w:fill="1E1E1E"/>
          <w:lang w:val="en-US" w:eastAsia="zh-CN" w:bidi="ar"/>
        </w:rPr>
        <w:t>"12345"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BirthYear: </w:t>
      </w:r>
      <w:r>
        <w:rPr>
          <w:rFonts w:hint="default" w:ascii="Consolas" w:hAnsi="Consolas" w:eastAsia="Consolas" w:cs="Consolas"/>
          <w:b w:val="0"/>
          <w:bCs w:val="0"/>
          <w:color w:val="B5CEA8"/>
          <w:kern w:val="0"/>
          <w:sz w:val="16"/>
          <w:szCs w:val="16"/>
          <w:shd w:val="clear" w:fill="1E1E1E"/>
          <w:lang w:val="en-US" w:eastAsia="zh-CN" w:bidi="ar"/>
        </w:rPr>
        <w:t>2000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Convert the student object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jsonData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http.StatusInternalServerError)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Set the Content-Type header to application/json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Write the JSON data to the response 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(jsonData)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the HTTP server on localhost:8080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{"name":"John Doe","id":"12345","birth_year":2000}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I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are the composite datatype in go?</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Composite types—array, struct, pointer, function, interface, slice, map, and channel types—may be constructed using type literals.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is composite datatype?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Composite data types are data types that have one or more fields dynamically linked to fields in another data type</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emibold">
    <w:panose1 w:val="020B0702040204020203"/>
    <w:charset w:val="00"/>
    <w:family w:val="swiss"/>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B72483"/>
    <w:multiLevelType w:val="singleLevel"/>
    <w:tmpl w:val="81B72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B25C21"/>
    <w:multiLevelType w:val="singleLevel"/>
    <w:tmpl w:val="84B25C21"/>
    <w:lvl w:ilvl="0" w:tentative="0">
      <w:start w:val="1"/>
      <w:numFmt w:val="decimal"/>
      <w:suff w:val="space"/>
      <w:lvlText w:val="%1)"/>
      <w:lvlJc w:val="left"/>
    </w:lvl>
  </w:abstractNum>
  <w:abstractNum w:abstractNumId="3">
    <w:nsid w:val="866C582B"/>
    <w:multiLevelType w:val="singleLevel"/>
    <w:tmpl w:val="866C582B"/>
    <w:lvl w:ilvl="0" w:tentative="0">
      <w:start w:val="1"/>
      <w:numFmt w:val="decimal"/>
      <w:suff w:val="space"/>
      <w:lvlText w:val="%1)"/>
      <w:lvlJc w:val="left"/>
    </w:lvl>
  </w:abstractNum>
  <w:abstractNum w:abstractNumId="4">
    <w:nsid w:val="89CFDC49"/>
    <w:multiLevelType w:val="singleLevel"/>
    <w:tmpl w:val="89CFDC49"/>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8DFCE2"/>
    <w:multiLevelType w:val="singleLevel"/>
    <w:tmpl w:val="A28DFCE2"/>
    <w:lvl w:ilvl="0" w:tentative="0">
      <w:start w:val="1"/>
      <w:numFmt w:val="decimal"/>
      <w:suff w:val="space"/>
      <w:lvlText w:val="%1)"/>
      <w:lvlJc w:val="left"/>
    </w:lvl>
  </w:abstractNum>
  <w:abstractNum w:abstractNumId="12">
    <w:nsid w:val="A2969CDA"/>
    <w:multiLevelType w:val="singleLevel"/>
    <w:tmpl w:val="A2969CDA"/>
    <w:lvl w:ilvl="0" w:tentative="0">
      <w:start w:val="1"/>
      <w:numFmt w:val="decimal"/>
      <w:suff w:val="space"/>
      <w:lvlText w:val="%1)"/>
      <w:lvlJc w:val="left"/>
    </w:lvl>
  </w:abstractNum>
  <w:abstractNum w:abstractNumId="13">
    <w:nsid w:val="A2B82F74"/>
    <w:multiLevelType w:val="singleLevel"/>
    <w:tmpl w:val="A2B82F74"/>
    <w:lvl w:ilvl="0" w:tentative="0">
      <w:start w:val="1"/>
      <w:numFmt w:val="decimal"/>
      <w:suff w:val="space"/>
      <w:lvlText w:val="%1)"/>
      <w:lvlJc w:val="left"/>
    </w:lvl>
  </w:abstractNum>
  <w:abstractNum w:abstractNumId="14">
    <w:nsid w:val="A3B963D7"/>
    <w:multiLevelType w:val="singleLevel"/>
    <w:tmpl w:val="A3B963D7"/>
    <w:lvl w:ilvl="0" w:tentative="0">
      <w:start w:val="1"/>
      <w:numFmt w:val="decimal"/>
      <w:suff w:val="space"/>
      <w:lvlText w:val="%1)"/>
      <w:lvlJc w:val="left"/>
    </w:lvl>
  </w:abstractNum>
  <w:abstractNum w:abstractNumId="15">
    <w:nsid w:val="A4120FED"/>
    <w:multiLevelType w:val="singleLevel"/>
    <w:tmpl w:val="A4120FED"/>
    <w:lvl w:ilvl="0" w:tentative="0">
      <w:start w:val="1"/>
      <w:numFmt w:val="decimal"/>
      <w:suff w:val="space"/>
      <w:lvlText w:val="%1)"/>
      <w:lvlJc w:val="left"/>
    </w:lvl>
  </w:abstractNum>
  <w:abstractNum w:abstractNumId="16">
    <w:nsid w:val="A6FB92C4"/>
    <w:multiLevelType w:val="singleLevel"/>
    <w:tmpl w:val="A6FB92C4"/>
    <w:lvl w:ilvl="0" w:tentative="0">
      <w:start w:val="1"/>
      <w:numFmt w:val="decimal"/>
      <w:lvlText w:val="%1."/>
      <w:lvlJc w:val="left"/>
      <w:pPr>
        <w:tabs>
          <w:tab w:val="left" w:pos="425"/>
        </w:tabs>
        <w:ind w:left="425" w:leftChars="0" w:hanging="425" w:firstLineChars="0"/>
      </w:pPr>
      <w:rPr>
        <w:rFonts w:hint="default"/>
      </w:rPr>
    </w:lvl>
  </w:abstractNum>
  <w:abstractNum w:abstractNumId="17">
    <w:nsid w:val="A792AB97"/>
    <w:multiLevelType w:val="singleLevel"/>
    <w:tmpl w:val="A792AB97"/>
    <w:lvl w:ilvl="0" w:tentative="0">
      <w:start w:val="1"/>
      <w:numFmt w:val="decimal"/>
      <w:suff w:val="space"/>
      <w:lvlText w:val="%1)"/>
      <w:lvlJc w:val="left"/>
    </w:lvl>
  </w:abstractNum>
  <w:abstractNum w:abstractNumId="18">
    <w:nsid w:val="A7CC8192"/>
    <w:multiLevelType w:val="singleLevel"/>
    <w:tmpl w:val="A7CC8192"/>
    <w:lvl w:ilvl="0" w:tentative="0">
      <w:start w:val="1"/>
      <w:numFmt w:val="decimal"/>
      <w:suff w:val="space"/>
      <w:lvlText w:val="%1)"/>
      <w:lvlJc w:val="left"/>
    </w:lvl>
  </w:abstractNum>
  <w:abstractNum w:abstractNumId="19">
    <w:nsid w:val="A940913F"/>
    <w:multiLevelType w:val="singleLevel"/>
    <w:tmpl w:val="A940913F"/>
    <w:lvl w:ilvl="0" w:tentative="0">
      <w:start w:val="1"/>
      <w:numFmt w:val="decimal"/>
      <w:suff w:val="space"/>
      <w:lvlText w:val="%1)"/>
      <w:lvlJc w:val="left"/>
    </w:lvl>
  </w:abstractNum>
  <w:abstractNum w:abstractNumId="20">
    <w:nsid w:val="AB1BE2B9"/>
    <w:multiLevelType w:val="singleLevel"/>
    <w:tmpl w:val="AB1BE2B9"/>
    <w:lvl w:ilvl="0" w:tentative="0">
      <w:start w:val="1"/>
      <w:numFmt w:val="decimal"/>
      <w:suff w:val="space"/>
      <w:lvlText w:val="%1)"/>
      <w:lvlJc w:val="left"/>
    </w:lvl>
  </w:abstractNum>
  <w:abstractNum w:abstractNumId="2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2">
    <w:nsid w:val="B8EA0D84"/>
    <w:multiLevelType w:val="singleLevel"/>
    <w:tmpl w:val="B8EA0D84"/>
    <w:lvl w:ilvl="0" w:tentative="0">
      <w:start w:val="1"/>
      <w:numFmt w:val="decimal"/>
      <w:suff w:val="space"/>
      <w:lvlText w:val="%1)"/>
      <w:lvlJc w:val="left"/>
    </w:lvl>
  </w:abstractNum>
  <w:abstractNum w:abstractNumId="23">
    <w:nsid w:val="BC156C41"/>
    <w:multiLevelType w:val="singleLevel"/>
    <w:tmpl w:val="BC156C41"/>
    <w:lvl w:ilvl="0" w:tentative="0">
      <w:start w:val="1"/>
      <w:numFmt w:val="decimal"/>
      <w:suff w:val="space"/>
      <w:lvlText w:val="%1)"/>
      <w:lvlJc w:val="left"/>
    </w:lvl>
  </w:abstractNum>
  <w:abstractNum w:abstractNumId="24">
    <w:nsid w:val="BECB31E4"/>
    <w:multiLevelType w:val="singleLevel"/>
    <w:tmpl w:val="BECB31E4"/>
    <w:lvl w:ilvl="0" w:tentative="0">
      <w:start w:val="1"/>
      <w:numFmt w:val="decimal"/>
      <w:lvlText w:val="%1."/>
      <w:lvlJc w:val="left"/>
      <w:pPr>
        <w:tabs>
          <w:tab w:val="left" w:pos="425"/>
        </w:tabs>
        <w:ind w:left="425" w:leftChars="0" w:hanging="425" w:firstLineChars="0"/>
      </w:pPr>
      <w:rPr>
        <w:rFonts w:hint="default"/>
      </w:rPr>
    </w:lvl>
  </w:abstractNum>
  <w:abstractNum w:abstractNumId="25">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BF30D232"/>
    <w:multiLevelType w:val="singleLevel"/>
    <w:tmpl w:val="BF30D232"/>
    <w:lvl w:ilvl="0" w:tentative="0">
      <w:start w:val="1"/>
      <w:numFmt w:val="decimal"/>
      <w:suff w:val="space"/>
      <w:lvlText w:val="%1)"/>
      <w:lvlJc w:val="left"/>
    </w:lvl>
  </w:abstractNum>
  <w:abstractNum w:abstractNumId="27">
    <w:nsid w:val="C51B9FB7"/>
    <w:multiLevelType w:val="singleLevel"/>
    <w:tmpl w:val="C51B9FB7"/>
    <w:lvl w:ilvl="0" w:tentative="0">
      <w:start w:val="1"/>
      <w:numFmt w:val="decimal"/>
      <w:suff w:val="space"/>
      <w:lvlText w:val="%1)"/>
      <w:lvlJc w:val="left"/>
    </w:lvl>
  </w:abstractNum>
  <w:abstractNum w:abstractNumId="28">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CB464628"/>
    <w:multiLevelType w:val="singleLevel"/>
    <w:tmpl w:val="CB464628"/>
    <w:lvl w:ilvl="0" w:tentative="0">
      <w:start w:val="1"/>
      <w:numFmt w:val="decimal"/>
      <w:suff w:val="space"/>
      <w:lvlText w:val="%1)"/>
      <w:lvlJc w:val="left"/>
    </w:lvl>
  </w:abstractNum>
  <w:abstractNum w:abstractNumId="3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D258F7C0"/>
    <w:multiLevelType w:val="singleLevel"/>
    <w:tmpl w:val="D258F7C0"/>
    <w:lvl w:ilvl="0" w:tentative="0">
      <w:start w:val="1"/>
      <w:numFmt w:val="decimal"/>
      <w:suff w:val="space"/>
      <w:lvlText w:val="%1)"/>
      <w:lvlJc w:val="left"/>
    </w:lvl>
  </w:abstractNum>
  <w:abstractNum w:abstractNumId="32">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34">
    <w:nsid w:val="EB0B72F7"/>
    <w:multiLevelType w:val="singleLevel"/>
    <w:tmpl w:val="EB0B72F7"/>
    <w:lvl w:ilvl="0" w:tentative="0">
      <w:start w:val="1"/>
      <w:numFmt w:val="decimal"/>
      <w:suff w:val="space"/>
      <w:lvlText w:val="%1)"/>
      <w:lvlJc w:val="left"/>
    </w:lvl>
  </w:abstractNum>
  <w:abstractNum w:abstractNumId="35">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FA16AE4E"/>
    <w:multiLevelType w:val="singleLevel"/>
    <w:tmpl w:val="FA16AE4E"/>
    <w:lvl w:ilvl="0" w:tentative="0">
      <w:start w:val="1"/>
      <w:numFmt w:val="decimal"/>
      <w:suff w:val="space"/>
      <w:lvlText w:val="%1)"/>
      <w:lvlJc w:val="left"/>
    </w:lvl>
  </w:abstractNum>
  <w:abstractNum w:abstractNumId="37">
    <w:nsid w:val="FC559288"/>
    <w:multiLevelType w:val="singleLevel"/>
    <w:tmpl w:val="FC559288"/>
    <w:lvl w:ilvl="0" w:tentative="0">
      <w:start w:val="1"/>
      <w:numFmt w:val="decimal"/>
      <w:suff w:val="space"/>
      <w:lvlText w:val="%1)"/>
      <w:lvlJc w:val="left"/>
    </w:lvl>
  </w:abstractNum>
  <w:abstractNum w:abstractNumId="38">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019B2D47"/>
    <w:multiLevelType w:val="singleLevel"/>
    <w:tmpl w:val="019B2D47"/>
    <w:lvl w:ilvl="0" w:tentative="0">
      <w:start w:val="1"/>
      <w:numFmt w:val="decimal"/>
      <w:suff w:val="space"/>
      <w:lvlText w:val="%1)"/>
      <w:lvlJc w:val="left"/>
    </w:lvl>
  </w:abstractNum>
  <w:abstractNum w:abstractNumId="40">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045BEC01"/>
    <w:multiLevelType w:val="singleLevel"/>
    <w:tmpl w:val="045BEC01"/>
    <w:lvl w:ilvl="0" w:tentative="0">
      <w:start w:val="1"/>
      <w:numFmt w:val="decimal"/>
      <w:suff w:val="space"/>
      <w:lvlText w:val="%1)"/>
      <w:lvlJc w:val="left"/>
    </w:lvl>
  </w:abstractNum>
  <w:abstractNum w:abstractNumId="43">
    <w:nsid w:val="15C840CD"/>
    <w:multiLevelType w:val="singleLevel"/>
    <w:tmpl w:val="15C840CD"/>
    <w:lvl w:ilvl="0" w:tentative="0">
      <w:start w:val="1"/>
      <w:numFmt w:val="decimal"/>
      <w:suff w:val="space"/>
      <w:lvlText w:val="%1)"/>
      <w:lvlJc w:val="left"/>
    </w:lvl>
  </w:abstractNum>
  <w:abstractNum w:abstractNumId="44">
    <w:nsid w:val="1675BAF2"/>
    <w:multiLevelType w:val="singleLevel"/>
    <w:tmpl w:val="1675BAF2"/>
    <w:lvl w:ilvl="0" w:tentative="0">
      <w:start w:val="1"/>
      <w:numFmt w:val="decimal"/>
      <w:suff w:val="space"/>
      <w:lvlText w:val="%1)"/>
      <w:lvlJc w:val="left"/>
    </w:lvl>
  </w:abstractNum>
  <w:abstractNum w:abstractNumId="45">
    <w:nsid w:val="1732E8F2"/>
    <w:multiLevelType w:val="singleLevel"/>
    <w:tmpl w:val="1732E8F2"/>
    <w:lvl w:ilvl="0" w:tentative="0">
      <w:start w:val="1"/>
      <w:numFmt w:val="decimal"/>
      <w:suff w:val="space"/>
      <w:lvlText w:val="%1)"/>
      <w:lvlJc w:val="left"/>
    </w:lvl>
  </w:abstractNum>
  <w:abstractNum w:abstractNumId="46">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1F353934"/>
    <w:multiLevelType w:val="singleLevel"/>
    <w:tmpl w:val="1F353934"/>
    <w:lvl w:ilvl="0" w:tentative="0">
      <w:start w:val="1"/>
      <w:numFmt w:val="decimal"/>
      <w:suff w:val="space"/>
      <w:lvlText w:val="%1)"/>
      <w:lvlJc w:val="left"/>
    </w:lvl>
  </w:abstractNum>
  <w:abstractNum w:abstractNumId="49">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2F948442"/>
    <w:multiLevelType w:val="singleLevel"/>
    <w:tmpl w:val="2F948442"/>
    <w:lvl w:ilvl="0" w:tentative="0">
      <w:start w:val="1"/>
      <w:numFmt w:val="decimal"/>
      <w:suff w:val="space"/>
      <w:lvlText w:val="%1)"/>
      <w:lvlJc w:val="left"/>
    </w:lvl>
  </w:abstractNum>
  <w:abstractNum w:abstractNumId="53">
    <w:nsid w:val="314104F6"/>
    <w:multiLevelType w:val="singleLevel"/>
    <w:tmpl w:val="314104F6"/>
    <w:lvl w:ilvl="0" w:tentative="0">
      <w:start w:val="1"/>
      <w:numFmt w:val="decimal"/>
      <w:suff w:val="space"/>
      <w:lvlText w:val="%1)"/>
      <w:lvlJc w:val="left"/>
    </w:lvl>
  </w:abstractNum>
  <w:abstractNum w:abstractNumId="54">
    <w:nsid w:val="3674E59B"/>
    <w:multiLevelType w:val="singleLevel"/>
    <w:tmpl w:val="3674E59B"/>
    <w:lvl w:ilvl="0" w:tentative="0">
      <w:start w:val="1"/>
      <w:numFmt w:val="decimal"/>
      <w:suff w:val="space"/>
      <w:lvlText w:val="%1)"/>
      <w:lvlJc w:val="left"/>
    </w:lvl>
  </w:abstractNum>
  <w:abstractNum w:abstractNumId="55">
    <w:nsid w:val="40B3F63A"/>
    <w:multiLevelType w:val="singleLevel"/>
    <w:tmpl w:val="40B3F63A"/>
    <w:lvl w:ilvl="0" w:tentative="0">
      <w:start w:val="1"/>
      <w:numFmt w:val="decimal"/>
      <w:suff w:val="space"/>
      <w:lvlText w:val="%1)"/>
      <w:lvlJc w:val="left"/>
    </w:lvl>
  </w:abstractNum>
  <w:abstractNum w:abstractNumId="56">
    <w:nsid w:val="41B1FDCF"/>
    <w:multiLevelType w:val="singleLevel"/>
    <w:tmpl w:val="41B1FDCF"/>
    <w:lvl w:ilvl="0" w:tentative="0">
      <w:start w:val="1"/>
      <w:numFmt w:val="decimal"/>
      <w:suff w:val="space"/>
      <w:lvlText w:val="%1)"/>
      <w:lvlJc w:val="left"/>
    </w:lvl>
  </w:abstractNum>
  <w:abstractNum w:abstractNumId="57">
    <w:nsid w:val="428BA5CE"/>
    <w:multiLevelType w:val="singleLevel"/>
    <w:tmpl w:val="428BA5CE"/>
    <w:lvl w:ilvl="0" w:tentative="0">
      <w:start w:val="1"/>
      <w:numFmt w:val="decimal"/>
      <w:suff w:val="space"/>
      <w:lvlText w:val="%1)"/>
      <w:lvlJc w:val="left"/>
    </w:lvl>
  </w:abstractNum>
  <w:abstractNum w:abstractNumId="58">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4E2B94FA"/>
    <w:multiLevelType w:val="singleLevel"/>
    <w:tmpl w:val="4E2B94FA"/>
    <w:lvl w:ilvl="0" w:tentative="0">
      <w:start w:val="1"/>
      <w:numFmt w:val="decimal"/>
      <w:suff w:val="space"/>
      <w:lvlText w:val="%1)"/>
      <w:lvlJc w:val="left"/>
    </w:lvl>
  </w:abstractNum>
  <w:abstractNum w:abstractNumId="61">
    <w:nsid w:val="516DDD80"/>
    <w:multiLevelType w:val="singleLevel"/>
    <w:tmpl w:val="516DDD80"/>
    <w:lvl w:ilvl="0" w:tentative="0">
      <w:start w:val="1"/>
      <w:numFmt w:val="decimal"/>
      <w:suff w:val="space"/>
      <w:lvlText w:val="%1)"/>
      <w:lvlJc w:val="left"/>
    </w:lvl>
  </w:abstractNum>
  <w:abstractNum w:abstractNumId="62">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5E895263"/>
    <w:multiLevelType w:val="singleLevel"/>
    <w:tmpl w:val="5E895263"/>
    <w:lvl w:ilvl="0" w:tentative="0">
      <w:start w:val="1"/>
      <w:numFmt w:val="decimal"/>
      <w:suff w:val="space"/>
      <w:lvlText w:val="%1)"/>
      <w:lvlJc w:val="left"/>
    </w:lvl>
  </w:abstractNum>
  <w:abstractNum w:abstractNumId="65">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6">
    <w:nsid w:val="6593FAEC"/>
    <w:multiLevelType w:val="singleLevel"/>
    <w:tmpl w:val="6593FAEC"/>
    <w:lvl w:ilvl="0" w:tentative="0">
      <w:start w:val="1"/>
      <w:numFmt w:val="decimal"/>
      <w:suff w:val="space"/>
      <w:lvlText w:val="%1."/>
      <w:lvlJc w:val="left"/>
    </w:lvl>
  </w:abstractNum>
  <w:abstractNum w:abstractNumId="67">
    <w:nsid w:val="665D4D00"/>
    <w:multiLevelType w:val="singleLevel"/>
    <w:tmpl w:val="665D4D00"/>
    <w:lvl w:ilvl="0" w:tentative="0">
      <w:start w:val="1"/>
      <w:numFmt w:val="decimal"/>
      <w:suff w:val="space"/>
      <w:lvlText w:val="%1)"/>
      <w:lvlJc w:val="left"/>
    </w:lvl>
  </w:abstractNum>
  <w:abstractNum w:abstractNumId="68">
    <w:nsid w:val="6A17C3D7"/>
    <w:multiLevelType w:val="singleLevel"/>
    <w:tmpl w:val="6A17C3D7"/>
    <w:lvl w:ilvl="0" w:tentative="0">
      <w:start w:val="1"/>
      <w:numFmt w:val="decimal"/>
      <w:lvlText w:val="%1."/>
      <w:lvlJc w:val="left"/>
      <w:pPr>
        <w:tabs>
          <w:tab w:val="left" w:pos="425"/>
        </w:tabs>
        <w:ind w:left="425" w:leftChars="0" w:hanging="425" w:firstLineChars="0"/>
      </w:pPr>
      <w:rPr>
        <w:rFonts w:hint="default"/>
      </w:rPr>
    </w:lvl>
  </w:abstractNum>
  <w:abstractNum w:abstractNumId="69">
    <w:nsid w:val="6F605582"/>
    <w:multiLevelType w:val="singleLevel"/>
    <w:tmpl w:val="6F605582"/>
    <w:lvl w:ilvl="0" w:tentative="0">
      <w:start w:val="1"/>
      <w:numFmt w:val="decimal"/>
      <w:suff w:val="space"/>
      <w:lvlText w:val="%1)"/>
      <w:lvlJc w:val="left"/>
    </w:lvl>
  </w:abstractNum>
  <w:abstractNum w:abstractNumId="70">
    <w:nsid w:val="71BD3BC9"/>
    <w:multiLevelType w:val="singleLevel"/>
    <w:tmpl w:val="71BD3BC9"/>
    <w:lvl w:ilvl="0" w:tentative="0">
      <w:start w:val="1"/>
      <w:numFmt w:val="decimal"/>
      <w:suff w:val="space"/>
      <w:lvlText w:val="%1)"/>
      <w:lvlJc w:val="left"/>
    </w:lvl>
  </w:abstractNum>
  <w:abstractNum w:abstractNumId="71">
    <w:nsid w:val="71F10856"/>
    <w:multiLevelType w:val="singleLevel"/>
    <w:tmpl w:val="71F10856"/>
    <w:lvl w:ilvl="0" w:tentative="0">
      <w:start w:val="1"/>
      <w:numFmt w:val="decimal"/>
      <w:suff w:val="space"/>
      <w:lvlText w:val="%1)"/>
      <w:lvlJc w:val="left"/>
    </w:lvl>
  </w:abstractNum>
  <w:abstractNum w:abstractNumId="72">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4">
    <w:nsid w:val="7B464BCE"/>
    <w:multiLevelType w:val="singleLevel"/>
    <w:tmpl w:val="7B464BCE"/>
    <w:lvl w:ilvl="0" w:tentative="0">
      <w:start w:val="1"/>
      <w:numFmt w:val="decimal"/>
      <w:suff w:val="space"/>
      <w:lvlText w:val="%1)"/>
      <w:lvlJc w:val="left"/>
    </w:lvl>
  </w:abstractNum>
  <w:abstractNum w:abstractNumId="75">
    <w:nsid w:val="7B4DFF04"/>
    <w:multiLevelType w:val="singleLevel"/>
    <w:tmpl w:val="7B4DFF04"/>
    <w:lvl w:ilvl="0" w:tentative="0">
      <w:start w:val="1"/>
      <w:numFmt w:val="decimal"/>
      <w:suff w:val="space"/>
      <w:lvlText w:val="%1)"/>
      <w:lvlJc w:val="left"/>
    </w:lvl>
  </w:abstractNum>
  <w:abstractNum w:abstractNumId="76">
    <w:nsid w:val="7CA9058B"/>
    <w:multiLevelType w:val="singleLevel"/>
    <w:tmpl w:val="7CA9058B"/>
    <w:lvl w:ilvl="0" w:tentative="0">
      <w:start w:val="1"/>
      <w:numFmt w:val="decimal"/>
      <w:suff w:val="space"/>
      <w:lvlText w:val="%1)"/>
      <w:lvlJc w:val="left"/>
    </w:lvl>
  </w:abstractNum>
  <w:abstractNum w:abstractNumId="77">
    <w:nsid w:val="7CB43BC8"/>
    <w:multiLevelType w:val="singleLevel"/>
    <w:tmpl w:val="7CB43B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6"/>
  </w:num>
  <w:num w:numId="2">
    <w:abstractNumId w:val="38"/>
  </w:num>
  <w:num w:numId="3">
    <w:abstractNumId w:val="76"/>
  </w:num>
  <w:num w:numId="4">
    <w:abstractNumId w:val="31"/>
  </w:num>
  <w:num w:numId="5">
    <w:abstractNumId w:val="4"/>
  </w:num>
  <w:num w:numId="6">
    <w:abstractNumId w:val="77"/>
  </w:num>
  <w:num w:numId="7">
    <w:abstractNumId w:val="33"/>
  </w:num>
  <w:num w:numId="8">
    <w:abstractNumId w:val="52"/>
  </w:num>
  <w:num w:numId="9">
    <w:abstractNumId w:val="22"/>
  </w:num>
  <w:num w:numId="10">
    <w:abstractNumId w:val="58"/>
  </w:num>
  <w:num w:numId="11">
    <w:abstractNumId w:val="30"/>
  </w:num>
  <w:num w:numId="12">
    <w:abstractNumId w:val="62"/>
  </w:num>
  <w:num w:numId="13">
    <w:abstractNumId w:val="25"/>
  </w:num>
  <w:num w:numId="14">
    <w:abstractNumId w:val="21"/>
  </w:num>
  <w:num w:numId="15">
    <w:abstractNumId w:val="41"/>
  </w:num>
  <w:num w:numId="16">
    <w:abstractNumId w:val="50"/>
  </w:num>
  <w:num w:numId="17">
    <w:abstractNumId w:val="72"/>
  </w:num>
  <w:num w:numId="18">
    <w:abstractNumId w:val="40"/>
  </w:num>
  <w:num w:numId="19">
    <w:abstractNumId w:val="7"/>
  </w:num>
  <w:num w:numId="20">
    <w:abstractNumId w:val="51"/>
  </w:num>
  <w:num w:numId="21">
    <w:abstractNumId w:val="63"/>
  </w:num>
  <w:num w:numId="22">
    <w:abstractNumId w:val="28"/>
  </w:num>
  <w:num w:numId="23">
    <w:abstractNumId w:val="59"/>
  </w:num>
  <w:num w:numId="24">
    <w:abstractNumId w:val="35"/>
  </w:num>
  <w:num w:numId="25">
    <w:abstractNumId w:val="67"/>
  </w:num>
  <w:num w:numId="26">
    <w:abstractNumId w:val="48"/>
  </w:num>
  <w:num w:numId="27">
    <w:abstractNumId w:val="23"/>
  </w:num>
  <w:num w:numId="28">
    <w:abstractNumId w:val="13"/>
  </w:num>
  <w:num w:numId="29">
    <w:abstractNumId w:val="0"/>
  </w:num>
  <w:num w:numId="30">
    <w:abstractNumId w:val="61"/>
  </w:num>
  <w:num w:numId="31">
    <w:abstractNumId w:val="47"/>
  </w:num>
  <w:num w:numId="32">
    <w:abstractNumId w:val="6"/>
  </w:num>
  <w:num w:numId="33">
    <w:abstractNumId w:val="32"/>
  </w:num>
  <w:num w:numId="34">
    <w:abstractNumId w:val="69"/>
  </w:num>
  <w:num w:numId="35">
    <w:abstractNumId w:val="49"/>
  </w:num>
  <w:num w:numId="36">
    <w:abstractNumId w:val="1"/>
  </w:num>
  <w:num w:numId="37">
    <w:abstractNumId w:val="46"/>
  </w:num>
  <w:num w:numId="38">
    <w:abstractNumId w:val="56"/>
  </w:num>
  <w:num w:numId="39">
    <w:abstractNumId w:val="29"/>
  </w:num>
  <w:num w:numId="40">
    <w:abstractNumId w:val="44"/>
  </w:num>
  <w:num w:numId="41">
    <w:abstractNumId w:val="3"/>
  </w:num>
  <w:num w:numId="42">
    <w:abstractNumId w:val="10"/>
  </w:num>
  <w:num w:numId="43">
    <w:abstractNumId w:val="8"/>
  </w:num>
  <w:num w:numId="44">
    <w:abstractNumId w:val="54"/>
  </w:num>
  <w:num w:numId="45">
    <w:abstractNumId w:val="66"/>
  </w:num>
  <w:num w:numId="46">
    <w:abstractNumId w:val="73"/>
  </w:num>
  <w:num w:numId="47">
    <w:abstractNumId w:val="70"/>
  </w:num>
  <w:num w:numId="48">
    <w:abstractNumId w:val="37"/>
  </w:num>
  <w:num w:numId="49">
    <w:abstractNumId w:val="36"/>
  </w:num>
  <w:num w:numId="50">
    <w:abstractNumId w:val="43"/>
  </w:num>
  <w:num w:numId="51">
    <w:abstractNumId w:val="74"/>
  </w:num>
  <w:num w:numId="52">
    <w:abstractNumId w:val="20"/>
  </w:num>
  <w:num w:numId="53">
    <w:abstractNumId w:val="15"/>
  </w:num>
  <w:num w:numId="54">
    <w:abstractNumId w:val="12"/>
  </w:num>
  <w:num w:numId="55">
    <w:abstractNumId w:val="75"/>
  </w:num>
  <w:num w:numId="56">
    <w:abstractNumId w:val="64"/>
  </w:num>
  <w:num w:numId="57">
    <w:abstractNumId w:val="71"/>
  </w:num>
  <w:num w:numId="58">
    <w:abstractNumId w:val="5"/>
  </w:num>
  <w:num w:numId="59">
    <w:abstractNumId w:val="39"/>
  </w:num>
  <w:num w:numId="60">
    <w:abstractNumId w:val="42"/>
  </w:num>
  <w:num w:numId="61">
    <w:abstractNumId w:val="2"/>
  </w:num>
  <w:num w:numId="62">
    <w:abstractNumId w:val="9"/>
  </w:num>
  <w:num w:numId="63">
    <w:abstractNumId w:val="60"/>
  </w:num>
  <w:num w:numId="64">
    <w:abstractNumId w:val="14"/>
  </w:num>
  <w:num w:numId="65">
    <w:abstractNumId w:val="17"/>
  </w:num>
  <w:num w:numId="66">
    <w:abstractNumId w:val="55"/>
  </w:num>
  <w:num w:numId="67">
    <w:abstractNumId w:val="53"/>
  </w:num>
  <w:num w:numId="68">
    <w:abstractNumId w:val="18"/>
  </w:num>
  <w:num w:numId="69">
    <w:abstractNumId w:val="34"/>
  </w:num>
  <w:num w:numId="70">
    <w:abstractNumId w:val="57"/>
  </w:num>
  <w:num w:numId="71">
    <w:abstractNumId w:val="45"/>
  </w:num>
  <w:num w:numId="72">
    <w:abstractNumId w:val="19"/>
  </w:num>
  <w:num w:numId="73">
    <w:abstractNumId w:val="65"/>
  </w:num>
  <w:num w:numId="74">
    <w:abstractNumId w:val="24"/>
  </w:num>
  <w:num w:numId="75">
    <w:abstractNumId w:val="16"/>
  </w:num>
  <w:num w:numId="76">
    <w:abstractNumId w:val="68"/>
  </w:num>
  <w:num w:numId="77">
    <w:abstractNumId w:val="11"/>
  </w:num>
  <w:num w:numId="7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172A27"/>
    <w:rsid w:val="001C66E0"/>
    <w:rsid w:val="001E51E6"/>
    <w:rsid w:val="002A4EF1"/>
    <w:rsid w:val="003B269A"/>
    <w:rsid w:val="004E46EF"/>
    <w:rsid w:val="0061443A"/>
    <w:rsid w:val="00905282"/>
    <w:rsid w:val="00984841"/>
    <w:rsid w:val="00C52017"/>
    <w:rsid w:val="00CB1EB4"/>
    <w:rsid w:val="00FB1E76"/>
    <w:rsid w:val="01347C2F"/>
    <w:rsid w:val="013B4D07"/>
    <w:rsid w:val="013D61C0"/>
    <w:rsid w:val="01731AF0"/>
    <w:rsid w:val="01874D6C"/>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17323"/>
    <w:rsid w:val="035C2502"/>
    <w:rsid w:val="03600D18"/>
    <w:rsid w:val="03660660"/>
    <w:rsid w:val="037B4C65"/>
    <w:rsid w:val="03806F86"/>
    <w:rsid w:val="03841A61"/>
    <w:rsid w:val="038B78DE"/>
    <w:rsid w:val="03A63A30"/>
    <w:rsid w:val="03D23816"/>
    <w:rsid w:val="03D72FE6"/>
    <w:rsid w:val="03D92862"/>
    <w:rsid w:val="03FB2BEF"/>
    <w:rsid w:val="0410030A"/>
    <w:rsid w:val="04155926"/>
    <w:rsid w:val="042D217F"/>
    <w:rsid w:val="042F126F"/>
    <w:rsid w:val="04406715"/>
    <w:rsid w:val="04810C93"/>
    <w:rsid w:val="04A057E3"/>
    <w:rsid w:val="04C84286"/>
    <w:rsid w:val="04D71830"/>
    <w:rsid w:val="04F96FF0"/>
    <w:rsid w:val="050530E8"/>
    <w:rsid w:val="051554AC"/>
    <w:rsid w:val="054D1EE7"/>
    <w:rsid w:val="05517CD5"/>
    <w:rsid w:val="055511AF"/>
    <w:rsid w:val="05694766"/>
    <w:rsid w:val="057F3E7B"/>
    <w:rsid w:val="058218B8"/>
    <w:rsid w:val="05854B8E"/>
    <w:rsid w:val="058645FB"/>
    <w:rsid w:val="059B00A7"/>
    <w:rsid w:val="060D1346"/>
    <w:rsid w:val="062A62FB"/>
    <w:rsid w:val="06307A6A"/>
    <w:rsid w:val="064047AA"/>
    <w:rsid w:val="06536FB7"/>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37398B"/>
    <w:rsid w:val="0841638B"/>
    <w:rsid w:val="086A4662"/>
    <w:rsid w:val="08705B96"/>
    <w:rsid w:val="0898267C"/>
    <w:rsid w:val="08D139B9"/>
    <w:rsid w:val="08D830BA"/>
    <w:rsid w:val="08E431EF"/>
    <w:rsid w:val="08F43AA3"/>
    <w:rsid w:val="08F54F4B"/>
    <w:rsid w:val="08FF7E1C"/>
    <w:rsid w:val="09575DEA"/>
    <w:rsid w:val="09842543"/>
    <w:rsid w:val="09877B1A"/>
    <w:rsid w:val="099E3CC2"/>
    <w:rsid w:val="09A4084B"/>
    <w:rsid w:val="09A426F2"/>
    <w:rsid w:val="09BE531E"/>
    <w:rsid w:val="09E52FE7"/>
    <w:rsid w:val="0A036105"/>
    <w:rsid w:val="0A0B5FA6"/>
    <w:rsid w:val="0A0B6138"/>
    <w:rsid w:val="0A0C3321"/>
    <w:rsid w:val="0A284367"/>
    <w:rsid w:val="0A2E7AF3"/>
    <w:rsid w:val="0A5C617D"/>
    <w:rsid w:val="0A60366D"/>
    <w:rsid w:val="0A6A629A"/>
    <w:rsid w:val="0A717B8A"/>
    <w:rsid w:val="0A762E91"/>
    <w:rsid w:val="0A8D21E7"/>
    <w:rsid w:val="0A9D21CB"/>
    <w:rsid w:val="0AD156CF"/>
    <w:rsid w:val="0ADD081A"/>
    <w:rsid w:val="0AEE2CDA"/>
    <w:rsid w:val="0B0E202D"/>
    <w:rsid w:val="0B12527D"/>
    <w:rsid w:val="0B1712B1"/>
    <w:rsid w:val="0B183F48"/>
    <w:rsid w:val="0B1D33A2"/>
    <w:rsid w:val="0B252A67"/>
    <w:rsid w:val="0B545780"/>
    <w:rsid w:val="0BAA31EE"/>
    <w:rsid w:val="0BB967DF"/>
    <w:rsid w:val="0BCA61AC"/>
    <w:rsid w:val="0BD01537"/>
    <w:rsid w:val="0BE43536"/>
    <w:rsid w:val="0BF33191"/>
    <w:rsid w:val="0C0C5327"/>
    <w:rsid w:val="0C430B50"/>
    <w:rsid w:val="0C4C382C"/>
    <w:rsid w:val="0C58296B"/>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BC069B"/>
    <w:rsid w:val="0DDF44E0"/>
    <w:rsid w:val="0DE07042"/>
    <w:rsid w:val="0DE73AE0"/>
    <w:rsid w:val="0DEB5944"/>
    <w:rsid w:val="0DF90A24"/>
    <w:rsid w:val="0E115D2D"/>
    <w:rsid w:val="0E3C38B9"/>
    <w:rsid w:val="0E43752E"/>
    <w:rsid w:val="0E5131BF"/>
    <w:rsid w:val="0E8952C5"/>
    <w:rsid w:val="0E902770"/>
    <w:rsid w:val="0E9B2EC6"/>
    <w:rsid w:val="0EB74F3E"/>
    <w:rsid w:val="0ED16AFB"/>
    <w:rsid w:val="0EF221AB"/>
    <w:rsid w:val="0EF90EF5"/>
    <w:rsid w:val="0F3B37F6"/>
    <w:rsid w:val="0F753717"/>
    <w:rsid w:val="0F754DE2"/>
    <w:rsid w:val="0F8F26CE"/>
    <w:rsid w:val="0FA94062"/>
    <w:rsid w:val="0FAA030F"/>
    <w:rsid w:val="0FD07480"/>
    <w:rsid w:val="0FD4292A"/>
    <w:rsid w:val="0FFD0FFF"/>
    <w:rsid w:val="10104026"/>
    <w:rsid w:val="10172A7B"/>
    <w:rsid w:val="10374E70"/>
    <w:rsid w:val="104220FC"/>
    <w:rsid w:val="104564BF"/>
    <w:rsid w:val="104D2800"/>
    <w:rsid w:val="10532BBC"/>
    <w:rsid w:val="10534F50"/>
    <w:rsid w:val="10725F7E"/>
    <w:rsid w:val="107A5400"/>
    <w:rsid w:val="10A65097"/>
    <w:rsid w:val="10F83127"/>
    <w:rsid w:val="10FD0632"/>
    <w:rsid w:val="11020575"/>
    <w:rsid w:val="110859D0"/>
    <w:rsid w:val="11094332"/>
    <w:rsid w:val="11425D5A"/>
    <w:rsid w:val="1144583F"/>
    <w:rsid w:val="115D76FC"/>
    <w:rsid w:val="11712A15"/>
    <w:rsid w:val="117E6525"/>
    <w:rsid w:val="11830CAC"/>
    <w:rsid w:val="118C6D04"/>
    <w:rsid w:val="11B104BA"/>
    <w:rsid w:val="11C866C2"/>
    <w:rsid w:val="11D245BD"/>
    <w:rsid w:val="11D96D2F"/>
    <w:rsid w:val="1229515F"/>
    <w:rsid w:val="12320CAD"/>
    <w:rsid w:val="12392C0C"/>
    <w:rsid w:val="126B2884"/>
    <w:rsid w:val="1283614B"/>
    <w:rsid w:val="129D5809"/>
    <w:rsid w:val="12A63F9E"/>
    <w:rsid w:val="12CE5471"/>
    <w:rsid w:val="12DE7825"/>
    <w:rsid w:val="12EC7D9D"/>
    <w:rsid w:val="12F9640D"/>
    <w:rsid w:val="13023456"/>
    <w:rsid w:val="130835B9"/>
    <w:rsid w:val="131071DC"/>
    <w:rsid w:val="13160A9B"/>
    <w:rsid w:val="13232F2F"/>
    <w:rsid w:val="1331015D"/>
    <w:rsid w:val="13420EB1"/>
    <w:rsid w:val="13483E9A"/>
    <w:rsid w:val="13567E33"/>
    <w:rsid w:val="13AA38F1"/>
    <w:rsid w:val="13B1630F"/>
    <w:rsid w:val="13C7650B"/>
    <w:rsid w:val="13E76BAD"/>
    <w:rsid w:val="14020F73"/>
    <w:rsid w:val="14145C8F"/>
    <w:rsid w:val="141B23B3"/>
    <w:rsid w:val="143B2A33"/>
    <w:rsid w:val="14486D52"/>
    <w:rsid w:val="147C45D4"/>
    <w:rsid w:val="14997EA7"/>
    <w:rsid w:val="14A64372"/>
    <w:rsid w:val="14B01878"/>
    <w:rsid w:val="14B22D17"/>
    <w:rsid w:val="14CC26C2"/>
    <w:rsid w:val="14F211C3"/>
    <w:rsid w:val="14F34722"/>
    <w:rsid w:val="14F377D6"/>
    <w:rsid w:val="14FC278B"/>
    <w:rsid w:val="151E05EE"/>
    <w:rsid w:val="152D6D9A"/>
    <w:rsid w:val="154B0693"/>
    <w:rsid w:val="154E1128"/>
    <w:rsid w:val="155572BB"/>
    <w:rsid w:val="155B515D"/>
    <w:rsid w:val="156F571F"/>
    <w:rsid w:val="158741A4"/>
    <w:rsid w:val="15A5462A"/>
    <w:rsid w:val="15B11221"/>
    <w:rsid w:val="15EC64DD"/>
    <w:rsid w:val="15EE05F4"/>
    <w:rsid w:val="15FA3B46"/>
    <w:rsid w:val="161C1F83"/>
    <w:rsid w:val="16490368"/>
    <w:rsid w:val="16557E32"/>
    <w:rsid w:val="168626AD"/>
    <w:rsid w:val="16A11295"/>
    <w:rsid w:val="16A1333B"/>
    <w:rsid w:val="16D473CB"/>
    <w:rsid w:val="16F72C63"/>
    <w:rsid w:val="16F97891"/>
    <w:rsid w:val="17123BBC"/>
    <w:rsid w:val="173718C1"/>
    <w:rsid w:val="17451CB8"/>
    <w:rsid w:val="176E3686"/>
    <w:rsid w:val="178766DD"/>
    <w:rsid w:val="17960A8A"/>
    <w:rsid w:val="1798503D"/>
    <w:rsid w:val="179D4418"/>
    <w:rsid w:val="17B46C9D"/>
    <w:rsid w:val="17B77E97"/>
    <w:rsid w:val="17BC52F6"/>
    <w:rsid w:val="17EC4792"/>
    <w:rsid w:val="17F739A7"/>
    <w:rsid w:val="18083463"/>
    <w:rsid w:val="182D3DF1"/>
    <w:rsid w:val="184364A5"/>
    <w:rsid w:val="184A7589"/>
    <w:rsid w:val="185F6F27"/>
    <w:rsid w:val="18622CA6"/>
    <w:rsid w:val="188260C7"/>
    <w:rsid w:val="188505C3"/>
    <w:rsid w:val="188E0A8C"/>
    <w:rsid w:val="18D53262"/>
    <w:rsid w:val="18F41E3E"/>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25C61"/>
    <w:rsid w:val="1A7B1AF2"/>
    <w:rsid w:val="1A8C692E"/>
    <w:rsid w:val="1AB65FDA"/>
    <w:rsid w:val="1AC13CB4"/>
    <w:rsid w:val="1ADE6F97"/>
    <w:rsid w:val="1B192966"/>
    <w:rsid w:val="1B312BC4"/>
    <w:rsid w:val="1B394DCB"/>
    <w:rsid w:val="1B486183"/>
    <w:rsid w:val="1B784447"/>
    <w:rsid w:val="1BA83EDB"/>
    <w:rsid w:val="1BC218C9"/>
    <w:rsid w:val="1BD50B85"/>
    <w:rsid w:val="1BE159EF"/>
    <w:rsid w:val="1BE15DC5"/>
    <w:rsid w:val="1BFE7442"/>
    <w:rsid w:val="1C213808"/>
    <w:rsid w:val="1C2166DF"/>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09E2"/>
    <w:rsid w:val="1D9418FF"/>
    <w:rsid w:val="1D951810"/>
    <w:rsid w:val="1D9F5DE8"/>
    <w:rsid w:val="1DA754EC"/>
    <w:rsid w:val="1DB9128A"/>
    <w:rsid w:val="1DDC6D87"/>
    <w:rsid w:val="1DE877AA"/>
    <w:rsid w:val="1DF779ED"/>
    <w:rsid w:val="1E0E060E"/>
    <w:rsid w:val="1E1B192D"/>
    <w:rsid w:val="1E301693"/>
    <w:rsid w:val="1E480248"/>
    <w:rsid w:val="1E5E31B5"/>
    <w:rsid w:val="1EB51D82"/>
    <w:rsid w:val="1EC275E8"/>
    <w:rsid w:val="1EC40EA2"/>
    <w:rsid w:val="1EC52ED7"/>
    <w:rsid w:val="1ED02718"/>
    <w:rsid w:val="1EDF44F4"/>
    <w:rsid w:val="1F15637C"/>
    <w:rsid w:val="1F1A7A1E"/>
    <w:rsid w:val="1F1B4221"/>
    <w:rsid w:val="1F2B4E33"/>
    <w:rsid w:val="1F340712"/>
    <w:rsid w:val="1F3D7751"/>
    <w:rsid w:val="1F443C53"/>
    <w:rsid w:val="1F7D5E7D"/>
    <w:rsid w:val="1F8453C0"/>
    <w:rsid w:val="1FA3369D"/>
    <w:rsid w:val="1FA4033C"/>
    <w:rsid w:val="1FAD2A59"/>
    <w:rsid w:val="1FDA60EA"/>
    <w:rsid w:val="20381C4F"/>
    <w:rsid w:val="2065244E"/>
    <w:rsid w:val="20754975"/>
    <w:rsid w:val="20A64567"/>
    <w:rsid w:val="20BB11A5"/>
    <w:rsid w:val="20C27BBB"/>
    <w:rsid w:val="20FF4729"/>
    <w:rsid w:val="21091F11"/>
    <w:rsid w:val="2113376D"/>
    <w:rsid w:val="211641D5"/>
    <w:rsid w:val="21282DE7"/>
    <w:rsid w:val="212F0ECA"/>
    <w:rsid w:val="214538FE"/>
    <w:rsid w:val="21521B0A"/>
    <w:rsid w:val="216646FC"/>
    <w:rsid w:val="218F3BCC"/>
    <w:rsid w:val="21974C34"/>
    <w:rsid w:val="219C2D85"/>
    <w:rsid w:val="21C61BB0"/>
    <w:rsid w:val="21CE05C3"/>
    <w:rsid w:val="21DB776F"/>
    <w:rsid w:val="21E52DF4"/>
    <w:rsid w:val="21F37F51"/>
    <w:rsid w:val="21F4671D"/>
    <w:rsid w:val="21F65582"/>
    <w:rsid w:val="22245D8E"/>
    <w:rsid w:val="222608A0"/>
    <w:rsid w:val="222A0F83"/>
    <w:rsid w:val="225B79B1"/>
    <w:rsid w:val="225C7E39"/>
    <w:rsid w:val="22A131F9"/>
    <w:rsid w:val="22A23A3B"/>
    <w:rsid w:val="22B81E40"/>
    <w:rsid w:val="22B875E0"/>
    <w:rsid w:val="22CE7B7E"/>
    <w:rsid w:val="22E03145"/>
    <w:rsid w:val="22E1130C"/>
    <w:rsid w:val="22F35A76"/>
    <w:rsid w:val="22F866E1"/>
    <w:rsid w:val="22FA7862"/>
    <w:rsid w:val="230564EA"/>
    <w:rsid w:val="23243032"/>
    <w:rsid w:val="23476D20"/>
    <w:rsid w:val="234B6E4A"/>
    <w:rsid w:val="23591114"/>
    <w:rsid w:val="236C2FD7"/>
    <w:rsid w:val="237D2B13"/>
    <w:rsid w:val="23922691"/>
    <w:rsid w:val="23A128D5"/>
    <w:rsid w:val="23C40371"/>
    <w:rsid w:val="23C56DC7"/>
    <w:rsid w:val="23DC309A"/>
    <w:rsid w:val="24035F1A"/>
    <w:rsid w:val="24071EF1"/>
    <w:rsid w:val="2409047A"/>
    <w:rsid w:val="244B295E"/>
    <w:rsid w:val="244D65B8"/>
    <w:rsid w:val="245B167E"/>
    <w:rsid w:val="24677050"/>
    <w:rsid w:val="249B37C8"/>
    <w:rsid w:val="249C6F91"/>
    <w:rsid w:val="24B32360"/>
    <w:rsid w:val="24B77A5A"/>
    <w:rsid w:val="24CF3471"/>
    <w:rsid w:val="24DB0068"/>
    <w:rsid w:val="24F00BB9"/>
    <w:rsid w:val="24F9264F"/>
    <w:rsid w:val="24FE5B05"/>
    <w:rsid w:val="250F3690"/>
    <w:rsid w:val="251315B0"/>
    <w:rsid w:val="25326457"/>
    <w:rsid w:val="25356B4C"/>
    <w:rsid w:val="25657932"/>
    <w:rsid w:val="25695B17"/>
    <w:rsid w:val="25704DCF"/>
    <w:rsid w:val="25875AFA"/>
    <w:rsid w:val="25C61A5A"/>
    <w:rsid w:val="25D14D24"/>
    <w:rsid w:val="25F22139"/>
    <w:rsid w:val="263001D5"/>
    <w:rsid w:val="264019FD"/>
    <w:rsid w:val="265F25D3"/>
    <w:rsid w:val="265F65BF"/>
    <w:rsid w:val="268D2393"/>
    <w:rsid w:val="26D11B7C"/>
    <w:rsid w:val="26E34EAD"/>
    <w:rsid w:val="26F722BC"/>
    <w:rsid w:val="27090EBD"/>
    <w:rsid w:val="27353013"/>
    <w:rsid w:val="274A6DDF"/>
    <w:rsid w:val="27521993"/>
    <w:rsid w:val="275A3E98"/>
    <w:rsid w:val="275F5CA6"/>
    <w:rsid w:val="27606603"/>
    <w:rsid w:val="2774632E"/>
    <w:rsid w:val="277A5916"/>
    <w:rsid w:val="279623B0"/>
    <w:rsid w:val="279D5107"/>
    <w:rsid w:val="27B240EF"/>
    <w:rsid w:val="27EC0C1C"/>
    <w:rsid w:val="27ED433A"/>
    <w:rsid w:val="27F47F15"/>
    <w:rsid w:val="282B3818"/>
    <w:rsid w:val="28572556"/>
    <w:rsid w:val="288D3FB3"/>
    <w:rsid w:val="289204B6"/>
    <w:rsid w:val="2899058D"/>
    <w:rsid w:val="28C3667D"/>
    <w:rsid w:val="28DA40AC"/>
    <w:rsid w:val="28DC3EC8"/>
    <w:rsid w:val="290D6316"/>
    <w:rsid w:val="293E7432"/>
    <w:rsid w:val="294044EB"/>
    <w:rsid w:val="29461407"/>
    <w:rsid w:val="29513011"/>
    <w:rsid w:val="29547398"/>
    <w:rsid w:val="29991983"/>
    <w:rsid w:val="29A8516A"/>
    <w:rsid w:val="29C72867"/>
    <w:rsid w:val="29DF0CF8"/>
    <w:rsid w:val="29E979D9"/>
    <w:rsid w:val="29EE79BF"/>
    <w:rsid w:val="2A557F75"/>
    <w:rsid w:val="2A6E7289"/>
    <w:rsid w:val="2A9109D6"/>
    <w:rsid w:val="2A9A7099"/>
    <w:rsid w:val="2AA44A58"/>
    <w:rsid w:val="2AA763D5"/>
    <w:rsid w:val="2AB304AB"/>
    <w:rsid w:val="2ACC32B2"/>
    <w:rsid w:val="2AD03059"/>
    <w:rsid w:val="2AD34868"/>
    <w:rsid w:val="2AEE464B"/>
    <w:rsid w:val="2B09075D"/>
    <w:rsid w:val="2B560221"/>
    <w:rsid w:val="2B71799E"/>
    <w:rsid w:val="2B75442B"/>
    <w:rsid w:val="2B860F7C"/>
    <w:rsid w:val="2B862968"/>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495B0E"/>
    <w:rsid w:val="2D856DC3"/>
    <w:rsid w:val="2DBB1EA2"/>
    <w:rsid w:val="2DE47AA2"/>
    <w:rsid w:val="2DEB6B09"/>
    <w:rsid w:val="2DF17EC4"/>
    <w:rsid w:val="2E045F3A"/>
    <w:rsid w:val="2E1020BD"/>
    <w:rsid w:val="2E183BE8"/>
    <w:rsid w:val="2E642E7C"/>
    <w:rsid w:val="2E650B70"/>
    <w:rsid w:val="2E7E11FB"/>
    <w:rsid w:val="2EBA6B2D"/>
    <w:rsid w:val="2EBF6305"/>
    <w:rsid w:val="2ECB7580"/>
    <w:rsid w:val="2EE90600"/>
    <w:rsid w:val="2F0924D5"/>
    <w:rsid w:val="2F3842C0"/>
    <w:rsid w:val="2F3E6C34"/>
    <w:rsid w:val="2F544F90"/>
    <w:rsid w:val="2F6B19CD"/>
    <w:rsid w:val="2F7A0433"/>
    <w:rsid w:val="2F8E1B92"/>
    <w:rsid w:val="2FAF353A"/>
    <w:rsid w:val="2FDB43DF"/>
    <w:rsid w:val="2FE303B5"/>
    <w:rsid w:val="2FE97D32"/>
    <w:rsid w:val="2FFF1601"/>
    <w:rsid w:val="30076461"/>
    <w:rsid w:val="301B27B7"/>
    <w:rsid w:val="30224D9D"/>
    <w:rsid w:val="30336FAA"/>
    <w:rsid w:val="3043470D"/>
    <w:rsid w:val="3046022D"/>
    <w:rsid w:val="308A5E4C"/>
    <w:rsid w:val="308C2216"/>
    <w:rsid w:val="309077E1"/>
    <w:rsid w:val="30921E98"/>
    <w:rsid w:val="3099285D"/>
    <w:rsid w:val="3099285E"/>
    <w:rsid w:val="309E09DB"/>
    <w:rsid w:val="30AC5D12"/>
    <w:rsid w:val="30C64EDF"/>
    <w:rsid w:val="30E42053"/>
    <w:rsid w:val="30F40A32"/>
    <w:rsid w:val="30F46C5A"/>
    <w:rsid w:val="31104BF6"/>
    <w:rsid w:val="31282DCB"/>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0684A"/>
    <w:rsid w:val="32EF014D"/>
    <w:rsid w:val="32F3657D"/>
    <w:rsid w:val="330C01AA"/>
    <w:rsid w:val="331B6382"/>
    <w:rsid w:val="33287A90"/>
    <w:rsid w:val="333A50FE"/>
    <w:rsid w:val="33494A6C"/>
    <w:rsid w:val="33647B9D"/>
    <w:rsid w:val="33744198"/>
    <w:rsid w:val="337B6B4A"/>
    <w:rsid w:val="337F731D"/>
    <w:rsid w:val="33A658A2"/>
    <w:rsid w:val="33A77994"/>
    <w:rsid w:val="33AE602F"/>
    <w:rsid w:val="33D533BE"/>
    <w:rsid w:val="33D82E64"/>
    <w:rsid w:val="33F5572E"/>
    <w:rsid w:val="34050F42"/>
    <w:rsid w:val="34180991"/>
    <w:rsid w:val="34285B24"/>
    <w:rsid w:val="34334AD3"/>
    <w:rsid w:val="344C1298"/>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53AEE"/>
    <w:rsid w:val="367A787A"/>
    <w:rsid w:val="36C937D1"/>
    <w:rsid w:val="36E757B0"/>
    <w:rsid w:val="36EB6463"/>
    <w:rsid w:val="36FB1656"/>
    <w:rsid w:val="37022F00"/>
    <w:rsid w:val="371649C0"/>
    <w:rsid w:val="373C295B"/>
    <w:rsid w:val="376A123F"/>
    <w:rsid w:val="37BD197A"/>
    <w:rsid w:val="37E1109A"/>
    <w:rsid w:val="37E87464"/>
    <w:rsid w:val="37FF2F27"/>
    <w:rsid w:val="3805567C"/>
    <w:rsid w:val="380A4C71"/>
    <w:rsid w:val="38206C76"/>
    <w:rsid w:val="386B49E1"/>
    <w:rsid w:val="38735535"/>
    <w:rsid w:val="38764120"/>
    <w:rsid w:val="38A4662B"/>
    <w:rsid w:val="38DF7861"/>
    <w:rsid w:val="38E86458"/>
    <w:rsid w:val="39012092"/>
    <w:rsid w:val="390A6B77"/>
    <w:rsid w:val="39123BB1"/>
    <w:rsid w:val="392D2312"/>
    <w:rsid w:val="39372AFD"/>
    <w:rsid w:val="393B7072"/>
    <w:rsid w:val="397A17A6"/>
    <w:rsid w:val="397E757B"/>
    <w:rsid w:val="39B52EE1"/>
    <w:rsid w:val="39B81213"/>
    <w:rsid w:val="39BE292C"/>
    <w:rsid w:val="39D83FD8"/>
    <w:rsid w:val="39F63EE0"/>
    <w:rsid w:val="3A144AA0"/>
    <w:rsid w:val="3A3D15E5"/>
    <w:rsid w:val="3A44494F"/>
    <w:rsid w:val="3A605730"/>
    <w:rsid w:val="3A6F0BDF"/>
    <w:rsid w:val="3A910314"/>
    <w:rsid w:val="3AAA2BA8"/>
    <w:rsid w:val="3AD4138A"/>
    <w:rsid w:val="3B37372B"/>
    <w:rsid w:val="3B762441"/>
    <w:rsid w:val="3B8357F5"/>
    <w:rsid w:val="3BB77E7B"/>
    <w:rsid w:val="3BD33A7F"/>
    <w:rsid w:val="3BE203C6"/>
    <w:rsid w:val="3BE22C9A"/>
    <w:rsid w:val="3BF9665A"/>
    <w:rsid w:val="3C2D2FA3"/>
    <w:rsid w:val="3C326740"/>
    <w:rsid w:val="3C636C20"/>
    <w:rsid w:val="3C65673D"/>
    <w:rsid w:val="3C6E3D81"/>
    <w:rsid w:val="3CAF79B9"/>
    <w:rsid w:val="3CB939B5"/>
    <w:rsid w:val="3CCA2A44"/>
    <w:rsid w:val="3CD65AAE"/>
    <w:rsid w:val="3CE724D6"/>
    <w:rsid w:val="3CE76467"/>
    <w:rsid w:val="3CFA52B4"/>
    <w:rsid w:val="3D0C7B65"/>
    <w:rsid w:val="3D1837B0"/>
    <w:rsid w:val="3D202757"/>
    <w:rsid w:val="3D357144"/>
    <w:rsid w:val="3D3A5E86"/>
    <w:rsid w:val="3D3D2FA0"/>
    <w:rsid w:val="3D4A311B"/>
    <w:rsid w:val="3D6D1752"/>
    <w:rsid w:val="3D905786"/>
    <w:rsid w:val="3DB7781E"/>
    <w:rsid w:val="3DC93CBC"/>
    <w:rsid w:val="3DD44091"/>
    <w:rsid w:val="3DE8490B"/>
    <w:rsid w:val="3DEF0283"/>
    <w:rsid w:val="3E021400"/>
    <w:rsid w:val="3E0C5439"/>
    <w:rsid w:val="3E22515D"/>
    <w:rsid w:val="3E521A0D"/>
    <w:rsid w:val="3E994BD7"/>
    <w:rsid w:val="3EA17966"/>
    <w:rsid w:val="3EA41FE7"/>
    <w:rsid w:val="3EA57332"/>
    <w:rsid w:val="3ED92ACB"/>
    <w:rsid w:val="3EDF2E98"/>
    <w:rsid w:val="3EF2772D"/>
    <w:rsid w:val="3F0F346C"/>
    <w:rsid w:val="3F136CC1"/>
    <w:rsid w:val="3F2944C6"/>
    <w:rsid w:val="3F544847"/>
    <w:rsid w:val="3F6941B4"/>
    <w:rsid w:val="3F843BCC"/>
    <w:rsid w:val="3F993223"/>
    <w:rsid w:val="3F9D2831"/>
    <w:rsid w:val="3FBB0422"/>
    <w:rsid w:val="3FCF6D3B"/>
    <w:rsid w:val="3FE8319B"/>
    <w:rsid w:val="40071BD9"/>
    <w:rsid w:val="40086F61"/>
    <w:rsid w:val="400C109C"/>
    <w:rsid w:val="40166835"/>
    <w:rsid w:val="40821E04"/>
    <w:rsid w:val="40B33D1D"/>
    <w:rsid w:val="40C0232B"/>
    <w:rsid w:val="40C45474"/>
    <w:rsid w:val="40C81049"/>
    <w:rsid w:val="40CA0252"/>
    <w:rsid w:val="40E8793D"/>
    <w:rsid w:val="40E91DCC"/>
    <w:rsid w:val="40F7192E"/>
    <w:rsid w:val="40F938F8"/>
    <w:rsid w:val="410F5C8F"/>
    <w:rsid w:val="411D5EF5"/>
    <w:rsid w:val="415A7659"/>
    <w:rsid w:val="415B3C6B"/>
    <w:rsid w:val="416F3801"/>
    <w:rsid w:val="41A24E66"/>
    <w:rsid w:val="41CE5E69"/>
    <w:rsid w:val="41CF432D"/>
    <w:rsid w:val="41F04189"/>
    <w:rsid w:val="41FC3205"/>
    <w:rsid w:val="41FD4D22"/>
    <w:rsid w:val="4215030D"/>
    <w:rsid w:val="4229069E"/>
    <w:rsid w:val="422F02A6"/>
    <w:rsid w:val="423A15EB"/>
    <w:rsid w:val="4254662F"/>
    <w:rsid w:val="425533B8"/>
    <w:rsid w:val="42573BBE"/>
    <w:rsid w:val="425D1C65"/>
    <w:rsid w:val="426A4B20"/>
    <w:rsid w:val="42794844"/>
    <w:rsid w:val="4280721C"/>
    <w:rsid w:val="429C278D"/>
    <w:rsid w:val="42C22289"/>
    <w:rsid w:val="42C40207"/>
    <w:rsid w:val="42C46A28"/>
    <w:rsid w:val="42D45294"/>
    <w:rsid w:val="42DA5684"/>
    <w:rsid w:val="42DB3BC6"/>
    <w:rsid w:val="42DC32C6"/>
    <w:rsid w:val="42ED7FF7"/>
    <w:rsid w:val="43276D5A"/>
    <w:rsid w:val="43545BF4"/>
    <w:rsid w:val="43571A95"/>
    <w:rsid w:val="436406B7"/>
    <w:rsid w:val="43713887"/>
    <w:rsid w:val="4374370A"/>
    <w:rsid w:val="43891ADB"/>
    <w:rsid w:val="438F5E4E"/>
    <w:rsid w:val="43984449"/>
    <w:rsid w:val="43D33DE5"/>
    <w:rsid w:val="43D77690"/>
    <w:rsid w:val="43DE580C"/>
    <w:rsid w:val="43F63E47"/>
    <w:rsid w:val="4416656F"/>
    <w:rsid w:val="442B201A"/>
    <w:rsid w:val="44615A3C"/>
    <w:rsid w:val="446577F3"/>
    <w:rsid w:val="448B5D4D"/>
    <w:rsid w:val="44A07C23"/>
    <w:rsid w:val="44DA57EF"/>
    <w:rsid w:val="44DA759D"/>
    <w:rsid w:val="44FF52B1"/>
    <w:rsid w:val="45010FCD"/>
    <w:rsid w:val="450F131C"/>
    <w:rsid w:val="45280C05"/>
    <w:rsid w:val="453734C5"/>
    <w:rsid w:val="453A1148"/>
    <w:rsid w:val="4540234A"/>
    <w:rsid w:val="454E2FAC"/>
    <w:rsid w:val="455A27D4"/>
    <w:rsid w:val="457A4164"/>
    <w:rsid w:val="45921C25"/>
    <w:rsid w:val="45B12031"/>
    <w:rsid w:val="45D76DF7"/>
    <w:rsid w:val="45E06AF9"/>
    <w:rsid w:val="45F53CAB"/>
    <w:rsid w:val="45FA25CD"/>
    <w:rsid w:val="460F75BC"/>
    <w:rsid w:val="46240144"/>
    <w:rsid w:val="46312AD7"/>
    <w:rsid w:val="4639132E"/>
    <w:rsid w:val="46603AD2"/>
    <w:rsid w:val="46773B8D"/>
    <w:rsid w:val="467B20E5"/>
    <w:rsid w:val="46C42CAE"/>
    <w:rsid w:val="46D21C8C"/>
    <w:rsid w:val="46D9135A"/>
    <w:rsid w:val="46E73747"/>
    <w:rsid w:val="47186326"/>
    <w:rsid w:val="473A6FE1"/>
    <w:rsid w:val="47470357"/>
    <w:rsid w:val="47983DB5"/>
    <w:rsid w:val="47A97903"/>
    <w:rsid w:val="47E4669B"/>
    <w:rsid w:val="480076EC"/>
    <w:rsid w:val="48142DC6"/>
    <w:rsid w:val="483E5F26"/>
    <w:rsid w:val="48523BF2"/>
    <w:rsid w:val="48592C5C"/>
    <w:rsid w:val="486B1B3A"/>
    <w:rsid w:val="48742435"/>
    <w:rsid w:val="487D3246"/>
    <w:rsid w:val="48830928"/>
    <w:rsid w:val="48873767"/>
    <w:rsid w:val="48923A9B"/>
    <w:rsid w:val="48EC49EB"/>
    <w:rsid w:val="490E5A67"/>
    <w:rsid w:val="4929464F"/>
    <w:rsid w:val="49386E8E"/>
    <w:rsid w:val="495D1418"/>
    <w:rsid w:val="498016EA"/>
    <w:rsid w:val="49C304C6"/>
    <w:rsid w:val="49E356DC"/>
    <w:rsid w:val="49F1719A"/>
    <w:rsid w:val="4A14199F"/>
    <w:rsid w:val="4A39072D"/>
    <w:rsid w:val="4A54799B"/>
    <w:rsid w:val="4A617E1F"/>
    <w:rsid w:val="4A761B16"/>
    <w:rsid w:val="4AA73C5A"/>
    <w:rsid w:val="4ABA754D"/>
    <w:rsid w:val="4AC52260"/>
    <w:rsid w:val="4ADE3F47"/>
    <w:rsid w:val="4AE01A9F"/>
    <w:rsid w:val="4B054C48"/>
    <w:rsid w:val="4B0610EB"/>
    <w:rsid w:val="4B082B2F"/>
    <w:rsid w:val="4B412124"/>
    <w:rsid w:val="4B697B8F"/>
    <w:rsid w:val="4B721A41"/>
    <w:rsid w:val="4B7D6ED4"/>
    <w:rsid w:val="4B871B00"/>
    <w:rsid w:val="4B893ACB"/>
    <w:rsid w:val="4B8F716B"/>
    <w:rsid w:val="4B923002"/>
    <w:rsid w:val="4B967FB7"/>
    <w:rsid w:val="4B995EC1"/>
    <w:rsid w:val="4BCF3098"/>
    <w:rsid w:val="4BCF60F2"/>
    <w:rsid w:val="4BD02DD2"/>
    <w:rsid w:val="4C1704D4"/>
    <w:rsid w:val="4C346BA3"/>
    <w:rsid w:val="4C4B0ACB"/>
    <w:rsid w:val="4C9202CE"/>
    <w:rsid w:val="4C976AC6"/>
    <w:rsid w:val="4CAC2CF3"/>
    <w:rsid w:val="4CC41C4C"/>
    <w:rsid w:val="4CC52BF7"/>
    <w:rsid w:val="4CD20C20"/>
    <w:rsid w:val="4CF03284"/>
    <w:rsid w:val="4D275704"/>
    <w:rsid w:val="4D3161C8"/>
    <w:rsid w:val="4D475237"/>
    <w:rsid w:val="4D4B0977"/>
    <w:rsid w:val="4D622738"/>
    <w:rsid w:val="4D693F63"/>
    <w:rsid w:val="4D7E6575"/>
    <w:rsid w:val="4DBB4542"/>
    <w:rsid w:val="4DC13902"/>
    <w:rsid w:val="4DC52064"/>
    <w:rsid w:val="4DC9570A"/>
    <w:rsid w:val="4DCE3E0D"/>
    <w:rsid w:val="4DE61465"/>
    <w:rsid w:val="4E020BB7"/>
    <w:rsid w:val="4E021AA4"/>
    <w:rsid w:val="4E0D66B4"/>
    <w:rsid w:val="4E16235D"/>
    <w:rsid w:val="4E1F107E"/>
    <w:rsid w:val="4E1F5999"/>
    <w:rsid w:val="4E211996"/>
    <w:rsid w:val="4E233B70"/>
    <w:rsid w:val="4E267E91"/>
    <w:rsid w:val="4E4C762D"/>
    <w:rsid w:val="4E4D7031"/>
    <w:rsid w:val="4E556A62"/>
    <w:rsid w:val="4E5D3FEE"/>
    <w:rsid w:val="4E5F34F1"/>
    <w:rsid w:val="4E973AEC"/>
    <w:rsid w:val="4EC17644"/>
    <w:rsid w:val="4EC2713D"/>
    <w:rsid w:val="4ED61BF7"/>
    <w:rsid w:val="4F0017D3"/>
    <w:rsid w:val="4F0E056F"/>
    <w:rsid w:val="4F1049DB"/>
    <w:rsid w:val="4F2571F1"/>
    <w:rsid w:val="4F3A3314"/>
    <w:rsid w:val="4F552641"/>
    <w:rsid w:val="4F6914C6"/>
    <w:rsid w:val="4F7E4087"/>
    <w:rsid w:val="4FA47125"/>
    <w:rsid w:val="4FA9337C"/>
    <w:rsid w:val="4FBD1F95"/>
    <w:rsid w:val="502838B2"/>
    <w:rsid w:val="50346F06"/>
    <w:rsid w:val="50412BC6"/>
    <w:rsid w:val="50784140"/>
    <w:rsid w:val="509C063B"/>
    <w:rsid w:val="50A75937"/>
    <w:rsid w:val="50A972F4"/>
    <w:rsid w:val="50B60EBE"/>
    <w:rsid w:val="50C335DB"/>
    <w:rsid w:val="50FE637F"/>
    <w:rsid w:val="51071987"/>
    <w:rsid w:val="511A58F1"/>
    <w:rsid w:val="511E04F1"/>
    <w:rsid w:val="51212AAD"/>
    <w:rsid w:val="51256476"/>
    <w:rsid w:val="513444D8"/>
    <w:rsid w:val="514F1738"/>
    <w:rsid w:val="51571AC4"/>
    <w:rsid w:val="518A4708"/>
    <w:rsid w:val="51A27694"/>
    <w:rsid w:val="51C07B15"/>
    <w:rsid w:val="51C5066C"/>
    <w:rsid w:val="51D97DF8"/>
    <w:rsid w:val="51F31FFB"/>
    <w:rsid w:val="51F7271A"/>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C40FC9"/>
    <w:rsid w:val="53D100FD"/>
    <w:rsid w:val="53D57758"/>
    <w:rsid w:val="53E779A3"/>
    <w:rsid w:val="53FF0DCE"/>
    <w:rsid w:val="5406215C"/>
    <w:rsid w:val="54755CE7"/>
    <w:rsid w:val="548E3DB8"/>
    <w:rsid w:val="54982903"/>
    <w:rsid w:val="54A23729"/>
    <w:rsid w:val="54BE3C53"/>
    <w:rsid w:val="54C3004D"/>
    <w:rsid w:val="54EB17C9"/>
    <w:rsid w:val="55375DD1"/>
    <w:rsid w:val="555B3FA7"/>
    <w:rsid w:val="5579695E"/>
    <w:rsid w:val="558836B9"/>
    <w:rsid w:val="558C48E3"/>
    <w:rsid w:val="55C7557C"/>
    <w:rsid w:val="55ED0212"/>
    <w:rsid w:val="55EE28DB"/>
    <w:rsid w:val="55FA6107"/>
    <w:rsid w:val="56124414"/>
    <w:rsid w:val="5641208E"/>
    <w:rsid w:val="56612102"/>
    <w:rsid w:val="56731CF1"/>
    <w:rsid w:val="568326FE"/>
    <w:rsid w:val="56856B95"/>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167CA9"/>
    <w:rsid w:val="59336D7A"/>
    <w:rsid w:val="59477E57"/>
    <w:rsid w:val="594A1897"/>
    <w:rsid w:val="594D4AB9"/>
    <w:rsid w:val="59601C33"/>
    <w:rsid w:val="59726670"/>
    <w:rsid w:val="597375B8"/>
    <w:rsid w:val="597A08B7"/>
    <w:rsid w:val="59875742"/>
    <w:rsid w:val="598C4F73"/>
    <w:rsid w:val="599476BF"/>
    <w:rsid w:val="59A5108F"/>
    <w:rsid w:val="59B843A4"/>
    <w:rsid w:val="59E960E1"/>
    <w:rsid w:val="5A1E1882"/>
    <w:rsid w:val="5A3522EA"/>
    <w:rsid w:val="5A3D732A"/>
    <w:rsid w:val="5A60411D"/>
    <w:rsid w:val="5A6133E5"/>
    <w:rsid w:val="5A644DFE"/>
    <w:rsid w:val="5A662004"/>
    <w:rsid w:val="5A712179"/>
    <w:rsid w:val="5A9F0C15"/>
    <w:rsid w:val="5A9F6343"/>
    <w:rsid w:val="5AB86683"/>
    <w:rsid w:val="5AFF0A12"/>
    <w:rsid w:val="5B0F448B"/>
    <w:rsid w:val="5B413A93"/>
    <w:rsid w:val="5B8E12CF"/>
    <w:rsid w:val="5BB24536"/>
    <w:rsid w:val="5BBB0634"/>
    <w:rsid w:val="5BD4797C"/>
    <w:rsid w:val="5BDE12E9"/>
    <w:rsid w:val="5BF159B7"/>
    <w:rsid w:val="5BF1724E"/>
    <w:rsid w:val="5BF30EE6"/>
    <w:rsid w:val="5C063EDE"/>
    <w:rsid w:val="5C0A69D0"/>
    <w:rsid w:val="5C2D0C63"/>
    <w:rsid w:val="5C4E28E0"/>
    <w:rsid w:val="5C731040"/>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048BB"/>
    <w:rsid w:val="5E6B6EE8"/>
    <w:rsid w:val="5E7B3747"/>
    <w:rsid w:val="5E8072DA"/>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1E05C2"/>
    <w:rsid w:val="60236ACF"/>
    <w:rsid w:val="60442BDB"/>
    <w:rsid w:val="60620260"/>
    <w:rsid w:val="607D013A"/>
    <w:rsid w:val="60B1035F"/>
    <w:rsid w:val="60D7168C"/>
    <w:rsid w:val="60DF6275"/>
    <w:rsid w:val="60F4448F"/>
    <w:rsid w:val="610631B2"/>
    <w:rsid w:val="610B00E7"/>
    <w:rsid w:val="61141384"/>
    <w:rsid w:val="611467E3"/>
    <w:rsid w:val="613C673C"/>
    <w:rsid w:val="615D17EC"/>
    <w:rsid w:val="61844B11"/>
    <w:rsid w:val="61A33D0D"/>
    <w:rsid w:val="61C63EC0"/>
    <w:rsid w:val="6208709F"/>
    <w:rsid w:val="621265EB"/>
    <w:rsid w:val="621E78AA"/>
    <w:rsid w:val="625B6A9B"/>
    <w:rsid w:val="625B7CF7"/>
    <w:rsid w:val="62691A2C"/>
    <w:rsid w:val="62761A6C"/>
    <w:rsid w:val="627818F5"/>
    <w:rsid w:val="627B7EEC"/>
    <w:rsid w:val="628663E8"/>
    <w:rsid w:val="62A95D26"/>
    <w:rsid w:val="62BA7F46"/>
    <w:rsid w:val="62DF2184"/>
    <w:rsid w:val="62DF26A5"/>
    <w:rsid w:val="62E23E4F"/>
    <w:rsid w:val="62EA6C1A"/>
    <w:rsid w:val="62FA083D"/>
    <w:rsid w:val="630C044E"/>
    <w:rsid w:val="631E45D7"/>
    <w:rsid w:val="63222715"/>
    <w:rsid w:val="63247F09"/>
    <w:rsid w:val="63355794"/>
    <w:rsid w:val="634146F1"/>
    <w:rsid w:val="63684DA7"/>
    <w:rsid w:val="63880F7D"/>
    <w:rsid w:val="63892CD6"/>
    <w:rsid w:val="638C569A"/>
    <w:rsid w:val="63A426EE"/>
    <w:rsid w:val="63A71BF5"/>
    <w:rsid w:val="63AD5074"/>
    <w:rsid w:val="63C139AA"/>
    <w:rsid w:val="63C455CB"/>
    <w:rsid w:val="63E137D0"/>
    <w:rsid w:val="63EF1A47"/>
    <w:rsid w:val="642C1952"/>
    <w:rsid w:val="643804CC"/>
    <w:rsid w:val="644C1DC6"/>
    <w:rsid w:val="646F1658"/>
    <w:rsid w:val="6474426F"/>
    <w:rsid w:val="6488096B"/>
    <w:rsid w:val="64B12423"/>
    <w:rsid w:val="650812D1"/>
    <w:rsid w:val="650C196B"/>
    <w:rsid w:val="652F28DA"/>
    <w:rsid w:val="654C2E93"/>
    <w:rsid w:val="654E7917"/>
    <w:rsid w:val="65573A2B"/>
    <w:rsid w:val="656B5435"/>
    <w:rsid w:val="65826D65"/>
    <w:rsid w:val="659C1D7E"/>
    <w:rsid w:val="65A52F65"/>
    <w:rsid w:val="65AF0766"/>
    <w:rsid w:val="65B137CE"/>
    <w:rsid w:val="65BF2113"/>
    <w:rsid w:val="65C11F0A"/>
    <w:rsid w:val="65D634B5"/>
    <w:rsid w:val="65E859C6"/>
    <w:rsid w:val="65EB53FF"/>
    <w:rsid w:val="65F70FA9"/>
    <w:rsid w:val="66083824"/>
    <w:rsid w:val="660B3FD4"/>
    <w:rsid w:val="66173353"/>
    <w:rsid w:val="663F2CBA"/>
    <w:rsid w:val="665A1AAA"/>
    <w:rsid w:val="66664CDC"/>
    <w:rsid w:val="66CA6981"/>
    <w:rsid w:val="66D06B5A"/>
    <w:rsid w:val="670815C7"/>
    <w:rsid w:val="67421F2D"/>
    <w:rsid w:val="67514E20"/>
    <w:rsid w:val="67642EF5"/>
    <w:rsid w:val="67840CA7"/>
    <w:rsid w:val="67851681"/>
    <w:rsid w:val="67C21996"/>
    <w:rsid w:val="67D0240D"/>
    <w:rsid w:val="67DB05D3"/>
    <w:rsid w:val="67ED7A99"/>
    <w:rsid w:val="67F32B5E"/>
    <w:rsid w:val="67FC3439"/>
    <w:rsid w:val="680C5830"/>
    <w:rsid w:val="6838524A"/>
    <w:rsid w:val="6846773F"/>
    <w:rsid w:val="684E67B2"/>
    <w:rsid w:val="685059F2"/>
    <w:rsid w:val="68605D43"/>
    <w:rsid w:val="68725BBA"/>
    <w:rsid w:val="68883E72"/>
    <w:rsid w:val="689005C2"/>
    <w:rsid w:val="689C2C37"/>
    <w:rsid w:val="68B36A90"/>
    <w:rsid w:val="68B63CF9"/>
    <w:rsid w:val="68B82285"/>
    <w:rsid w:val="68C70A76"/>
    <w:rsid w:val="68D355FA"/>
    <w:rsid w:val="68D9060F"/>
    <w:rsid w:val="68E10198"/>
    <w:rsid w:val="68E648F2"/>
    <w:rsid w:val="691547A6"/>
    <w:rsid w:val="6922138F"/>
    <w:rsid w:val="69454A7B"/>
    <w:rsid w:val="6948576C"/>
    <w:rsid w:val="695E18F9"/>
    <w:rsid w:val="697166A6"/>
    <w:rsid w:val="69874E83"/>
    <w:rsid w:val="698962DF"/>
    <w:rsid w:val="69DF63AF"/>
    <w:rsid w:val="69E421A0"/>
    <w:rsid w:val="69ED735F"/>
    <w:rsid w:val="69F66CEC"/>
    <w:rsid w:val="6A1D29A9"/>
    <w:rsid w:val="6A2208A8"/>
    <w:rsid w:val="6A244B48"/>
    <w:rsid w:val="6A2F7CA1"/>
    <w:rsid w:val="6A6160BA"/>
    <w:rsid w:val="6A6C529B"/>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6960"/>
    <w:rsid w:val="6B971A91"/>
    <w:rsid w:val="6BBF79CE"/>
    <w:rsid w:val="6BC97773"/>
    <w:rsid w:val="6BCB3841"/>
    <w:rsid w:val="6BCF3FC4"/>
    <w:rsid w:val="6BED17F6"/>
    <w:rsid w:val="6BFF476F"/>
    <w:rsid w:val="6C0924A6"/>
    <w:rsid w:val="6C0D135D"/>
    <w:rsid w:val="6C0D3DAD"/>
    <w:rsid w:val="6C1E2A3C"/>
    <w:rsid w:val="6C2B0662"/>
    <w:rsid w:val="6C354F35"/>
    <w:rsid w:val="6C420E73"/>
    <w:rsid w:val="6C4C4C1E"/>
    <w:rsid w:val="6C7C7008"/>
    <w:rsid w:val="6C7D1B5B"/>
    <w:rsid w:val="6C9E6555"/>
    <w:rsid w:val="6CAA022C"/>
    <w:rsid w:val="6CD04273"/>
    <w:rsid w:val="6CD57DA9"/>
    <w:rsid w:val="6CDB338B"/>
    <w:rsid w:val="6D033B1D"/>
    <w:rsid w:val="6D0C44C1"/>
    <w:rsid w:val="6D20789B"/>
    <w:rsid w:val="6D277756"/>
    <w:rsid w:val="6D2802F4"/>
    <w:rsid w:val="6D562996"/>
    <w:rsid w:val="6D695BED"/>
    <w:rsid w:val="6D886B3D"/>
    <w:rsid w:val="6D902E76"/>
    <w:rsid w:val="6DB42C46"/>
    <w:rsid w:val="6E0902F2"/>
    <w:rsid w:val="6E4E4931"/>
    <w:rsid w:val="6E5049A2"/>
    <w:rsid w:val="6E753D0F"/>
    <w:rsid w:val="6E91709B"/>
    <w:rsid w:val="6EAA139E"/>
    <w:rsid w:val="6ED742C8"/>
    <w:rsid w:val="6EF361B2"/>
    <w:rsid w:val="6EF415C9"/>
    <w:rsid w:val="6F1572A0"/>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9468FC"/>
    <w:rsid w:val="70A9472D"/>
    <w:rsid w:val="70AA19EF"/>
    <w:rsid w:val="70C22D94"/>
    <w:rsid w:val="710C7B0D"/>
    <w:rsid w:val="710E0CDE"/>
    <w:rsid w:val="71341DDA"/>
    <w:rsid w:val="71545283"/>
    <w:rsid w:val="71690822"/>
    <w:rsid w:val="71752972"/>
    <w:rsid w:val="717F2009"/>
    <w:rsid w:val="71A12947"/>
    <w:rsid w:val="71AA371E"/>
    <w:rsid w:val="71AE56D4"/>
    <w:rsid w:val="71AE7CFF"/>
    <w:rsid w:val="71B10072"/>
    <w:rsid w:val="71B67319"/>
    <w:rsid w:val="71CA6D36"/>
    <w:rsid w:val="71E2478D"/>
    <w:rsid w:val="71FB79C9"/>
    <w:rsid w:val="7202486F"/>
    <w:rsid w:val="720B57C9"/>
    <w:rsid w:val="72146E89"/>
    <w:rsid w:val="721F290F"/>
    <w:rsid w:val="723E41B3"/>
    <w:rsid w:val="724568E1"/>
    <w:rsid w:val="72836591"/>
    <w:rsid w:val="728D3298"/>
    <w:rsid w:val="72B741FE"/>
    <w:rsid w:val="72BD3ED6"/>
    <w:rsid w:val="72C61087"/>
    <w:rsid w:val="72C74D55"/>
    <w:rsid w:val="73046E24"/>
    <w:rsid w:val="730833A3"/>
    <w:rsid w:val="73183EE8"/>
    <w:rsid w:val="732E2380"/>
    <w:rsid w:val="73426189"/>
    <w:rsid w:val="734750B6"/>
    <w:rsid w:val="734C0DB6"/>
    <w:rsid w:val="735D0C69"/>
    <w:rsid w:val="7377485F"/>
    <w:rsid w:val="73985BE0"/>
    <w:rsid w:val="73A17D44"/>
    <w:rsid w:val="73B11689"/>
    <w:rsid w:val="73D832E9"/>
    <w:rsid w:val="73E13BF4"/>
    <w:rsid w:val="73E42E06"/>
    <w:rsid w:val="73EE3C9F"/>
    <w:rsid w:val="74082F2F"/>
    <w:rsid w:val="7444376D"/>
    <w:rsid w:val="74523543"/>
    <w:rsid w:val="745368A0"/>
    <w:rsid w:val="74586390"/>
    <w:rsid w:val="7474778C"/>
    <w:rsid w:val="747B2C40"/>
    <w:rsid w:val="74805151"/>
    <w:rsid w:val="748317D6"/>
    <w:rsid w:val="748D0439"/>
    <w:rsid w:val="749809E1"/>
    <w:rsid w:val="74B06D55"/>
    <w:rsid w:val="750D5F15"/>
    <w:rsid w:val="7538738E"/>
    <w:rsid w:val="753C76BA"/>
    <w:rsid w:val="756F7F0C"/>
    <w:rsid w:val="757369A1"/>
    <w:rsid w:val="75741E68"/>
    <w:rsid w:val="75840533"/>
    <w:rsid w:val="758A5CF7"/>
    <w:rsid w:val="75906E08"/>
    <w:rsid w:val="759C7F87"/>
    <w:rsid w:val="759E10C5"/>
    <w:rsid w:val="75AF7034"/>
    <w:rsid w:val="75B27DDE"/>
    <w:rsid w:val="75B415C0"/>
    <w:rsid w:val="75C70680"/>
    <w:rsid w:val="75CA1ADA"/>
    <w:rsid w:val="75F16A04"/>
    <w:rsid w:val="75FC45CA"/>
    <w:rsid w:val="762E175A"/>
    <w:rsid w:val="763508E5"/>
    <w:rsid w:val="7639240E"/>
    <w:rsid w:val="764D52F9"/>
    <w:rsid w:val="765B7C8E"/>
    <w:rsid w:val="766F5749"/>
    <w:rsid w:val="76790D64"/>
    <w:rsid w:val="76933762"/>
    <w:rsid w:val="769C67B2"/>
    <w:rsid w:val="77081270"/>
    <w:rsid w:val="770C64FD"/>
    <w:rsid w:val="775D17E4"/>
    <w:rsid w:val="775F30A6"/>
    <w:rsid w:val="77761025"/>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9E263BE"/>
    <w:rsid w:val="7A05061A"/>
    <w:rsid w:val="7A0D18FC"/>
    <w:rsid w:val="7A0E7443"/>
    <w:rsid w:val="7A2A1641"/>
    <w:rsid w:val="7A325DCC"/>
    <w:rsid w:val="7A782F9B"/>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1C1C6D"/>
    <w:rsid w:val="7C38055A"/>
    <w:rsid w:val="7C8A5DCB"/>
    <w:rsid w:val="7C953E22"/>
    <w:rsid w:val="7CBB568D"/>
    <w:rsid w:val="7CCC634A"/>
    <w:rsid w:val="7CD6006E"/>
    <w:rsid w:val="7CD84546"/>
    <w:rsid w:val="7D1844E7"/>
    <w:rsid w:val="7D336427"/>
    <w:rsid w:val="7D453CB1"/>
    <w:rsid w:val="7D474AC8"/>
    <w:rsid w:val="7D5A3C9F"/>
    <w:rsid w:val="7D5F1ECE"/>
    <w:rsid w:val="7D801FCC"/>
    <w:rsid w:val="7DD32E71"/>
    <w:rsid w:val="7DE04732"/>
    <w:rsid w:val="7DE40942"/>
    <w:rsid w:val="7DEF37C6"/>
    <w:rsid w:val="7DF0037F"/>
    <w:rsid w:val="7DF54524"/>
    <w:rsid w:val="7E04598F"/>
    <w:rsid w:val="7E9F3688"/>
    <w:rsid w:val="7EA76A12"/>
    <w:rsid w:val="7EE03426"/>
    <w:rsid w:val="7EF1105C"/>
    <w:rsid w:val="7EF173E1"/>
    <w:rsid w:val="7EF71D64"/>
    <w:rsid w:val="7F046EE9"/>
    <w:rsid w:val="7F21034E"/>
    <w:rsid w:val="7F460903"/>
    <w:rsid w:val="7F4C091A"/>
    <w:rsid w:val="7F4D0390"/>
    <w:rsid w:val="7F604567"/>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TML Code"/>
    <w:basedOn w:val="8"/>
    <w:qFormat/>
    <w:uiPriority w:val="0"/>
    <w:rPr>
      <w:rFonts w:ascii="Courier New" w:hAnsi="Courier New"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8"/>
    <w:qFormat/>
    <w:uiPriority w:val="0"/>
    <w:rPr>
      <w:b/>
      <w:bCs/>
    </w:rPr>
  </w:style>
  <w:style w:type="paragraph" w:styleId="1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9">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pageBreakBefore w:val="0"/>
      <w:spacing w:before="0" w:after="60"/>
    </w:pPr>
    <w:rPr>
      <w:sz w:val="52"/>
      <w:szCs w:val="52"/>
    </w:rPr>
  </w:style>
  <w:style w:type="table" w:customStyle="1" w:styleId="21">
    <w:name w:val="Table Normal1"/>
    <w:qFormat/>
    <w:uiPriority w:val="0"/>
  </w:style>
  <w:style w:type="table" w:customStyle="1" w:styleId="22">
    <w:name w:val="_Style 10"/>
    <w:basedOn w:val="21"/>
    <w:qFormat/>
    <w:uiPriority w:val="0"/>
    <w:tblPr>
      <w:tblCellMar>
        <w:top w:w="100" w:type="dxa"/>
        <w:left w:w="100" w:type="dxa"/>
        <w:bottom w:w="100" w:type="dxa"/>
        <w:right w:w="100" w:type="dxa"/>
      </w:tblCellMar>
    </w:tblPr>
  </w:style>
  <w:style w:type="paragraph" w:customStyle="1" w:styleId="23">
    <w:name w:val="Default"/>
    <w:unhideWhenUsed/>
    <w:uiPriority w:val="99"/>
    <w:pPr>
      <w:widowControl w:val="0"/>
      <w:autoSpaceDE w:val="0"/>
      <w:autoSpaceDN w:val="0"/>
      <w:adjustRightInd w:val="0"/>
      <w:spacing w:beforeLines="0" w:afterLines="0"/>
    </w:pPr>
    <w:rPr>
      <w:rFonts w:hint="default" w:ascii="Segoe UI Semibold" w:hAnsi="Segoe UI Semibold" w:eastAsia="Segoe UI Semibold"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198</Pages>
  <Words>28022</Words>
  <Characters>142064</Characters>
  <TotalTime>154</TotalTime>
  <ScaleCrop>false</ScaleCrop>
  <LinksUpToDate>false</LinksUpToDate>
  <CharactersWithSpaces>182982</CharactersWithSpaces>
  <Application>WPS Office_11.2.0.11486_F1E327BC-269C-435d-A152-05C5408002CA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2023-03-01T06:23:37Z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1701FC16BAF24A12A390C317DAF950F3</vt:lpwstr>
  </property>
</Properties>
</file>