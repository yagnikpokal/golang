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tl w:val="0"/>
        </w:rPr>
      </w:pPr>
      <w:r>
        <w:rPr>
          <w:rFonts w:ascii="Calibri" w:hAnsi="Calibri" w:eastAsia="Calibri" w:cs="Calibri"/>
          <w:rtl w:val="0"/>
        </w:rPr>
        <w:t>[48656c6c6f 576f726c64]</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Write a program for number of occurrence of </w:t>
      </w:r>
      <w:r>
        <w:rPr>
          <w:rFonts w:hint="default" w:ascii="Calibri" w:hAnsi="Calibri" w:eastAsia="Calibri" w:cs="Calibri"/>
          <w:color w:val="0000FF"/>
          <w:rtl w:val="0"/>
          <w:lang w:val="en-IN"/>
        </w:rPr>
        <w:t xml:space="preserve">single </w:t>
      </w:r>
      <w:r>
        <w:rPr>
          <w:rFonts w:hint="default" w:ascii="Calibri" w:hAnsi="Calibri" w:eastAsia="Calibri" w:cs="Calibri"/>
          <w:color w:val="0000FF"/>
          <w:rtl w:val="0"/>
          <w:lang w:val="en-US"/>
        </w:rPr>
        <w:t>character in string</w:t>
      </w:r>
      <w:r>
        <w:rPr>
          <w:rFonts w:hint="default" w:ascii="Calibri" w:hAnsi="Calibri" w:eastAsia="Calibri" w:cs="Calibri"/>
          <w:color w:val="0000FF"/>
          <w:rtl w:val="0"/>
          <w:lang w:val="en-IN"/>
        </w:rPr>
        <w:t xml:space="preserve"> using algorithm</w:t>
      </w:r>
      <w:r>
        <w:rPr>
          <w:rFonts w:hint="default" w:ascii="Calibri" w:hAnsi="Calibri" w:eastAsia="Calibri" w:cs="Calibri"/>
          <w:color w:val="0000FF"/>
          <w:rtl w:val="0"/>
          <w:lang w:val="en-US"/>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 == 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w:t>
      </w:r>
      <w:r>
        <w:rPr>
          <w:rFonts w:hint="default" w:ascii="Consolas" w:hAnsi="Consolas" w:eastAsia="Consolas"/>
          <w:b w:val="0"/>
          <w:bCs w:val="0"/>
          <w:color w:val="D4D4D4"/>
          <w:kern w:val="0"/>
          <w:sz w:val="16"/>
          <w:szCs w:val="16"/>
          <w:shd w:val="clear" w:fill="1E1E1E"/>
          <w:lang w:val="en-IN" w:eastAsia="zh-CN"/>
        </w:rPr>
        <w:t>single</w:t>
      </w:r>
      <w:r>
        <w:rPr>
          <w:rFonts w:hint="default" w:ascii="Consolas" w:hAnsi="Consolas" w:eastAsia="Consolas"/>
          <w:b w:val="0"/>
          <w:bCs w:val="0"/>
          <w:color w:val="D4D4D4"/>
          <w:kern w:val="0"/>
          <w:sz w:val="16"/>
          <w:szCs w:val="16"/>
          <w:shd w:val="clear" w:fill="1E1E1E"/>
          <w:lang w:val="en-US" w:eastAsia="zh-CN"/>
        </w:rPr>
        <w:t>characteroccurance.go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wether string has a character or not using inbuilt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Single character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Word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count the number of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(charcount)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stringcountcharacterpresentinbuiltfunction.go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print the number of repeating character in golang?</w:t>
      </w: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sort the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string to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6A9955"/>
          <w:kern w:val="0"/>
          <w:sz w:val="16"/>
          <w:szCs w:val="16"/>
          <w:shd w:val="clear" w:fill="1E1E1E"/>
          <w:lang w:val="en-US" w:eastAsia="zh-CN" w:bidi="ar"/>
        </w:rPr>
        <w:t>//Sort the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//fmt.Println("This", strings.Join(s,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slice to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yagnikpokal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aagikklnopy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anagram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"pokalyagnik"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sorted1 == sorted2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not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string is anagram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proram wether string is anagram or not using the map?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lenS != lenT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anagramMap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stringanagramwithmap.go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calculate the number of vowels and consonants in a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"u"</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"vowels are"</w:t>
      </w: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"consonents are"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stringvowelconsonent.go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vowels are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consonents are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given character is letter or digit or special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"unicode"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"yagnikpokal123#/*"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IsDigit</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"is Digit"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IsLetter</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 Letter"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"special character"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stringletterdigit.go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y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n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i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l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rotational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(s1, 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(s1)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s1</w:t>
      </w:r>
      <w:r>
        <w:rPr>
          <w:rFonts w:hint="default" w:ascii="Consolas" w:hAnsi="Consolas" w:eastAsia="Consolas" w:cs="Consolas"/>
          <w:b w:val="0"/>
          <w:bCs w:val="0"/>
          <w:color w:val="D4D4D4"/>
          <w:kern w:val="0"/>
          <w:sz w:val="16"/>
          <w:szCs w:val="16"/>
          <w:shd w:val="clear" w:fill="1E1E1E"/>
          <w:lang w:val="en-US" w:eastAsia="zh-CN" w:bidi="ar"/>
        </w:rPr>
        <w:t xml:space="preserve"> = s1 + s1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(s1, s2)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"agniky"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stringrotationalornot.go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Remove specific character in string?</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or </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How do you remove all occurrences of a given character from the input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str2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stringremovechar.go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ygnikpok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ascii="Calibri" w:hAnsi="Calibri" w:eastAsia="Calibri" w:cs="Calibri"/>
          <w:rtl w:val="0"/>
        </w:rPr>
      </w:pP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6"/>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7"/>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6"/>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7"/>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6"/>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6"/>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7"/>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tl w:val="0"/>
        </w:rPr>
      </w:pPr>
      <w:r>
        <w:rPr>
          <w:rFonts w:ascii="Calibri" w:hAnsi="Calibri" w:eastAsia="Calibri" w:cs="Calibri"/>
          <w:rtl w:val="0"/>
        </w:rPr>
        <w:t>Array will allows you to define several data items of same kind</w:t>
      </w:r>
    </w:p>
    <w:p>
      <w:pPr>
        <w:spacing w:before="240" w:after="240"/>
        <w:rPr>
          <w:rFonts w:hint="default" w:ascii="Calibri" w:hAnsi="Calibri" w:eastAsia="Calibri" w:cs="Calibri"/>
          <w:b/>
          <w:bCs/>
          <w:rtl w:val="0"/>
          <w:lang w:val="en-US"/>
        </w:rPr>
      </w:pPr>
      <w:r>
        <w:rPr>
          <w:rFonts w:hint="default" w:ascii="Calibri" w:hAnsi="Calibri" w:eastAsia="Calibri" w:cs="Calibri"/>
          <w:b/>
          <w:bCs/>
          <w:rtl w:val="0"/>
          <w:lang w:val="en-US"/>
        </w:rPr>
        <w:t>What is the difference between slice and array?</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tl w:val="0"/>
        </w:rPr>
      </w:pPr>
      <w:r>
        <w:rPr>
          <w:rFonts w:ascii="Calibri" w:hAnsi="Calibri" w:eastAsia="Calibri" w:cs="Calibri"/>
          <w:rtl w:val="0"/>
        </w:rPr>
        <w:t>numbers = make([]int,5,5) /* a slice of length 5 and capacity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hint="default" w:ascii="Calibri" w:hAnsi="Calibri" w:eastAsia="Calibri" w:cs="Calibri"/>
          <w:b w:val="0"/>
          <w:bCs/>
          <w:rtl w:val="0"/>
          <w:lang w:val="en-IN"/>
        </w:rPr>
      </w:pPr>
      <w:r>
        <w:rPr>
          <w:rFonts w:hint="default" w:ascii="Calibri" w:hAnsi="Calibri" w:eastAsia="Calibri"/>
          <w:b w:val="0"/>
          <w:bCs/>
          <w:rtl w:val="0"/>
          <w:lang w:val="en-US"/>
        </w:rPr>
        <w:t>Slice are pointers to underlying array</w:t>
      </w:r>
    </w:p>
    <w:p>
      <w:pPr>
        <w:spacing w:before="240" w:after="240"/>
        <w:rPr>
          <w:rFonts w:hint="default" w:ascii="Calibri" w:hAnsi="Calibri" w:eastAsia="Calibri" w:cs="Calibri"/>
          <w:lang w:val="en-US"/>
        </w:rPr>
      </w:pPr>
      <w:r>
        <w:rPr>
          <w:rFonts w:hint="default" w:ascii="Calibri" w:hAnsi="Calibri" w:eastAsia="Calibri" w:cs="Calibri"/>
          <w:lang w:val="en-US"/>
        </w:rPr>
        <w:t>Below code will not work while you try to append a slice in function.</w:t>
      </w:r>
    </w:p>
    <w:p>
      <w:pPr>
        <w:spacing w:before="240" w:after="240"/>
        <w:rPr>
          <w:rFonts w:hint="default" w:ascii="Calibri" w:hAnsi="Calibri" w:eastAsia="Calibri" w:cs="Calibri"/>
          <w:lang w:val="en-US"/>
        </w:rPr>
      </w:pPr>
      <w:r>
        <w:rPr>
          <w:rFonts w:hint="default" w:ascii="Calibri" w:hAnsi="Calibri" w:eastAsia="Calibri" w:cs="Calibri"/>
          <w:lang w:val="en-US"/>
        </w:rPr>
        <w:t>or</w:t>
      </w:r>
    </w:p>
    <w:p>
      <w:pPr>
        <w:spacing w:before="240" w:after="240"/>
        <w:rPr>
          <w:rFonts w:hint="default" w:ascii="Calibri" w:hAnsi="Calibri" w:eastAsia="Calibri" w:cs="Calibri"/>
          <w:b/>
          <w:bCs/>
          <w:lang w:val="en-US"/>
        </w:rPr>
      </w:pPr>
      <w:r>
        <w:rPr>
          <w:rFonts w:hint="default" w:ascii="Calibri" w:hAnsi="Calibri" w:eastAsia="Calibri" w:cs="Calibri"/>
          <w:b/>
          <w:bCs/>
          <w:lang w:val="en-US"/>
        </w:rPr>
        <w:t>Problems with the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command-line-arguments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.\sliceappendnotworkfunction.go:18:6: AddData(a) (no value) used as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lang w:val="en-US"/>
        </w:rPr>
      </w:pPr>
      <w:r>
        <w:rPr>
          <w:rFonts w:hint="default" w:ascii="Calibri" w:hAnsi="Calibri" w:eastAsia="Calibri" w:cs="Calibri"/>
          <w:lang w:val="en-US"/>
        </w:rPr>
        <w:t>The above problem can be solved by 2 way</w:t>
      </w: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return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pointer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(&amp;a)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sliceappendworkfunctionpointer.go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2"/>
        </w:numPr>
        <w:ind w:left="720" w:hanging="360"/>
        <w:rPr>
          <w:u w:val="none"/>
        </w:rPr>
      </w:pPr>
      <w:r>
        <w:rPr>
          <w:rtl w:val="0"/>
        </w:rPr>
        <w:t>Package declaration</w:t>
      </w:r>
    </w:p>
    <w:p>
      <w:pPr>
        <w:numPr>
          <w:ilvl w:val="0"/>
          <w:numId w:val="2"/>
        </w:numPr>
        <w:ind w:left="720" w:hanging="360"/>
        <w:rPr>
          <w:u w:val="none"/>
        </w:rPr>
      </w:pPr>
      <w:r>
        <w:rPr>
          <w:rtl w:val="0"/>
        </w:rPr>
        <w:t>Import packages</w:t>
      </w:r>
    </w:p>
    <w:p>
      <w:pPr>
        <w:numPr>
          <w:ilvl w:val="0"/>
          <w:numId w:val="2"/>
        </w:numPr>
        <w:ind w:left="720" w:hanging="360"/>
        <w:rPr>
          <w:u w:val="none"/>
        </w:rPr>
      </w:pPr>
      <w:r>
        <w:rPr>
          <w:rtl w:val="0"/>
        </w:rPr>
        <w:t>Functions</w:t>
      </w:r>
    </w:p>
    <w:p>
      <w:pPr>
        <w:numPr>
          <w:ilvl w:val="0"/>
          <w:numId w:val="2"/>
        </w:numPr>
        <w:ind w:left="720" w:hanging="360"/>
        <w:rPr>
          <w:u w:val="none"/>
        </w:rPr>
      </w:pPr>
      <w:r>
        <w:rPr>
          <w:rtl w:val="0"/>
        </w:rPr>
        <w:t>Variables</w:t>
      </w:r>
    </w:p>
    <w:p>
      <w:pPr>
        <w:numPr>
          <w:ilvl w:val="0"/>
          <w:numId w:val="2"/>
        </w:numPr>
        <w:ind w:left="720" w:hanging="360"/>
        <w:rPr>
          <w:u w:val="none"/>
        </w:rPr>
      </w:pPr>
      <w:r>
        <w:rPr>
          <w:rtl w:val="0"/>
        </w:rPr>
        <w:t>Statements and expressions</w:t>
      </w:r>
    </w:p>
    <w:p>
      <w:pPr>
        <w:numPr>
          <w:ilvl w:val="0"/>
          <w:numId w:val="2"/>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pPr>
        <w:rPr>
          <w:rtl w:val="0"/>
        </w:rPr>
      </w:pPr>
      <w:r>
        <w:rPr>
          <w:rtl w:val="0"/>
        </w:rPr>
        <w:t>a[4][1] = 2</w:t>
      </w:r>
    </w:p>
    <w:p>
      <w:pPr>
        <w:rPr>
          <w:rtl w:val="0"/>
        </w:rPr>
      </w:pPr>
    </w:p>
    <w:p>
      <w:pPr>
        <w:rPr>
          <w:rFonts w:hint="default"/>
          <w:rtl w:val="0"/>
          <w:lang w:val="en-IN"/>
        </w:rPr>
      </w:pPr>
      <w:r>
        <w:rPr>
          <w:rFonts w:hint="default"/>
          <w:rtl w:val="0"/>
          <w:lang w:val="en-US"/>
        </w:rPr>
        <w:t>Write a pr</w:t>
      </w:r>
      <w:r>
        <w:rPr>
          <w:rFonts w:hint="default"/>
          <w:rtl w:val="0"/>
          <w:lang w:val="en-IN"/>
        </w:rPr>
        <w:t>ogram to sort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stringarr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4 7 9 5 3 54 6 5 69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3 4 5 5 5 6 7 9 54 69]</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[c y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[a c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rtl w:val="0"/>
          <w:lang w:val="en-IN"/>
        </w:rPr>
      </w:pPr>
      <w:r>
        <w:rPr>
          <w:rFonts w:hint="default"/>
          <w:rtl w:val="0"/>
          <w:lang w:val="en-IN"/>
        </w:rPr>
        <w:t>Write a program to insert and delete the element in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Copying/inserting the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Making space for the new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 + Shifting elements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second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(arr[:index], arr[index+</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Third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arrayinsertdelete.go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 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16 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delete the specific index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(arr[:a], arr[a+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//return 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//Delete the index no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arraydeleteindex.go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 6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5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reverse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j;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s[i], s[j] = s[j], 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2 6 3 1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[4 1 3 6 2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p>
    <w:p>
      <w:pPr>
        <w:rPr>
          <w:rFonts w:hint="default"/>
          <w:lang w:val="en-IN"/>
        </w:rPr>
      </w:pPr>
      <w:r>
        <w:rPr>
          <w:rFonts w:hint="default"/>
          <w:lang w:val="en-IN"/>
        </w:rPr>
        <w:t>Write a program to remove the element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arr[i] == num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 arr[i+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arrayremovelement.go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1 2 2 3 0 4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1 3 0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add all the element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arr[i]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wether the given number is prime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You can edit this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"math/big"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1212121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big.</w:t>
      </w:r>
      <w:r>
        <w:rPr>
          <w:rFonts w:hint="default" w:ascii="Consolas" w:hAnsi="Consolas" w:eastAsia="Consolas" w:cs="Consolas"/>
          <w:b w:val="0"/>
          <w:bCs w:val="0"/>
          <w:color w:val="DCDCAA"/>
          <w:kern w:val="0"/>
          <w:sz w:val="16"/>
          <w:szCs w:val="16"/>
          <w:shd w:val="clear" w:fill="1E1E1E"/>
          <w:lang w:val="en-US" w:eastAsia="zh-CN" w:bidi="ar"/>
        </w:rPr>
        <w:t>NewInt</w:t>
      </w:r>
      <w:r>
        <w:rPr>
          <w:rFonts w:hint="default" w:ascii="Consolas" w:hAnsi="Consolas" w:eastAsia="Consolas" w:cs="Consolas"/>
          <w:b w:val="0"/>
          <w:bCs w:val="0"/>
          <w:color w:val="D4D4D4"/>
          <w:kern w:val="0"/>
          <w:sz w:val="16"/>
          <w:szCs w:val="16"/>
          <w:shd w:val="clear" w:fill="1E1E1E"/>
          <w:lang w:val="en-US" w:eastAsia="zh-CN" w:bidi="ar"/>
        </w:rPr>
        <w:t>(n).</w:t>
      </w:r>
      <w:r>
        <w:rPr>
          <w:rFonts w:hint="default" w:ascii="Consolas" w:hAnsi="Consolas" w:eastAsia="Consolas" w:cs="Consolas"/>
          <w:b w:val="0"/>
          <w:bCs w:val="0"/>
          <w:color w:val="DCDCAA"/>
          <w:kern w:val="0"/>
          <w:sz w:val="16"/>
          <w:szCs w:val="16"/>
          <w:shd w:val="clear" w:fill="1E1E1E"/>
          <w:lang w:val="en-US" w:eastAsia="zh-CN" w:bidi="ar"/>
        </w:rPr>
        <w:t>ProbablyPrime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not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primenumber.go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1212121 is prime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find the second largest number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arraysecondlargestnumber.go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US"/>
        </w:rPr>
      </w:pPr>
      <w:r>
        <w:rPr>
          <w:rFonts w:hint="default"/>
          <w:lang w:val="en-US"/>
        </w:rPr>
        <w:t>Write a program to implement bubble sort algortithem in golang?</w:t>
      </w:r>
    </w:p>
    <w:p>
      <w:pPr>
        <w:rPr>
          <w:rFonts w:hint="default"/>
          <w:lang w:val="en-US"/>
        </w:rPr>
      </w:pPr>
      <w:r>
        <w:rPr>
          <w:rFonts w:hint="default"/>
          <w:lang w:val="en-US"/>
        </w:rPr>
        <w:t>or</w:t>
      </w:r>
    </w:p>
    <w:p>
      <w:pPr>
        <w:rPr>
          <w:rFonts w:hint="default"/>
          <w:lang w:val="en-US"/>
        </w:rPr>
      </w:pPr>
      <w:r>
        <w:rPr>
          <w:rFonts w:hint="default"/>
          <w:lang w:val="en-US"/>
        </w:rPr>
        <w:t>bubblesort algorithem.</w:t>
      </w:r>
    </w:p>
    <w:p>
      <w:pPr>
        <w:rPr>
          <w:rFonts w:hint="default"/>
          <w:lang w:val="en-US"/>
        </w:rPr>
      </w:pPr>
      <w:r>
        <w:rPr>
          <w:rFonts w:hint="default"/>
          <w:lang w:val="en-US"/>
        </w:rPr>
        <w:t>6 2 8 4 10</w:t>
      </w:r>
    </w:p>
    <w:p>
      <w:pPr>
        <w:rPr>
          <w:rFonts w:hint="default"/>
          <w:lang w:val="en-US"/>
        </w:rPr>
      </w:pPr>
      <w:r>
        <w:rPr>
          <w:rFonts w:hint="default"/>
          <w:lang w:val="en-US"/>
        </w:rPr>
        <w:t>2 6 8 4 10</w:t>
      </w:r>
    </w:p>
    <w:p>
      <w:pPr>
        <w:rPr>
          <w:rFonts w:hint="default"/>
          <w:lang w:val="en-US"/>
        </w:rPr>
      </w:pPr>
      <w:r>
        <w:rPr>
          <w:rFonts w:hint="default"/>
          <w:lang w:val="en-US"/>
        </w:rPr>
        <w:t>2 6 4 8 10</w:t>
      </w:r>
    </w:p>
    <w:p>
      <w:pPr>
        <w:rPr>
          <w:rFonts w:hint="default"/>
          <w:lang w:val="en-US"/>
        </w:rPr>
      </w:pPr>
      <w:r>
        <w:rPr>
          <w:rFonts w:hint="default"/>
          <w:lang w:val="en-US"/>
        </w:rPr>
        <w:t>2 4 6 8 10</w:t>
      </w:r>
    </w:p>
    <w:p>
      <w:pPr>
        <w:rPr>
          <w:rFonts w:hint="default"/>
          <w:lang w:val="en-US"/>
        </w:rPr>
      </w:pPr>
      <w:r>
        <w:rPr>
          <w:rFonts w:hint="default"/>
          <w:lang w:val="en-US"/>
        </w:rPr>
        <w:t>// Just like a bubble</w:t>
      </w:r>
    </w:p>
    <w:p>
      <w:pPr>
        <w:rPr>
          <w:rFonts w:hint="default"/>
          <w:lang w:val="en-US"/>
        </w:rPr>
      </w:pPr>
      <w:r>
        <w:rPr>
          <w:rFonts w:hint="default"/>
          <w:lang w:val="en-US"/>
        </w:rPr>
        <w:t>// It will use only 2 elements and based on that 2 elements find the maximum element and put it left side</w:t>
      </w:r>
    </w:p>
    <w:p>
      <w:pPr>
        <w:rPr>
          <w:rFonts w:hint="default"/>
          <w:lang w:val="en-US"/>
        </w:rPr>
      </w:pPr>
      <w:r>
        <w:rPr>
          <w:rFonts w:hint="default"/>
          <w:lang w:val="en-US"/>
        </w:rPr>
        <w:t>Time complexity --&gt;&gt; O(N2)</w:t>
      </w:r>
    </w:p>
    <w:p>
      <w:pPr>
        <w:rPr>
          <w:rFonts w:hint="default"/>
          <w:lang w:val="en-US"/>
        </w:rPr>
      </w:pPr>
      <w:r>
        <w:rPr>
          <w:rFonts w:hint="default"/>
          <w:lang w:val="en-US"/>
        </w:rPr>
        <w:t>Space                 --&gt;&gt; O(1)</w:t>
      </w:r>
    </w:p>
    <w:p>
      <w:pPr>
        <w:rPr>
          <w:rFonts w:hint="default"/>
          <w:lang w:val="en-US"/>
        </w:rPr>
      </w:pPr>
      <w:r>
        <w:rPr>
          <w:rFonts w:hint="default"/>
          <w:lang w:val="en-US"/>
        </w:rPr>
        <w:t>Worst and Average Case Time Complexity: O(N2). The worst case occurs when an array is reverse sorted.</w:t>
      </w:r>
    </w:p>
    <w:p>
      <w:pPr>
        <w:rPr>
          <w:rFonts w:hint="default"/>
          <w:lang w:val="en-US"/>
        </w:rPr>
      </w:pPr>
      <w:r>
        <w:rPr>
          <w:rFonts w:hint="default"/>
          <w:lang w:val="en-US"/>
        </w:rPr>
        <w:t>Best Case Time Complexity: O(N). The best case occurs when an array is already sorted.</w:t>
      </w:r>
    </w:p>
    <w:p>
      <w:pPr>
        <w:rPr>
          <w:rFonts w:hint="default"/>
          <w:lang w:val="en-US"/>
        </w:rPr>
      </w:pPr>
      <w:r>
        <w:rPr>
          <w:rFonts w:hint="default"/>
          <w:lang w:val="en-US"/>
        </w:rPr>
        <w:t>Auxiliary Space: O(1)</w:t>
      </w:r>
    </w:p>
    <w:p>
      <w:pPr>
        <w:rPr>
          <w:rFonts w:hint="default"/>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-i;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arr[j] &gt;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arr[j],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arr[j]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sortarraybubblesort.go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lang w:val="en-US"/>
        </w:rPr>
      </w:pPr>
      <w:r>
        <w:rPr>
          <w:rFonts w:hint="default"/>
          <w:lang w:val="en-US"/>
        </w:rPr>
        <w:t>Insertion sort algorithem</w:t>
      </w:r>
    </w:p>
    <w:p>
      <w:pPr>
        <w:keepNext w:val="0"/>
        <w:keepLines w:val="0"/>
        <w:widowControl/>
        <w:suppressLineNumbers w:val="0"/>
        <w:jc w:val="left"/>
        <w:rPr>
          <w:rFonts w:hint="default"/>
          <w:lang w:val="en-US"/>
        </w:rPr>
      </w:pPr>
    </w:p>
    <w:p>
      <w:pPr>
        <w:keepNext w:val="0"/>
        <w:keepLines w:val="0"/>
        <w:widowControl/>
        <w:suppressLineNumbers w:val="0"/>
        <w:jc w:val="left"/>
        <w:rPr>
          <w:rFonts w:hint="default"/>
          <w:b/>
          <w:bCs/>
          <w:lang w:val="en-US"/>
        </w:rPr>
      </w:pPr>
      <w:r>
        <w:rPr>
          <w:rFonts w:hint="default"/>
          <w:b/>
          <w:bCs/>
          <w:lang w:val="en-US"/>
        </w:rPr>
        <w:t>Searching algorithms</w:t>
      </w:r>
    </w:p>
    <w:p>
      <w:pPr>
        <w:keepNext w:val="0"/>
        <w:keepLines w:val="0"/>
        <w:widowControl/>
        <w:numPr>
          <w:ilvl w:val="0"/>
          <w:numId w:val="3"/>
        </w:numPr>
        <w:suppressLineNumbers w:val="0"/>
        <w:jc w:val="left"/>
        <w:rPr>
          <w:rFonts w:hint="default"/>
          <w:b/>
          <w:bCs/>
          <w:lang w:val="en-US"/>
        </w:rPr>
      </w:pPr>
      <w:r>
        <w:rPr>
          <w:rFonts w:hint="default"/>
          <w:b/>
          <w:bCs/>
          <w:lang w:val="en-US"/>
        </w:rPr>
        <w:t>Linear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Binary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Jump search</w:t>
      </w:r>
    </w:p>
    <w:p>
      <w:pPr>
        <w:keepNext w:val="0"/>
        <w:keepLines w:val="0"/>
        <w:widowControl/>
        <w:numPr>
          <w:ilvl w:val="0"/>
          <w:numId w:val="0"/>
        </w:numPr>
        <w:suppressLineNumbers w:val="0"/>
        <w:spacing w:line="276" w:lineRule="auto"/>
        <w:jc w:val="left"/>
        <w:rPr>
          <w:rFonts w:hint="default"/>
          <w:b/>
          <w:bCs/>
          <w:lang w:val="en-US"/>
        </w:rPr>
      </w:pPr>
      <w:r>
        <w:rPr>
          <w:rFonts w:hint="default"/>
          <w:b/>
          <w:bCs/>
          <w:lang w:val="en-US"/>
        </w:rPr>
        <w:t>Linear search</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Iterate over the array and find the elements and once find return it.</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Time complexity  O(n)</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Space complexity O(1)</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digit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arr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 digit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digit)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arraylinearsearch.go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bCs/>
          <w:lang w:val="en-US"/>
        </w:rPr>
      </w:pPr>
      <w:r>
        <w:rPr>
          <w:rFonts w:hint="default"/>
          <w:b/>
          <w:bCs/>
          <w:lang w:val="en-US"/>
        </w:rPr>
        <w:t>Binary search</w:t>
      </w:r>
    </w:p>
    <w:p>
      <w:pPr>
        <w:keepNext w:val="0"/>
        <w:keepLines w:val="0"/>
        <w:widowControl/>
        <w:suppressLineNumbers w:val="0"/>
        <w:jc w:val="left"/>
        <w:rPr>
          <w:rFonts w:hint="default"/>
          <w:b w:val="0"/>
          <w:bCs w:val="0"/>
          <w:lang w:val="en-US"/>
        </w:rPr>
      </w:pPr>
      <w:r>
        <w:rPr>
          <w:rFonts w:hint="default"/>
          <w:b w:val="0"/>
          <w:bCs w:val="0"/>
          <w:lang w:val="en-US"/>
        </w:rPr>
        <w:t>Binary serach only work with sorted arrays.</w:t>
      </w:r>
    </w:p>
    <w:p>
      <w:pPr>
        <w:keepNext w:val="0"/>
        <w:keepLines w:val="0"/>
        <w:widowControl/>
        <w:suppressLineNumbers w:val="0"/>
        <w:jc w:val="left"/>
        <w:rPr>
          <w:rFonts w:hint="default"/>
          <w:b w:val="0"/>
          <w:bCs w:val="0"/>
          <w:lang w:val="en-US"/>
        </w:rPr>
      </w:pPr>
      <w:r>
        <w:rPr>
          <w:rFonts w:hint="default"/>
          <w:b w:val="0"/>
          <w:bCs w:val="0"/>
          <w:lang w:val="en-US"/>
        </w:rPr>
        <w:t xml:space="preserve">Method:- </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Find the middle element</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is&gt; middle element then divide second half into quarte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 &lt;middle element then divide first half into quarter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you get value then return it</w:t>
      </w:r>
    </w:p>
    <w:p>
      <w:pPr>
        <w:keepNext w:val="0"/>
        <w:keepLines w:val="0"/>
        <w:widowControl/>
        <w:numPr>
          <w:ilvl w:val="0"/>
          <w:numId w:val="0"/>
        </w:numPr>
        <w:suppressLineNumbers w:val="0"/>
        <w:jc w:val="left"/>
        <w:rPr>
          <w:rFonts w:hint="default"/>
          <w:b w:val="0"/>
          <w:bCs w:val="0"/>
          <w:lang w:val="en-US"/>
        </w:rPr>
      </w:pP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find the element 2</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Divide into 2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Middle value is 3</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Our element is 2 then 2&lt;3 so element is in first half</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Find the middle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Middle part Is 2 our element is also 2 so we found it and return it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2                                           // 2 is the our element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(arr)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leftPointer &lt;= rightPointer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((leftPointer + rightPointer)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midValue</w:t>
      </w:r>
      <w:r>
        <w:rPr>
          <w:rFonts w:hint="default" w:ascii="Consolas" w:hAnsi="Consolas" w:eastAsia="Consolas" w:cs="Consolas"/>
          <w:b w:val="0"/>
          <w:bCs w:val="0"/>
          <w:color w:val="D4D4D4"/>
          <w:kern w:val="0"/>
          <w:sz w:val="16"/>
          <w:szCs w:val="16"/>
          <w:shd w:val="clear" w:fill="1E1E1E"/>
          <w:lang w:val="en-US" w:eastAsia="zh-CN" w:bidi="ar"/>
        </w:rPr>
        <w:t xml:space="preserve"> = arr[midPointer]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&lt;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arraybinarysearch.go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val="0"/>
          <w:bCs w:val="0"/>
          <w:lang w:val="en-US"/>
        </w:rPr>
      </w:pPr>
      <w:r>
        <w:rPr>
          <w:rFonts w:hint="default"/>
          <w:b w:val="0"/>
          <w:bCs w:val="0"/>
          <w:lang w:val="en-US"/>
        </w:rPr>
        <w:t>Time complexity O(log n)</w:t>
      </w:r>
    </w:p>
    <w:p>
      <w:pPr>
        <w:keepNext w:val="0"/>
        <w:keepLines w:val="0"/>
        <w:widowControl/>
        <w:suppressLineNumbers w:val="0"/>
        <w:jc w:val="left"/>
        <w:rPr>
          <w:rFonts w:hint="default"/>
          <w:b w:val="0"/>
          <w:bCs w:val="0"/>
          <w:lang w:val="en-US"/>
        </w:rPr>
      </w:pPr>
      <w:r>
        <w:rPr>
          <w:rFonts w:hint="default"/>
          <w:b w:val="0"/>
          <w:bCs w:val="0"/>
          <w:lang w:val="en-US"/>
        </w:rPr>
        <w:t>Space complexity O(1)</w:t>
      </w:r>
    </w:p>
    <w:p>
      <w:pPr>
        <w:keepNext w:val="0"/>
        <w:keepLines w:val="0"/>
        <w:widowControl/>
        <w:suppressLineNumbers w:val="0"/>
        <w:jc w:val="left"/>
        <w:rPr>
          <w:rFonts w:hint="default"/>
          <w:b w:val="0"/>
          <w:bCs w:val="0"/>
          <w:lang w:val="en-US"/>
        </w:rPr>
      </w:pPr>
    </w:p>
    <w:p>
      <w:pPr>
        <w:keepNext w:val="0"/>
        <w:keepLines w:val="0"/>
        <w:widowControl/>
        <w:suppressLineNumbers w:val="0"/>
        <w:jc w:val="left"/>
      </w:pPr>
    </w:p>
    <w:p>
      <w:pPr>
        <w:rPr>
          <w:rFonts w:hint="default"/>
          <w:lang w:val="en-IN"/>
        </w:rPr>
      </w:pPr>
      <w:r>
        <w:rPr>
          <w:rFonts w:hint="default"/>
          <w:lang w:val="en-US"/>
        </w:rPr>
        <w:t>References</w:t>
      </w:r>
    </w:p>
    <w:p>
      <w:pPr>
        <w:rPr>
          <w:rFonts w:hint="default"/>
          <w:lang w:val="en-IN"/>
        </w:rPr>
      </w:pPr>
      <w:r>
        <w:rPr>
          <w:rFonts w:hint="default"/>
          <w:lang w:val="en-IN"/>
        </w:rPr>
        <w:fldChar w:fldCharType="begin"/>
      </w:r>
      <w:r>
        <w:rPr>
          <w:rFonts w:hint="default"/>
          <w:lang w:val="en-IN"/>
        </w:rPr>
        <w:instrText xml:space="preserve"> HYPERLINK "https://www.simplilearn.com/coding-interview-questions-article" </w:instrText>
      </w:r>
      <w:r>
        <w:rPr>
          <w:rFonts w:hint="default"/>
          <w:lang w:val="en-IN"/>
        </w:rPr>
        <w:fldChar w:fldCharType="separate"/>
      </w:r>
      <w:r>
        <w:rPr>
          <w:rStyle w:val="15"/>
          <w:rFonts w:hint="default"/>
          <w:lang w:val="en-IN"/>
        </w:rPr>
        <w:t>https://www.simplilearn.com/coding-interview-questions-article</w:t>
      </w:r>
      <w:r>
        <w:rPr>
          <w:rFonts w:hint="default"/>
          <w:lang w:val="en-IN"/>
        </w:rPr>
        <w:fldChar w:fldCharType="end"/>
      </w:r>
    </w:p>
    <w:p>
      <w:pPr>
        <w:rPr>
          <w:rFonts w:hint="default"/>
          <w:lang w:val="en-IN"/>
        </w:rPr>
      </w:pPr>
    </w:p>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22"/>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
    <w:p/>
    <w:p/>
    <w:p>
      <w:pPr>
        <w:rPr>
          <w:rFonts w:hint="default"/>
          <w:b/>
          <w:lang w:val="en-US"/>
        </w:rPr>
      </w:pPr>
      <w:r>
        <w:rPr>
          <w:rFonts w:hint="default"/>
          <w:b/>
          <w:rtl w:val="0"/>
          <w:lang w:val="en-US"/>
        </w:rPr>
        <w:t>Regular expression regexp</w:t>
      </w:r>
    </w:p>
    <w:p/>
    <w:p>
      <w:pPr>
        <w:rPr>
          <w:rFonts w:hint="default"/>
          <w:rtl w:val="0"/>
          <w:lang w:val="en-US"/>
        </w:rPr>
      </w:pPr>
      <w:r>
        <w:rPr>
          <w:rFonts w:hint="default"/>
          <w:rtl w:val="0"/>
          <w:lang w:val="en-US"/>
        </w:rPr>
        <w:t>Regular expression is a special sequence of the character that define a search pattern that used for matching the specific text.</w:t>
      </w:r>
    </w:p>
    <w:p>
      <w:pPr>
        <w:rPr>
          <w:rFonts w:hint="default"/>
          <w:rtl w:val="0"/>
          <w:lang w:val="en-US"/>
        </w:rPr>
      </w:pPr>
      <w:r>
        <w:rPr>
          <w:rFonts w:hint="default"/>
          <w:rtl w:val="0"/>
          <w:lang w:val="en-US"/>
        </w:rPr>
        <w:t>Regular expression is only deal with the string operations.</w:t>
      </w:r>
    </w:p>
    <w:p>
      <w:pPr>
        <w:rPr>
          <w:rFonts w:hint="default"/>
          <w:rtl w:val="0"/>
          <w:lang w:val="en-US"/>
        </w:rPr>
      </w:pPr>
      <w:r>
        <w:rPr>
          <w:rFonts w:hint="default"/>
          <w:rtl w:val="0"/>
          <w:lang w:val="en-US"/>
        </w:rPr>
        <w:t>There are three types of operations performed by the regular expression.</w:t>
      </w:r>
    </w:p>
    <w:p>
      <w:pPr>
        <w:numPr>
          <w:ilvl w:val="0"/>
          <w:numId w:val="5"/>
        </w:numPr>
        <w:rPr>
          <w:rFonts w:hint="default"/>
          <w:rtl w:val="0"/>
          <w:lang w:val="en-US"/>
        </w:rPr>
      </w:pPr>
      <w:r>
        <w:rPr>
          <w:rFonts w:hint="default"/>
          <w:rtl w:val="0"/>
          <w:lang w:val="en-US"/>
        </w:rPr>
        <w:t>Filtering or matching or validating</w:t>
      </w:r>
    </w:p>
    <w:p>
      <w:pPr>
        <w:numPr>
          <w:ilvl w:val="0"/>
          <w:numId w:val="5"/>
        </w:numPr>
        <w:rPr>
          <w:rFonts w:hint="default"/>
          <w:rtl w:val="0"/>
          <w:lang w:val="en-US"/>
        </w:rPr>
      </w:pPr>
      <w:r>
        <w:rPr>
          <w:rFonts w:hint="default"/>
          <w:rtl w:val="0"/>
          <w:lang w:val="en-US"/>
        </w:rPr>
        <w:t>Replacing</w:t>
      </w:r>
    </w:p>
    <w:p>
      <w:pPr>
        <w:numPr>
          <w:ilvl w:val="0"/>
          <w:numId w:val="5"/>
        </w:numPr>
        <w:rPr>
          <w:rFonts w:hint="default"/>
          <w:rtl w:val="0"/>
          <w:lang w:val="en-US"/>
        </w:rPr>
      </w:pPr>
      <w:r>
        <w:rPr>
          <w:rFonts w:hint="default"/>
          <w:rtl w:val="0"/>
          <w:lang w:val="en-US"/>
        </w:rPr>
        <w:t>Find index of matched string</w:t>
      </w:r>
    </w:p>
    <w:p>
      <w:pPr>
        <w:numPr>
          <w:ilvl w:val="0"/>
          <w:numId w:val="5"/>
        </w:numPr>
        <w:rPr>
          <w:rFonts w:hint="default"/>
          <w:rtl w:val="0"/>
          <w:lang w:val="en-US"/>
        </w:rPr>
      </w:pPr>
      <w:r>
        <w:rPr>
          <w:rFonts w:hint="default"/>
          <w:rtl w:val="0"/>
          <w:lang w:val="en-US"/>
        </w:rPr>
        <w:t>Find string</w:t>
      </w:r>
    </w:p>
    <w:p>
      <w:pPr>
        <w:numPr>
          <w:ilvl w:val="0"/>
          <w:numId w:val="0"/>
        </w:numPr>
        <w:rPr>
          <w:rFonts w:hint="default"/>
          <w:rtl w:val="0"/>
          <w:lang w:val="en-US"/>
        </w:rPr>
      </w:pPr>
      <w:r>
        <w:rPr>
          <w:rFonts w:hint="default"/>
          <w:rtl w:val="0"/>
          <w:lang w:val="en-US"/>
        </w:rPr>
        <w:t>Regexp uses RE2 syntex standard</w:t>
      </w:r>
    </w:p>
    <w:p>
      <w:pPr>
        <w:numPr>
          <w:ilvl w:val="0"/>
          <w:numId w:val="0"/>
        </w:numPr>
        <w:rPr>
          <w:rFonts w:hint="default"/>
          <w:rtl w:val="0"/>
          <w:lang w:val="en-US"/>
        </w:rPr>
      </w:pPr>
      <w:r>
        <w:rPr>
          <w:rFonts w:hint="default"/>
          <w:rtl w:val="0"/>
          <w:lang w:val="en-US"/>
        </w:rPr>
        <w:t>The MatchString() function reports whether the string passed as a parameter contains any parameters of the regular expression pattern.</w:t>
      </w:r>
    </w:p>
    <w:p>
      <w:pPr>
        <w:numPr>
          <w:ilvl w:val="0"/>
          <w:numId w:val="0"/>
        </w:numPr>
        <w:rPr>
          <w:rFonts w:hint="default"/>
          <w:rtl w:val="0"/>
          <w:lang w:val="en-US"/>
        </w:rPr>
      </w:pPr>
      <w:r>
        <w:rPr>
          <w:rFonts w:hint="default"/>
          <w:rtl w:val="0"/>
          <w:lang w:val="en-US"/>
        </w:rPr>
        <w:t>To store the complicated regular expressions for reuse later purpose Compile() method parses the regular expressions and returns Regexp object.</w:t>
      </w:r>
    </w:p>
    <w:p>
      <w:pPr>
        <w:numPr>
          <w:ilvl w:val="0"/>
          <w:numId w:val="0"/>
        </w:numPr>
        <w:rPr>
          <w:rFonts w:hint="default"/>
          <w:rtl w:val="0"/>
          <w:lang w:val="en-US"/>
        </w:rPr>
      </w:pPr>
    </w:p>
    <w:p>
      <w:pPr>
        <w:numPr>
          <w:ilvl w:val="0"/>
          <w:numId w:val="0"/>
        </w:numPr>
        <w:rPr>
          <w:rFonts w:hint="default"/>
          <w:rtl w:val="0"/>
          <w:lang w:val="en-US"/>
        </w:rPr>
      </w:pPr>
      <w:r>
        <w:rPr>
          <w:rFonts w:hint="default"/>
          <w:b/>
          <w:bCs/>
          <w:rtl w:val="0"/>
          <w:lang w:val="en-US"/>
        </w:rPr>
        <w:t>Filtering or matching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(value1,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regexpsimple.go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true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false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b/>
          <w:bCs/>
          <w:rtl w:val="0"/>
          <w:lang w:val="en-US"/>
        </w:rPr>
      </w:pPr>
      <w:r>
        <w:rPr>
          <w:rFonts w:hint="default"/>
          <w:b/>
          <w:bCs/>
          <w:rtl w:val="0"/>
          <w:lang w:val="en-US"/>
        </w:rPr>
        <w:t>Replacing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ReplaceAllString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Replace all the characters to uppercase using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"[aeiou]+"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replace1</w:t>
      </w:r>
      <w:r>
        <w:rPr>
          <w:rFonts w:hint="default" w:ascii="Consolas" w:hAnsi="Consolas" w:eastAsia="Consolas" w:cs="Consolas"/>
          <w:b w:val="0"/>
          <w:bCs w:val="0"/>
          <w:color w:val="D4D4D4"/>
          <w:kern w:val="0"/>
          <w:sz w:val="16"/>
          <w:szCs w:val="16"/>
          <w:shd w:val="clear" w:fill="1E1E1E"/>
          <w:lang w:val="en-US" w:eastAsia="zh-CN" w:bidi="ar"/>
        </w:rPr>
        <w:t xml:space="preserve"> := re1.</w:t>
      </w:r>
      <w:r>
        <w:rPr>
          <w:rFonts w:hint="default" w:ascii="Consolas" w:hAnsi="Consolas" w:eastAsia="Consolas" w:cs="Consolas"/>
          <w:b w:val="0"/>
          <w:bCs w:val="0"/>
          <w:color w:val="DCDCAA"/>
          <w:kern w:val="0"/>
          <w:sz w:val="16"/>
          <w:szCs w:val="16"/>
          <w:shd w:val="clear" w:fill="1E1E1E"/>
          <w:lang w:val="en-US" w:eastAsia="zh-CN" w:bidi="ar"/>
        </w:rPr>
        <w:t>ReplaceAllStringFunc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strings.ToUpper)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regexpreplacestring.go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my+name+is+yagnik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My nAmE Is 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p>
    <w:p>
      <w:pPr>
        <w:numPr>
          <w:ilvl w:val="0"/>
          <w:numId w:val="0"/>
        </w:numPr>
        <w:rPr>
          <w:rFonts w:hint="default"/>
          <w:b/>
          <w:bCs/>
          <w:rtl w:val="0"/>
          <w:lang w:val="en-US"/>
        </w:rPr>
      </w:pPr>
      <w:r>
        <w:rPr>
          <w:rFonts w:hint="default"/>
          <w:b/>
          <w:bCs/>
          <w:rtl w:val="0"/>
          <w:lang w:val="en-US"/>
        </w:rPr>
        <w:t>Find index (validating or extracting)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FindStringIndex</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6A9955"/>
          <w:kern w:val="0"/>
          <w:sz w:val="16"/>
          <w:szCs w:val="16"/>
          <w:shd w:val="clear" w:fill="1E1E1E"/>
          <w:lang w:val="en-US" w:eastAsia="zh-CN" w:bidi="ar"/>
        </w:rPr>
        <w:t>//Shows first index of the charcter matching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myIndex1</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FindAllStringSubmatchIndex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 for geeks"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Shows the first and last character index of the matching string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 5] [10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b/>
          <w:bCs/>
          <w:rtl w:val="0"/>
          <w:lang w:val="en-US"/>
        </w:rPr>
        <w:t xml:space="preserve">Find string </w:t>
      </w:r>
      <w:r>
        <w:rPr>
          <w:rFonts w:hint="default"/>
          <w:rtl w:val="0"/>
          <w:lang w:val="en-US"/>
        </w:rPr>
        <w:t>first and last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"[0-9]+-y.*g"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This will print the string when first char is y and got second char 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extract1</w:t>
      </w:r>
      <w:r>
        <w:rPr>
          <w:rFonts w:hint="default" w:ascii="Consolas" w:hAnsi="Consolas" w:eastAsia="Consolas" w:cs="Consolas"/>
          <w:b w:val="0"/>
          <w:bCs w:val="0"/>
          <w:color w:val="D4D4D4"/>
          <w:kern w:val="0"/>
          <w:sz w:val="16"/>
          <w:szCs w:val="16"/>
          <w:shd w:val="clear" w:fill="1E1E1E"/>
          <w:lang w:val="en-US" w:eastAsia="zh-CN" w:bidi="ar"/>
        </w:rPr>
        <w:t xml:space="preserve"> := re2.</w:t>
      </w:r>
      <w:r>
        <w:rPr>
          <w:rFonts w:hint="default" w:ascii="Consolas" w:hAnsi="Consolas" w:eastAsia="Consolas" w:cs="Consolas"/>
          <w:b w:val="0"/>
          <w:bCs w:val="0"/>
          <w:color w:val="DCDCAA"/>
          <w:kern w:val="0"/>
          <w:sz w:val="16"/>
          <w:szCs w:val="16"/>
          <w:shd w:val="clear" w:fill="1E1E1E"/>
          <w:lang w:val="en-US" w:eastAsia="zh-CN" w:bidi="ar"/>
        </w:rPr>
        <w:t>FindString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"1994-yagnik_pokal"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(extract1)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regexpfindstring.go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1994-yag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rtl w:val="0"/>
          <w:lang w:val="en-US"/>
        </w:rPr>
        <w:t>Referances</w:t>
      </w:r>
    </w:p>
    <w:p>
      <w:pPr>
        <w:numPr>
          <w:ilvl w:val="0"/>
          <w:numId w:val="0"/>
        </w:numPr>
        <w:rPr>
          <w:rFonts w:hint="default"/>
          <w:rtl w:val="0"/>
          <w:lang w:val="en-US"/>
        </w:rPr>
      </w:pPr>
      <w:r>
        <w:rPr>
          <w:rFonts w:hint="default"/>
          <w:lang w:val="en-US"/>
        </w:rPr>
        <w:fldChar w:fldCharType="begin"/>
      </w:r>
      <w:r>
        <w:rPr>
          <w:rFonts w:hint="default"/>
          <w:lang w:val="en-US"/>
        </w:rPr>
        <w:instrText xml:space="preserve"> HYPERLINK "https://www.geeksforgeeks.org/what-is-regex-in-golang/" </w:instrText>
      </w:r>
      <w:r>
        <w:rPr>
          <w:rFonts w:hint="default"/>
          <w:lang w:val="en-US"/>
        </w:rPr>
        <w:fldChar w:fldCharType="separate"/>
      </w:r>
      <w:r>
        <w:rPr>
          <w:rStyle w:val="15"/>
          <w:rFonts w:hint="default"/>
          <w:rtl w:val="0"/>
          <w:lang w:val="en-US"/>
        </w:rPr>
        <w:t>https://www.geeksforgeeks.org/what-is-regex-in-golang/</w:t>
      </w:r>
      <w:r>
        <w:rPr>
          <w:rFonts w:hint="default"/>
          <w:lang w:val="en-US"/>
        </w:rPr>
        <w:fldChar w:fldCharType="end"/>
      </w:r>
    </w:p>
    <w:p>
      <w:pPr>
        <w:numPr>
          <w:ilvl w:val="0"/>
          <w:numId w:val="0"/>
        </w:numPr>
        <w:rPr>
          <w:rFonts w:hint="default"/>
          <w:rtl w:val="0"/>
          <w:lang w:val="en-US"/>
        </w:rPr>
      </w:pPr>
      <w:r>
        <w:rPr>
          <w:rFonts w:hint="default"/>
          <w:rtl w:val="0"/>
          <w:lang w:val="en-US"/>
        </w:rPr>
        <w:t xml:space="preserve">In depth </w:t>
      </w:r>
      <w:r>
        <w:rPr>
          <w:rFonts w:hint="default"/>
          <w:lang w:val="en-US"/>
        </w:rPr>
        <w:fldChar w:fldCharType="begin"/>
      </w:r>
      <w:r>
        <w:rPr>
          <w:rFonts w:hint="default"/>
          <w:lang w:val="en-US"/>
        </w:rPr>
        <w:instrText xml:space="preserve"> HYPERLINK "https://www.geeksforgeeks.org/how-to-split-text-using-regex-in-golang/?ref=rp" </w:instrText>
      </w:r>
      <w:r>
        <w:rPr>
          <w:rFonts w:hint="default"/>
          <w:lang w:val="en-US"/>
        </w:rPr>
        <w:fldChar w:fldCharType="separate"/>
      </w:r>
      <w:r>
        <w:rPr>
          <w:rStyle w:val="15"/>
          <w:rFonts w:hint="default"/>
          <w:rtl w:val="0"/>
          <w:lang w:val="en-US"/>
        </w:rPr>
        <w:t>https://www.geeksforgeeks.org/how-to-split-text-using-regex-in-golang/?ref=rp</w:t>
      </w:r>
      <w:r>
        <w:rPr>
          <w:rFonts w:hint="default"/>
          <w:lang w:val="en-US"/>
        </w:rPr>
        <w:fldChar w:fldCharType="end"/>
      </w:r>
    </w:p>
    <w:p>
      <w:pPr>
        <w:numPr>
          <w:ilvl w:val="0"/>
          <w:numId w:val="0"/>
        </w:numPr>
        <w:rPr>
          <w:rFonts w:hint="default"/>
          <w:rtl w:val="0"/>
          <w:lang w:val="en-US"/>
        </w:rPr>
      </w:pPr>
    </w:p>
    <w:p>
      <w:pPr>
        <w:numPr>
          <w:ilvl w:val="0"/>
          <w:numId w:val="0"/>
        </w:numPr>
        <w:rPr>
          <w:rFonts w:hint="default"/>
          <w:rtl w:val="0"/>
          <w:lang w:val="en-US"/>
        </w:rPr>
      </w:pPr>
    </w:p>
    <w:p>
      <w:pPr>
        <w:numPr>
          <w:ilvl w:val="0"/>
          <w:numId w:val="0"/>
        </w:numPr>
        <w:rPr>
          <w:rFonts w:hint="default"/>
          <w:rtl w:val="0"/>
          <w:lang w:val="en-US"/>
        </w:rPr>
      </w:pPr>
      <w:r>
        <w:rPr>
          <w:rFonts w:hint="default"/>
          <w:rtl w:val="0"/>
          <w:lang w:val="en-US"/>
        </w:rPr>
        <w:t xml:space="preserve"> </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tl w:val="0"/>
        </w:rPr>
      </w:pPr>
      <w:r>
        <w:rPr>
          <w:b/>
          <w:rtl w:val="0"/>
        </w:rPr>
        <w:t>Go function closure</w:t>
      </w:r>
    </w:p>
    <w:p>
      <w:pPr>
        <w:numPr>
          <w:ilvl w:val="0"/>
          <w:numId w:val="6"/>
        </w:numPr>
        <w:ind w:left="420" w:leftChars="0" w:hanging="420" w:firstLineChars="0"/>
        <w:rPr>
          <w:rFonts w:hint="default"/>
          <w:b w:val="0"/>
          <w:bCs/>
          <w:rtl w:val="0"/>
        </w:rPr>
      </w:pPr>
      <w:r>
        <w:rPr>
          <w:rFonts w:hint="default"/>
          <w:b w:val="0"/>
          <w:bCs/>
          <w:rtl w:val="0"/>
        </w:rPr>
        <w:t>A closure in Go is a function that refers to variables from its surrounding</w:t>
      </w:r>
      <w:r>
        <w:rPr>
          <w:rFonts w:hint="default"/>
          <w:b w:val="0"/>
          <w:bCs/>
          <w:rtl w:val="0"/>
          <w:lang w:val="en-IN"/>
        </w:rPr>
        <w:t xml:space="preserve"> outside of the</w:t>
      </w:r>
      <w:r>
        <w:rPr>
          <w:rFonts w:hint="default"/>
          <w:b w:val="0"/>
          <w:bCs/>
          <w:rtl w:val="0"/>
        </w:rPr>
        <w:t xml:space="preserve"> scope. </w:t>
      </w:r>
    </w:p>
    <w:p>
      <w:pPr>
        <w:numPr>
          <w:ilvl w:val="0"/>
          <w:numId w:val="6"/>
        </w:numPr>
        <w:ind w:left="420" w:leftChars="0" w:hanging="420" w:firstLineChars="0"/>
        <w:rPr>
          <w:rFonts w:hint="default"/>
          <w:b w:val="0"/>
          <w:bCs/>
          <w:rtl w:val="0"/>
        </w:rPr>
      </w:pPr>
      <w:r>
        <w:rPr>
          <w:rFonts w:hint="default"/>
          <w:b w:val="0"/>
          <w:bCs/>
          <w:rtl w:val="0"/>
        </w:rPr>
        <w:t xml:space="preserve">When a closure is created, it captures the values of these variables at the time of creation and retains them for later use, even if the original variables go out of scope. </w:t>
      </w:r>
    </w:p>
    <w:p>
      <w:pPr>
        <w:numPr>
          <w:ilvl w:val="0"/>
          <w:numId w:val="6"/>
        </w:numPr>
        <w:ind w:left="420" w:leftChars="0" w:hanging="420" w:firstLineChars="0"/>
        <w:rPr>
          <w:b w:val="0"/>
          <w:bCs/>
          <w:rtl w:val="0"/>
        </w:rPr>
      </w:pPr>
      <w:r>
        <w:rPr>
          <w:rFonts w:hint="default"/>
          <w:b w:val="0"/>
          <w:bCs/>
          <w:rtl w:val="0"/>
        </w:rPr>
        <w:t>Closures in Go can be created using anonymous functions and can be used to implement high-order functions (functions that take other functions as arguments or return them as results).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closure in Go is a function that refers to variables from its surrounding outside of the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When a closure is created, it captures the values of these variables at the time of creation and retains them for later use, even if the original variables go out of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rtl w:val="0"/>
        </w:rPr>
      </w:pPr>
    </w:p>
    <w:p>
      <w:pPr>
        <w:numPr>
          <w:ilvl w:val="0"/>
          <w:numId w:val="0"/>
        </w:numPr>
        <w:spacing w:line="276" w:lineRule="auto"/>
        <w:rPr>
          <w:rFonts w:hint="default"/>
          <w:b w:val="0"/>
          <w:bCs/>
          <w:rtl w:val="0"/>
        </w:rPr>
      </w:pPr>
    </w:p>
    <w:p>
      <w:pPr>
        <w:numPr>
          <w:ilvl w:val="0"/>
          <w:numId w:val="0"/>
        </w:numPr>
        <w:spacing w:line="276" w:lineRule="auto"/>
        <w:rPr>
          <w:rFonts w:hint="default"/>
          <w:b w:val="0"/>
          <w:bCs/>
          <w:rtl w:val="0"/>
        </w:rPr>
      </w:pP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pPr>
        <w:rPr>
          <w:rtl w:val="0"/>
        </w:rPr>
      </w:pPr>
      <w:r>
        <w:rPr>
          <w:rtl w:val="0"/>
        </w:rPr>
        <w:t>in actual value will return actual value + nil (Because in main we check if it is nil then there is error else not)</w:t>
      </w:r>
    </w:p>
    <w:p>
      <w:pPr>
        <w:rPr>
          <w:rtl w:val="0"/>
        </w:rPr>
      </w:pPr>
    </w:p>
    <w:p>
      <w:pPr>
        <w:rPr>
          <w:rFonts w:hint="default"/>
          <w:rtl w:val="0"/>
        </w:rPr>
      </w:pPr>
      <w:r>
        <w:rPr>
          <w:rFonts w:hint="default"/>
          <w:rtl w:val="0"/>
        </w:rPr>
        <w:t>In Go, errors are handled in a few different ways:</w:t>
      </w:r>
    </w:p>
    <w:p>
      <w:pPr>
        <w:rPr>
          <w:rFonts w:hint="default"/>
          <w:rtl w:val="0"/>
        </w:rPr>
      </w:pPr>
    </w:p>
    <w:p>
      <w:pPr>
        <w:numPr>
          <w:ilvl w:val="0"/>
          <w:numId w:val="7"/>
        </w:numPr>
        <w:ind w:left="425" w:leftChars="0" w:hanging="425" w:firstLineChars="0"/>
        <w:rPr>
          <w:rFonts w:hint="default"/>
          <w:rtl w:val="0"/>
        </w:rPr>
      </w:pPr>
      <w:r>
        <w:rPr>
          <w:rFonts w:hint="default"/>
          <w:b/>
          <w:bCs/>
          <w:rtl w:val="0"/>
        </w:rPr>
        <w:t>Return an error value from a function:</w:t>
      </w:r>
      <w:r>
        <w:rPr>
          <w:rFonts w:hint="default"/>
          <w:rtl w:val="0"/>
        </w:rPr>
        <w:t xml:space="preserve"> Functions can return an error by returning nil to indicate success or by returning an instance of the error type to indicate failure. The error can then be checked and handled by the caller of the function.</w:t>
      </w:r>
    </w:p>
    <w:p>
      <w:pPr>
        <w:rPr>
          <w:rFonts w:hint="default"/>
          <w:rtl w:val="0"/>
        </w:rPr>
      </w:pPr>
    </w:p>
    <w:p>
      <w:pPr>
        <w:numPr>
          <w:ilvl w:val="0"/>
          <w:numId w:val="7"/>
        </w:numPr>
        <w:ind w:left="425" w:leftChars="0" w:hanging="425" w:firstLineChars="0"/>
        <w:rPr>
          <w:rFonts w:hint="default"/>
          <w:rtl w:val="0"/>
        </w:rPr>
      </w:pPr>
      <w:r>
        <w:rPr>
          <w:rFonts w:hint="default"/>
          <w:b/>
          <w:bCs/>
          <w:rtl w:val="0"/>
        </w:rPr>
        <w:t>Panic:</w:t>
      </w:r>
      <w:r>
        <w:rPr>
          <w:rFonts w:hint="default"/>
          <w:rtl w:val="0"/>
        </w:rPr>
        <w:t xml:space="preserve"> A panic is an exceptional condition that stops normal execution of a program. Panics are typically used to signal an unrecoverable error, such as a programming error or a resource exhaustion.</w:t>
      </w:r>
    </w:p>
    <w:p>
      <w:pPr>
        <w:rPr>
          <w:rFonts w:hint="default"/>
          <w:rtl w:val="0"/>
        </w:rPr>
      </w:pPr>
    </w:p>
    <w:p>
      <w:pPr>
        <w:numPr>
          <w:ilvl w:val="0"/>
          <w:numId w:val="7"/>
        </w:numPr>
        <w:ind w:left="425" w:leftChars="0" w:hanging="425" w:firstLineChars="0"/>
        <w:rPr>
          <w:rFonts w:hint="default"/>
          <w:rtl w:val="0"/>
        </w:rPr>
      </w:pPr>
      <w:r>
        <w:rPr>
          <w:rFonts w:hint="default"/>
          <w:b/>
          <w:bCs/>
          <w:rtl w:val="0"/>
        </w:rPr>
        <w:t>Defer and recover:</w:t>
      </w:r>
      <w:r>
        <w:rPr>
          <w:rFonts w:hint="default"/>
          <w:rtl w:val="0"/>
        </w:rPr>
        <w:t xml:space="preserve"> A defer statement schedules a function call to be executed immediately before the function that contains the defer statement returns. The recover function allows you to catch panics and resume normal execution. This can be useful for cleaning up resources or logging an error message before exiting the program.</w:t>
      </w:r>
    </w:p>
    <w:p>
      <w:pPr>
        <w:rPr>
          <w:rFonts w:hint="default"/>
          <w:rtl w:val="0"/>
        </w:rPr>
      </w:pPr>
    </w:p>
    <w:p>
      <w:pPr>
        <w:numPr>
          <w:ilvl w:val="0"/>
          <w:numId w:val="7"/>
        </w:numPr>
        <w:ind w:left="425" w:leftChars="0" w:hanging="425" w:firstLineChars="0"/>
        <w:rPr>
          <w:rtl w:val="0"/>
        </w:rPr>
      </w:pPr>
      <w:r>
        <w:rPr>
          <w:rFonts w:hint="default"/>
          <w:b/>
          <w:bCs/>
          <w:rtl w:val="0"/>
        </w:rPr>
        <w:t>Custom error type:</w:t>
      </w:r>
      <w:r>
        <w:rPr>
          <w:rFonts w:hint="default"/>
          <w:rtl w:val="0"/>
        </w:rPr>
        <w:t xml:space="preserve"> It is also possible to create custom error types, which can be useful for providing more information about the error and for implementing error handling that is specific to a particular domain or use case.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b/>
          <w:bCs/>
          <w:rtl w:val="0"/>
          <w:lang w:val="en-IN"/>
        </w:rPr>
      </w:pPr>
      <w:r>
        <w:rPr>
          <w:rFonts w:hint="default"/>
          <w:b/>
          <w:bCs/>
          <w:rtl w:val="0"/>
          <w:lang w:val="en-IN"/>
        </w:rPr>
        <w:t>Use of the interface?</w:t>
      </w:r>
    </w:p>
    <w:p>
      <w:pPr>
        <w:numPr>
          <w:ilvl w:val="0"/>
          <w:numId w:val="8"/>
        </w:numPr>
        <w:rPr>
          <w:rFonts w:hint="default"/>
          <w:rtl w:val="0"/>
          <w:lang w:val="en-IN"/>
        </w:rPr>
      </w:pPr>
      <w:r>
        <w:rPr>
          <w:rFonts w:hint="default"/>
          <w:rtl w:val="0"/>
          <w:lang w:val="en-IN"/>
        </w:rPr>
        <w:t>When you want to create your own type then interface can be used. (Example of area)</w:t>
      </w:r>
    </w:p>
    <w:p>
      <w:pPr>
        <w:numPr>
          <w:ilvl w:val="0"/>
          <w:numId w:val="8"/>
        </w:numPr>
        <w:rPr>
          <w:rFonts w:hint="default"/>
          <w:rtl w:val="0"/>
          <w:lang w:val="en-IN"/>
        </w:rPr>
      </w:pPr>
      <w:r>
        <w:rPr>
          <w:rFonts w:hint="default"/>
          <w:rtl w:val="0"/>
          <w:lang w:val="en-IN"/>
        </w:rPr>
        <w:t xml:space="preserve">Go has a different approach to implement the concept of object orientation.Go don’t have class and inheritance.Go fulfill these requirement by powerful </w:t>
      </w:r>
      <w:r>
        <w:rPr>
          <w:rFonts w:hint="default"/>
          <w:b/>
          <w:bCs/>
          <w:rtl w:val="0"/>
          <w:lang w:val="en-IN"/>
        </w:rPr>
        <w:t>interface.</w:t>
      </w:r>
    </w:p>
    <w:p>
      <w:pPr>
        <w:numPr>
          <w:ilvl w:val="0"/>
          <w:numId w:val="8"/>
        </w:numPr>
        <w:rPr>
          <w:rFonts w:hint="default"/>
          <w:rtl w:val="0"/>
          <w:lang w:val="en-IN"/>
        </w:rPr>
      </w:pPr>
      <w:r>
        <w:rPr>
          <w:rFonts w:hint="default"/>
          <w:b w:val="0"/>
          <w:bCs w:val="0"/>
          <w:rtl w:val="0"/>
          <w:lang w:val="en-IN"/>
        </w:rPr>
        <w:t xml:space="preserve">When use </w:t>
      </w:r>
      <w:r>
        <w:rPr>
          <w:rFonts w:hint="default"/>
          <w:b w:val="0"/>
          <w:bCs w:val="0"/>
          <w:lang w:val="en-IN"/>
        </w:rPr>
        <w:fldChar w:fldCharType="begin"/>
      </w:r>
      <w:r>
        <w:rPr>
          <w:rFonts w:hint="default"/>
          <w:b w:val="0"/>
          <w:bCs w:val="0"/>
          <w:lang w:val="en-IN"/>
        </w:rPr>
        <w:instrText xml:space="preserve"> HYPERLINK "https://www.tugberkugurlu.com/archive/usage-of-the-heap-data-structure-in-go-golang-with-examples" </w:instrText>
      </w:r>
      <w:r>
        <w:rPr>
          <w:rFonts w:hint="default"/>
          <w:b w:val="0"/>
          <w:bCs w:val="0"/>
          <w:lang w:val="en-IN"/>
        </w:rPr>
        <w:fldChar w:fldCharType="separate"/>
      </w:r>
      <w:r>
        <w:rPr>
          <w:rStyle w:val="15"/>
          <w:rFonts w:hint="default"/>
          <w:b w:val="0"/>
          <w:bCs w:val="0"/>
          <w:rtl w:val="0"/>
          <w:lang w:val="en-IN"/>
        </w:rPr>
        <w:t xml:space="preserve">heap </w:t>
      </w:r>
      <w:r>
        <w:rPr>
          <w:rFonts w:hint="default"/>
          <w:b w:val="0"/>
          <w:bCs w:val="0"/>
          <w:lang w:val="en-IN"/>
        </w:rPr>
        <w:fldChar w:fldCharType="end"/>
      </w:r>
      <w:r>
        <w:rPr>
          <w:rFonts w:hint="default"/>
          <w:b w:val="0"/>
          <w:bCs w:val="0"/>
          <w:rtl w:val="0"/>
          <w:lang w:val="en-IN"/>
        </w:rPr>
        <w:t>then to sort, pop and push elements interface is very use full.</w:t>
      </w:r>
    </w:p>
    <w:p>
      <w:pPr>
        <w:rPr>
          <w:rFonts w:hint="default"/>
          <w:rtl w:val="0"/>
          <w:lang w:val="en-IN"/>
        </w:rPr>
      </w:pPr>
    </w:p>
    <w:p>
      <w:pPr>
        <w:rPr>
          <w:b/>
          <w:bCs/>
        </w:rPr>
      </w:pPr>
      <w:r>
        <w:rPr>
          <w:b/>
          <w:bCs/>
          <w:rtl w:val="0"/>
          <w:lang w:val="en-IN"/>
        </w:rPr>
        <w:t>Syntax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tl w:val="0"/>
        </w:rPr>
      </w:pPr>
      <w:r>
        <w:rPr>
          <w:rtl w:val="0"/>
        </w:rPr>
        <w:t>Rectangle area: 50.000000</w:t>
      </w:r>
    </w:p>
    <w:p>
      <w:pPr>
        <w:rPr>
          <w:rtl w:val="0"/>
        </w:rPr>
      </w:pPr>
    </w:p>
    <w:p>
      <w:pPr>
        <w:rPr>
          <w:rFonts w:hint="default"/>
          <w:rtl w:val="0"/>
          <w:lang w:val="en-IN"/>
        </w:rPr>
      </w:pPr>
      <w:r>
        <w:rPr>
          <w:rFonts w:hint="default"/>
          <w:rtl w:val="0"/>
          <w:lang w:val="en-IN"/>
        </w:rPr>
        <w:t>Interface is of 2 types</w:t>
      </w:r>
    </w:p>
    <w:p>
      <w:pPr>
        <w:numPr>
          <w:ilvl w:val="0"/>
          <w:numId w:val="9"/>
        </w:numPr>
        <w:rPr>
          <w:rFonts w:hint="default"/>
          <w:rtl w:val="0"/>
          <w:lang w:val="en-IN"/>
        </w:rPr>
      </w:pPr>
      <w:r>
        <w:rPr>
          <w:rFonts w:hint="default"/>
          <w:rtl w:val="0"/>
          <w:lang w:val="en-IN"/>
        </w:rPr>
        <w:t>Static</w:t>
      </w:r>
    </w:p>
    <w:p>
      <w:pPr>
        <w:numPr>
          <w:ilvl w:val="0"/>
          <w:numId w:val="9"/>
        </w:numPr>
        <w:rPr>
          <w:rFonts w:hint="default"/>
          <w:rtl w:val="0"/>
          <w:lang w:val="en-IN"/>
        </w:rPr>
      </w:pPr>
      <w:r>
        <w:rPr>
          <w:rFonts w:hint="default"/>
          <w:rtl w:val="0"/>
          <w:lang w:val="en-IN"/>
        </w:rPr>
        <w:t>Dynamic</w:t>
      </w:r>
    </w:p>
    <w:p>
      <w:pPr>
        <w:numPr>
          <w:ilvl w:val="0"/>
          <w:numId w:val="0"/>
        </w:numPr>
        <w:spacing w:line="276" w:lineRule="auto"/>
        <w:rPr>
          <w:rFonts w:hint="default"/>
          <w:rtl w:val="0"/>
          <w:lang w:val="en-IN"/>
        </w:rPr>
      </w:pPr>
      <w:r>
        <w:rPr>
          <w:rFonts w:hint="default"/>
          <w:rtl w:val="0"/>
          <w:lang w:val="en-IN"/>
        </w:rPr>
        <w:t>The static interface is interface itself</w:t>
      </w:r>
    </w:p>
    <w:p>
      <w:pPr>
        <w:numPr>
          <w:ilvl w:val="0"/>
          <w:numId w:val="0"/>
        </w:numPr>
        <w:spacing w:line="276" w:lineRule="auto"/>
        <w:rPr>
          <w:rFonts w:hint="default"/>
          <w:rtl w:val="0"/>
          <w:lang w:val="en-IN"/>
        </w:rPr>
      </w:pPr>
      <w:r>
        <w:rPr>
          <w:rFonts w:hint="default"/>
          <w:rtl w:val="0"/>
          <w:lang w:val="en-IN"/>
        </w:rPr>
        <w:t xml:space="preserve">The variable of the interface contains value of the type. Which implments the interface, So the value of type T is called as dynamic value or dynamic type. </w:t>
      </w:r>
    </w:p>
    <w:p>
      <w:pPr>
        <w:numPr>
          <w:ilvl w:val="0"/>
          <w:numId w:val="0"/>
        </w:numPr>
        <w:spacing w:line="276" w:lineRule="auto"/>
        <w:rPr>
          <w:rFonts w:hint="default"/>
          <w:rtl w:val="0"/>
          <w:lang w:val="en-IN"/>
        </w:rPr>
      </w:pPr>
    </w:p>
    <w:p>
      <w:pPr>
        <w:numPr>
          <w:ilvl w:val="0"/>
          <w:numId w:val="0"/>
        </w:numPr>
        <w:spacing w:line="276" w:lineRule="auto"/>
        <w:rPr>
          <w:rFonts w:hint="default"/>
          <w:rtl w:val="0"/>
          <w:lang w:val="en-IN"/>
        </w:rPr>
      </w:pPr>
      <w:r>
        <w:rPr>
          <w:rFonts w:hint="default"/>
          <w:rtl w:val="0"/>
          <w:lang w:val="en-IN"/>
        </w:rPr>
        <w:t>Referance,</w:t>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"https://www.geeksforgeeks.org/interfaces-in-golang/" </w:instrText>
      </w:r>
      <w:r>
        <w:rPr>
          <w:rFonts w:hint="default"/>
          <w:lang w:val="en-IN"/>
        </w:rPr>
        <w:fldChar w:fldCharType="separate"/>
      </w:r>
      <w:r>
        <w:rPr>
          <w:rStyle w:val="15"/>
          <w:rFonts w:hint="default"/>
          <w:rtl w:val="0"/>
          <w:lang w:val="en-IN"/>
        </w:rPr>
        <w:t>https://www.geeksforgeeks.org/interfaces-in-golang/</w:t>
      </w:r>
      <w:r>
        <w:rPr>
          <w:rFonts w:hint="default"/>
          <w:lang w:val="en-IN"/>
        </w:rPr>
        <w:fldChar w:fldCharType="end"/>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"https://www.javatpoint.com/go-interface" </w:instrText>
      </w:r>
      <w:r>
        <w:rPr>
          <w:rFonts w:hint="default"/>
          <w:lang w:val="en-IN"/>
        </w:rPr>
        <w:fldChar w:fldCharType="separate"/>
      </w:r>
      <w:r>
        <w:rPr>
          <w:rStyle w:val="15"/>
          <w:rFonts w:hint="default"/>
          <w:rtl w:val="0"/>
          <w:lang w:val="en-IN"/>
        </w:rPr>
        <w:t>https://www.javatpoint.com/go-interface</w:t>
      </w:r>
      <w:r>
        <w:rPr>
          <w:rFonts w:hint="default"/>
          <w:lang w:val="en-IN"/>
        </w:rPr>
        <w:fldChar w:fldCharType="end"/>
      </w:r>
    </w:p>
    <w:p>
      <w:pPr>
        <w:numPr>
          <w:ilvl w:val="0"/>
          <w:numId w:val="0"/>
        </w:numPr>
        <w:spacing w:line="276" w:lineRule="auto"/>
        <w:rPr>
          <w:rFonts w:hint="default"/>
          <w:rtl w:val="0"/>
          <w:lang w:val="en-IN"/>
        </w:rPr>
      </w:pP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IN"/>
        </w:rPr>
      </w:pPr>
      <w:r>
        <w:rPr>
          <w:rFonts w:hint="default"/>
          <w:rtl w:val="0"/>
          <w:lang w:val="en-IN"/>
        </w:rPr>
        <w:t>To run the specific test cases below command is used.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TestNameOfTheFunction</w:t>
      </w:r>
    </w:p>
    <w:p>
      <w:pPr>
        <w:rPr>
          <w:rFonts w:hint="default"/>
          <w:rtl w:val="0"/>
          <w:lang w:val="en-IN"/>
        </w:rPr>
      </w:pPr>
    </w:p>
    <w:p>
      <w:pPr>
        <w:rPr>
          <w:rFonts w:hint="default"/>
          <w:rtl w:val="0"/>
          <w:lang w:val="en-IN"/>
        </w:rPr>
      </w:pPr>
      <w:r>
        <w:rPr>
          <w:rFonts w:hint="default"/>
          <w:rtl w:val="0"/>
          <w:lang w:val="en-IN"/>
        </w:rPr>
        <w:t>If you have a multiple test cases and want to run all of them then use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w:t>
      </w:r>
    </w:p>
    <w:p>
      <w:pPr>
        <w:rPr>
          <w:rFonts w:hint="default"/>
          <w:rtl w:val="0"/>
          <w:lang w:val="en-IN"/>
        </w:rPr>
      </w:pPr>
    </w:p>
    <w:p>
      <w:pPr>
        <w:rPr>
          <w:rFonts w:hint="default"/>
          <w:rtl w:val="0"/>
          <w:lang w:val="en-IN"/>
        </w:rPr>
      </w:pPr>
      <w:r>
        <w:rPr>
          <w:rFonts w:hint="default"/>
          <w:rtl w:val="0"/>
          <w:lang w:val="en-IN"/>
        </w:rPr>
        <w:t>To get all the tests result displayed on console with pass fail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-v .</w:t>
      </w:r>
    </w:p>
    <w:p>
      <w:pPr>
        <w:rPr>
          <w:rFonts w:hint="default"/>
          <w:rtl w:val="0"/>
          <w:lang w:val="en-IN"/>
        </w:rPr>
      </w:pPr>
    </w:p>
    <w:p>
      <w:pPr>
        <w:rPr>
          <w:rFonts w:hint="default"/>
          <w:rtl w:val="0"/>
          <w:lang w:val="en-IN"/>
        </w:rPr>
      </w:pPr>
      <w:r>
        <w:rPr>
          <w:rFonts w:hint="default"/>
          <w:rtl w:val="0"/>
          <w:lang w:val="en-IN"/>
        </w:rPr>
        <w:t>To get single line pass of all tests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w:t>
      </w:r>
    </w:p>
    <w:p>
      <w:pPr>
        <w:rPr>
          <w:rFonts w:hint="default"/>
          <w:rtl w:val="0"/>
          <w:lang w:val="en-IN"/>
        </w:rPr>
      </w:pPr>
    </w:p>
    <w:p>
      <w:pPr>
        <w:rPr>
          <w:rFonts w:hint="default"/>
          <w:rtl w:val="0"/>
          <w:lang w:val="en-IN"/>
        </w:rPr>
      </w:pPr>
      <w:r>
        <w:rPr>
          <w:rFonts w:hint="default"/>
          <w:rtl w:val="0"/>
          <w:lang w:val="en-IN"/>
        </w:rPr>
        <w:t>To run a test in specific file called render_test.go then use below command. Most of the time this is not a desired way because the package have a dependancy on the other package. And by firing below command other package is not visible.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render_test.go</w:t>
      </w:r>
    </w:p>
    <w:p>
      <w:pPr>
        <w:rPr>
          <w:rFonts w:hint="default"/>
          <w:rtl w:val="0"/>
          <w:lang w:val="en-IN"/>
        </w:rPr>
      </w:pP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10"/>
        </w:numPr>
        <w:ind w:left="420" w:leftChars="0" w:hanging="420" w:firstLineChars="0"/>
        <w:rPr>
          <w:rFonts w:hint="default"/>
          <w:lang w:val="en-US"/>
        </w:rPr>
      </w:pPr>
      <w:r>
        <w:rPr>
          <w:rFonts w:hint="default"/>
          <w:lang w:val="en-US"/>
        </w:rPr>
        <w:t>Go httptest</w:t>
      </w:r>
    </w:p>
    <w:p>
      <w:pPr>
        <w:numPr>
          <w:ilvl w:val="0"/>
          <w:numId w:val="10"/>
        </w:numPr>
        <w:ind w:left="420" w:leftChars="0" w:hanging="420" w:firstLineChars="0"/>
        <w:rPr>
          <w:rFonts w:hint="default"/>
          <w:lang w:val="en-US"/>
        </w:rPr>
      </w:pPr>
      <w:r>
        <w:rPr>
          <w:rFonts w:hint="default"/>
          <w:lang w:val="en-US"/>
        </w:rPr>
        <w:t>Go test example functions</w:t>
      </w:r>
    </w:p>
    <w:p>
      <w:pPr>
        <w:numPr>
          <w:ilvl w:val="0"/>
          <w:numId w:val="10"/>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5"/>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5"/>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11"/>
        </w:numPr>
        <w:ind w:left="720" w:hanging="360"/>
        <w:rPr>
          <w:u w:val="none"/>
        </w:rPr>
      </w:pPr>
      <w:r>
        <w:rPr>
          <w:rtl w:val="0"/>
        </w:rPr>
        <w:t>Spot bugs in application</w:t>
      </w:r>
    </w:p>
    <w:p>
      <w:pPr>
        <w:numPr>
          <w:ilvl w:val="0"/>
          <w:numId w:val="11"/>
        </w:numPr>
        <w:ind w:left="720" w:hanging="360"/>
        <w:rPr>
          <w:u w:val="none"/>
        </w:rPr>
      </w:pPr>
      <w:r>
        <w:rPr>
          <w:rtl w:val="0"/>
        </w:rPr>
        <w:t>Discover performance problems</w:t>
      </w:r>
    </w:p>
    <w:p>
      <w:pPr>
        <w:numPr>
          <w:ilvl w:val="0"/>
          <w:numId w:val="11"/>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12"/>
        </w:numPr>
        <w:ind w:left="720" w:hanging="360"/>
        <w:rPr>
          <w:u w:val="none"/>
        </w:rPr>
      </w:pPr>
      <w:r>
        <w:rPr>
          <w:rtl w:val="0"/>
        </w:rPr>
        <w:t>Time stamp</w:t>
      </w:r>
    </w:p>
    <w:p>
      <w:pPr>
        <w:numPr>
          <w:ilvl w:val="0"/>
          <w:numId w:val="12"/>
        </w:numPr>
        <w:ind w:left="720" w:hanging="360"/>
        <w:rPr>
          <w:u w:val="none"/>
        </w:rPr>
      </w:pPr>
      <w:r>
        <w:rPr>
          <w:rtl w:val="0"/>
        </w:rPr>
        <w:t>Log level such as debug, error or info</w:t>
      </w:r>
    </w:p>
    <w:p>
      <w:pPr>
        <w:numPr>
          <w:ilvl w:val="0"/>
          <w:numId w:val="12"/>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13"/>
        </w:numPr>
        <w:ind w:left="720" w:hanging="360"/>
        <w:rPr>
          <w:u w:val="none"/>
        </w:rPr>
      </w:pPr>
      <w:r>
        <w:rPr>
          <w:rtl w:val="0"/>
        </w:rPr>
        <w:t>Names</w:t>
      </w:r>
    </w:p>
    <w:p>
      <w:pPr>
        <w:numPr>
          <w:ilvl w:val="0"/>
          <w:numId w:val="13"/>
        </w:numPr>
        <w:ind w:left="720" w:hanging="360"/>
        <w:rPr>
          <w:u w:val="none"/>
        </w:rPr>
      </w:pPr>
      <w:r>
        <w:rPr>
          <w:rtl w:val="0"/>
        </w:rPr>
        <w:t>IP Adress</w:t>
      </w:r>
    </w:p>
    <w:p>
      <w:pPr>
        <w:numPr>
          <w:ilvl w:val="0"/>
          <w:numId w:val="13"/>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14"/>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14"/>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15"/>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16"/>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17"/>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8"/>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9"/>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20"/>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21"/>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22"/>
        </w:numPr>
        <w:spacing w:line="335" w:lineRule="auto"/>
        <w:ind w:left="720" w:hanging="360"/>
        <w:rPr>
          <w:u w:val="none"/>
        </w:rPr>
      </w:pPr>
      <w:r>
        <w:rPr>
          <w:rtl w:val="0"/>
        </w:rPr>
        <w:t>GET   Get a list of album, return as JSON</w:t>
      </w:r>
    </w:p>
    <w:p>
      <w:pPr>
        <w:numPr>
          <w:ilvl w:val="0"/>
          <w:numId w:val="22"/>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23"/>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24"/>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AWS Cloud with golang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has only virtual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limited by the times, so short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Run on demand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Scaling is automated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Benefits of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price:- Pay per request and per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Free tier of 1000,000 lambda request, 400,000 GBs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integrated with whole AWS suite of services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Event Driven Functions get evoked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Integrated with many programming langauges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monitor through cloud watch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to get more resources per functions (upto 10 GB of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Practical use of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Thumbnail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New image in S3 --&gt;&gt;Trigger lambda --&gt;&gt;New thumbnail in S3--&gt;&gt;Metadata in dynamodv with image size, namedate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Things need to remember while using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Memory size --&gt;&gt;128 MB to 1040 MB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Timeout --&gt;&gt; 15 Minutes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Hands on with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are 2 method by which we can add code to lambda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How you add a program/function in lamda,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Build and compile the code for linux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Zip it and upload into source code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Note that if used python or similar langauges then it must be directly compilabale on AWS portal. But golang will not supported to compile direct on the portal. So we need to make machine executable binaries and then need to send to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 xml:space="preserve">To test the lambda hello word code use the AWS portal </w:t>
      </w:r>
      <w:r>
        <w:rPr>
          <w:rFonts w:hint="default"/>
          <w:b w:val="0"/>
          <w:bCs/>
          <w:color w:val="202224"/>
          <w:sz w:val="24"/>
          <w:szCs w:val="24"/>
          <w:highlight w:val="none"/>
          <w:lang w:val="en-IN"/>
        </w:rPr>
        <w:fldChar w:fldCharType="begin"/>
      </w:r>
      <w:r>
        <w:rPr>
          <w:rFonts w:hint="default"/>
          <w:b w:val="0"/>
          <w:bCs/>
          <w:color w:val="202224"/>
          <w:sz w:val="24"/>
          <w:szCs w:val="24"/>
          <w:highlight w:val="none"/>
          <w:lang w:val="en-IN"/>
        </w:rPr>
        <w:instrText xml:space="preserve"> HYPERLINK "https://us-east-1.console.aws.amazon.com/lambda/home?region=us-east-1" \l "/begin" </w:instrText>
      </w:r>
      <w:r>
        <w:rPr>
          <w:rFonts w:hint="default"/>
          <w:b w:val="0"/>
          <w:bCs/>
          <w:color w:val="202224"/>
          <w:sz w:val="24"/>
          <w:szCs w:val="24"/>
          <w:highlight w:val="none"/>
          <w:lang w:val="en-IN"/>
        </w:rPr>
        <w:fldChar w:fldCharType="separate"/>
      </w:r>
      <w:r>
        <w:rPr>
          <w:rStyle w:val="10"/>
          <w:rFonts w:hint="default"/>
          <w:b w:val="0"/>
          <w:bCs/>
          <w:color w:val="202224"/>
          <w:sz w:val="24"/>
          <w:szCs w:val="24"/>
          <w:highlight w:val="none"/>
          <w:rtl w:val="0"/>
          <w:lang w:val="en-IN"/>
        </w:rPr>
        <w:t>Link</w:t>
      </w:r>
      <w:r>
        <w:rPr>
          <w:rFonts w:hint="default"/>
          <w:b w:val="0"/>
          <w:bCs/>
          <w:color w:val="202224"/>
          <w:sz w:val="24"/>
          <w:szCs w:val="24"/>
          <w:highlight w:val="none"/>
          <w:lang w:val="en-IN"/>
        </w:rPr>
        <w:fldChar w:fldCharType="end"/>
      </w:r>
      <w:r>
        <w:rPr>
          <w:rFonts w:hint="default"/>
          <w:b w:val="0"/>
          <w:bCs/>
          <w:color w:val="202224"/>
          <w:sz w:val="24"/>
          <w:szCs w:val="24"/>
          <w:highlight w:val="none"/>
          <w:rtl w:val="0"/>
          <w:lang w:val="en-IN"/>
        </w:rPr>
        <w:t xml:space="preserve"> </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Add a codec in VS compile binary and upload zip to AWS portal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To check the information go to cloud watch and you can see the logs for the same.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can make a trigger from the following items,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Alexa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AWS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apache kafka</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Dynamo DB</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S3</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SNS and many more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"github.com/aws/aws-lambda-go/lambda"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Responce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Message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`json:"ok"`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Handler</w:t>
      </w:r>
      <w:r>
        <w:rPr>
          <w:rFonts w:hint="default" w:ascii="Consolas" w:hAnsi="Consolas" w:eastAsia="Consolas" w:cs="Consolas"/>
          <w:b w:val="0"/>
          <w:bCs w:val="0"/>
          <w:color w:val="D4D4D4"/>
          <w:kern w:val="0"/>
          <w:sz w:val="16"/>
          <w:szCs w:val="16"/>
          <w:shd w:val="clear" w:fill="1E1E1E"/>
          <w:lang w:val="en-US" w:eastAsia="zh-CN" w:bidi="ar"/>
        </w:rPr>
        <w:t xml:space="preserve">(request Request) (Responce,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Responce{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Message: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"Process request ID: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request.ID),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lambda.</w:t>
      </w:r>
      <w:r>
        <w:rPr>
          <w:rFonts w:hint="default" w:ascii="Consolas" w:hAnsi="Consolas" w:eastAsia="Consolas" w:cs="Consolas"/>
          <w:b w:val="0"/>
          <w:bCs w:val="0"/>
          <w:color w:val="DCDCAA"/>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(Handler)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GOOS=linux go build -o main   // This will generate the main executable for linux and push it to source code of lambda on AWS console portal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Can test the respince on AWS console portal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Amazon EC2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Contanirization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is virtusl server in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Limited by RAM and 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Continuosly running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have to pay even if there is no load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color w:val="202224"/>
          <w:sz w:val="24"/>
          <w:szCs w:val="24"/>
          <w:highlight w:val="none"/>
          <w:rtl w:val="0"/>
        </w:rPr>
        <w:t>Go has below keywords like</w:t>
      </w:r>
      <w:r>
        <w:rPr>
          <w:rFonts w:hint="default"/>
          <w:color w:val="202224"/>
          <w:sz w:val="24"/>
          <w:szCs w:val="24"/>
          <w:highlight w:val="none"/>
          <w:rtl w:val="0"/>
          <w:lang w:val="en-IN"/>
        </w:rPr>
        <w:t>oncurre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Unbuffered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 &lt;- </w:t>
      </w:r>
      <w:r>
        <w:rPr>
          <w:rFonts w:hint="default" w:ascii="Consolas" w:hAnsi="Consolas" w:eastAsia="Consolas" w:cs="Consolas"/>
          <w:b w:val="0"/>
          <w:bCs w:val="0"/>
          <w:color w:val="B5CEA8"/>
          <w:kern w:val="0"/>
          <w:sz w:val="16"/>
          <w:szCs w:val="16"/>
          <w:shd w:val="clear" w:fill="1E1E1E"/>
          <w:lang w:val="en-US" w:eastAsia="zh-CN" w:bidi="ar"/>
        </w:rPr>
        <w:t>47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r>
        <w:rPr>
          <w:rFonts w:hint="default"/>
          <w:b w:val="0"/>
          <w:bCs w:val="0"/>
          <w:color w:val="202224"/>
          <w:sz w:val="24"/>
          <w:szCs w:val="24"/>
          <w:highlight w:val="none"/>
          <w:lang w:val="en-US"/>
        </w:rPr>
        <w:t>Write a program that will continuously take the data from the channel and print from 2 different functions?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 </w:t>
      </w:r>
      <w:r>
        <w:rPr>
          <w:rFonts w:hint="default" w:ascii="Consolas" w:hAnsi="Consolas" w:eastAsia="Consolas" w:cs="Consolas"/>
          <w:b w:val="0"/>
          <w:bCs w:val="0"/>
          <w:color w:val="6A9955"/>
          <w:kern w:val="0"/>
          <w:sz w:val="16"/>
          <w:szCs w:val="16"/>
          <w:shd w:val="clear" w:fill="1E1E1E"/>
          <w:lang w:val="en-US" w:eastAsia="zh-CN" w:bidi="ar"/>
        </w:rPr>
        <w:t>//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 xml:space="preserve">(channel1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channel1 &lt;- </w:t>
      </w:r>
      <w:r>
        <w:rPr>
          <w:rFonts w:hint="default" w:ascii="Consolas" w:hAnsi="Consolas" w:eastAsia="Consolas" w:cs="Consolas"/>
          <w:b w:val="0"/>
          <w:bCs w:val="0"/>
          <w:color w:val="CE9178"/>
          <w:kern w:val="0"/>
          <w:sz w:val="16"/>
          <w:szCs w:val="16"/>
          <w:shd w:val="clear" w:fill="1E1E1E"/>
          <w:lang w:val="en-US" w:eastAsia="zh-CN" w:bidi="ar"/>
        </w:rPr>
        <w:t>"Echo from server1"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 xml:space="preserve">(channel2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channel2 &lt;- </w:t>
      </w:r>
      <w:r>
        <w:rPr>
          <w:rFonts w:hint="default" w:ascii="Consolas" w:hAnsi="Consolas" w:eastAsia="Consolas" w:cs="Consolas"/>
          <w:b w:val="0"/>
          <w:bCs w:val="0"/>
          <w:color w:val="CE9178"/>
          <w:kern w:val="0"/>
          <w:sz w:val="16"/>
          <w:szCs w:val="16"/>
          <w:shd w:val="clear" w:fill="1E1E1E"/>
          <w:lang w:val="en-US" w:eastAsia="zh-CN" w:bidi="ar"/>
        </w:rPr>
        <w:t>"Echo from server2"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(channel1)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&lt;-channel1: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fmt.Println("No data to receive")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time.Sleep(3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selectstatement.go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and so 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to use unbuffered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channelunbuffered.go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for 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run channelbuffered.go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b/>
          <w:bCs/>
          <w:color w:val="202224"/>
          <w:sz w:val="24"/>
          <w:szCs w:val="24"/>
          <w:highlight w:val="none"/>
          <w:rtl w:val="0"/>
          <w:lang w:val="en-IN"/>
        </w:rPr>
        <w:t xml:space="preserve">ONCE </w:t>
      </w:r>
      <w:r>
        <w:rPr>
          <w:rFonts w:hint="default"/>
          <w:color w:val="202224"/>
          <w:sz w:val="24"/>
          <w:szCs w:val="24"/>
          <w:highlight w:val="none"/>
          <w:rtl w:val="0"/>
          <w:lang w:val="en-IN"/>
        </w:rPr>
        <w:t>function in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sync.Once is a type in the Go standard library that is used to ensure that a piece of code is executed only once, even if multiple goroutines are trying to execute it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Syntx 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var once sync.Once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once.Do(function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initialize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(globalVar) </w:t>
      </w:r>
      <w:r>
        <w:rPr>
          <w:rFonts w:hint="default" w:ascii="Consolas" w:hAnsi="Consolas" w:eastAsia="Consolas" w:cs="Consolas"/>
          <w:b w:val="0"/>
          <w:bCs w:val="0"/>
          <w:color w:val="6A9955"/>
          <w:kern w:val="0"/>
          <w:sz w:val="16"/>
          <w:szCs w:val="16"/>
          <w:shd w:val="clear" w:fill="1E1E1E"/>
          <w:lang w:val="en-US" w:eastAsia="zh-CN" w:bidi="ar"/>
        </w:rPr>
        <w:t>// prints 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Here we initialise variable 2 times but it will do only one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onceinitialisevariable.go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Write a program to use once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call function multiple time and show the use of once function in 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setup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"Initializing shared resource..."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onceprint.go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Initializing shared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 role of this function is just call your code once only.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One of the most design pattern is the singletone design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Package sync provides basic synchronization primitives such as mutual exclusion locks. Other than the Once and WaitGroup types, most are intended for use by low-level library routines. Higher-level synchronization is better done via channels and communication.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dbConnOnce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dbConnOnce.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i&lt;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Singletone design pattern can also be implemented by using the mutex lock as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mut</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Lock and unlock the entire GetInstance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mut.</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mut.</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conn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oncewithmutex.go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Resource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is a pattern used in concurrent programming.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will help to manage pool of resources that are shared among the multiple consumers.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purpose of resource pool is to improve the performance and scalability by allowing the large number of resources to be shared with ,multiple consumers.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Creating the fixed number or a pool of things for use.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It is commonly used to constraint things that are expensive.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contains number of resources such as databse connections, sockets, file handlers etc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resources are created and initilised in advance, and are then available for consumer for example worker go routine and thread.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ResourcePool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 xml:space="preserve">(numResources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*ResourcePool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&amp;ResourcePool{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 numResources),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numResources;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&amp;Resource{ID: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&lt;-rp.resources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rp.</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"Got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"Returned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resourcepoolwithchannel.go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Got resource: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Returned resource: 0</w:t>
      </w:r>
      <w:r>
        <w:rPr>
          <w:rFonts w:hint="default" w:ascii="Consolas" w:hAnsi="Consolas" w:eastAsia="Consolas" w:cs="Consolas"/>
          <w:b w:val="0"/>
          <w:bCs w:val="0"/>
          <w:color w:val="D4D4D4"/>
          <w:kern w:val="0"/>
          <w:sz w:val="16"/>
          <w:szCs w:val="16"/>
          <w:shd w:val="clear" w:fill="1E1E1E"/>
          <w:lang w:val="en-US" w:eastAsia="zh-CN" w:bidi="ar"/>
        </w:rPr>
        <w:br w:type="textWrapping"/>
      </w: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Note that in this example I've used a simple channel and a mutex, but in real life it's better to use more advance libraries like pool package in golang to achieve the same purpose.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US"/>
        </w:rPr>
        <w:t>Worker</w:t>
      </w:r>
      <w:r>
        <w:rPr>
          <w:rFonts w:hint="default"/>
          <w:b/>
          <w:bCs/>
          <w:color w:val="202224"/>
          <w:sz w:val="24"/>
          <w:szCs w:val="24"/>
          <w:highlight w:val="none"/>
          <w:lang w:val="en-IN"/>
        </w:rPr>
        <w:t xml:space="preserv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Golang supports worker pool as a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Worker pool is designed in which fixed number of m workers (Go routines) works on n task in work queue (Go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The work resides in queue untill a worker finish its current task and pull a new 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How worker pool works</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Creating the channel to hold the task to be processed</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Creating a number of go routine to pull a task from the channel and process them</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Sending the tasks to the channels to be processed by worker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color w:val="202224"/>
          <w:sz w:val="24"/>
          <w:szCs w:val="24"/>
          <w:highlight w:val="none"/>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bCs/>
          <w:color w:val="202224"/>
          <w:sz w:val="24"/>
          <w:szCs w:val="24"/>
          <w:highlight w:val="none"/>
          <w:lang w:val="en-IN"/>
        </w:rPr>
      </w:pPr>
      <w:r>
        <w:rPr>
          <w:rFonts w:hint="default"/>
          <w:b/>
          <w:bCs/>
          <w:color w:val="202224"/>
          <w:sz w:val="24"/>
          <w:szCs w:val="24"/>
          <w:highlight w:val="none"/>
          <w:lang w:val="en-IN"/>
        </w:rPr>
        <w:t>Application of the worker pool</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Data processing:</w:t>
      </w:r>
      <w:r>
        <w:rPr>
          <w:rFonts w:hint="default"/>
          <w:color w:val="202224"/>
          <w:sz w:val="24"/>
          <w:szCs w:val="24"/>
          <w:highlight w:val="none"/>
          <w:lang w:val="en-IN"/>
        </w:rPr>
        <w:t xml:space="preserve"> When you have a large dataset that needs to be processed, you can use a worker pool to divide the dataset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Network requests:</w:t>
      </w:r>
      <w:r>
        <w:rPr>
          <w:rFonts w:hint="default"/>
          <w:color w:val="202224"/>
          <w:sz w:val="24"/>
          <w:szCs w:val="24"/>
          <w:highlight w:val="none"/>
          <w:lang w:val="en-IN"/>
        </w:rPr>
        <w:t xml:space="preserve"> When you need to make a large number of network requests, you can use a worker pool to handle the requests concurrently and avoid overloading the network.</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Image processing:</w:t>
      </w:r>
      <w:r>
        <w:rPr>
          <w:rFonts w:hint="default"/>
          <w:color w:val="202224"/>
          <w:sz w:val="24"/>
          <w:szCs w:val="24"/>
          <w:highlight w:val="none"/>
          <w:lang w:val="en-IN"/>
        </w:rPr>
        <w:t xml:space="preserve"> When you need to process a large number of images, you can use a worker pool to divide the images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File processing:</w:t>
      </w:r>
      <w:r>
        <w:rPr>
          <w:rFonts w:hint="default"/>
          <w:color w:val="202224"/>
          <w:sz w:val="24"/>
          <w:szCs w:val="24"/>
          <w:highlight w:val="none"/>
          <w:lang w:val="en-IN"/>
        </w:rPr>
        <w:t xml:space="preserve"> When you need to process large number of files, you can use a worker pool to divide the files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Parallel computing:</w:t>
      </w:r>
      <w:r>
        <w:rPr>
          <w:rFonts w:hint="default"/>
          <w:color w:val="202224"/>
          <w:sz w:val="24"/>
          <w:szCs w:val="24"/>
          <w:highlight w:val="none"/>
          <w:lang w:val="en-IN"/>
        </w:rPr>
        <w:t xml:space="preserve"> When you have a complex algorithm that can be broken down into smaller tasks and performed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to perform 10 tasks use 2 workers. Use waitgroup, 2 channel to perform the task.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//time.Sleep(time.Second)  this will run a job sequnceially since we use the 1 second time to cmplete the go routine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worker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workerpoolwaitgroup.go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worker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that use single channel, waitgroup, 3 worker complete the 5 tasks using worker pool.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tasks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tasks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"Worker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processing task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id, task)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a fixed number of worker goroutines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(i, tasks, &amp;wg)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Send tasks to the task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tasks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(tasks)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Wait for all the worker goroutines to finish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tasks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run workerpoolwaitgroup3worker5tasksinglechannel.go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task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task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tasks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US"/>
        </w:rPr>
      </w:pPr>
      <w:r>
        <w:rPr>
          <w:rFonts w:hint="default"/>
          <w:b/>
          <w:bCs/>
          <w:color w:val="202224"/>
          <w:sz w:val="24"/>
          <w:szCs w:val="24"/>
          <w:highlight w:val="none"/>
          <w:lang w:val="en-US"/>
        </w:rPr>
        <w:t>Atomics in golang</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Golang supports special fuction called atomic.</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Used to synchronise the memory while working with the go routine.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 purpose of this function is to reduce the use of samer memory location when we called multiple go routines.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Package atomic provides low-level atomic memory primitives useful for implementing synchronization algorithms.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These functions require great care to be used correctly. Except for special, low-level applications, synchronization is better done with channels or the facilities of the sync package. Share memory by communicating; don't communicate by sharing memory.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It will not work with int it will needed uint32/uint64/int64/int32/uintptr/type value/pointer/bool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Basic operation for which it can be used is</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Add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Compare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load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store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swap</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b/>
          <w:bCs/>
          <w:color w:val="202224"/>
          <w:sz w:val="24"/>
          <w:szCs w:val="24"/>
          <w:highlight w:val="none"/>
          <w:lang w:val="en-US"/>
        </w:rPr>
      </w:pPr>
      <w:r>
        <w:rPr>
          <w:rFonts w:hint="default"/>
          <w:b/>
          <w:bCs/>
          <w:color w:val="202224"/>
          <w:sz w:val="24"/>
          <w:szCs w:val="24"/>
          <w:highlight w:val="none"/>
          <w:lang w:val="en-US"/>
        </w:rPr>
        <w:t>Use of atomic operations in Golang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Atomic operations are used when we need to have a shared variable between different goroutines which will be updated by them. If the updating operation is not synchronized then it will create a problem that we saw.</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Wrtie a program to increment counte 1000 times using the atomic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Write a program that will call 1000 go routine with atomic sync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"sync/atomic"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atomic.</w:t>
      </w:r>
      <w:r>
        <w:rPr>
          <w:rFonts w:hint="default" w:ascii="Consolas" w:hAnsi="Consolas" w:eastAsia="Consolas" w:cs="Consolas"/>
          <w:b w:val="0"/>
          <w:bCs w:val="0"/>
          <w:color w:val="DCDCAA"/>
          <w:kern w:val="0"/>
          <w:sz w:val="16"/>
          <w:szCs w:val="16"/>
          <w:shd w:val="clear" w:fill="1E1E1E"/>
          <w:lang w:val="en-US" w:eastAsia="zh-CN" w:bidi="ar"/>
        </w:rPr>
        <w:t>AddUint64</w:t>
      </w:r>
      <w:r>
        <w:rPr>
          <w:rFonts w:hint="default" w:ascii="Consolas" w:hAnsi="Consolas" w:eastAsia="Consolas" w:cs="Consolas"/>
          <w:b w:val="0"/>
          <w:bCs w:val="0"/>
          <w:color w:val="D4D4D4"/>
          <w:kern w:val="0"/>
          <w:sz w:val="16"/>
          <w:szCs w:val="16"/>
          <w:shd w:val="clear" w:fill="1E1E1E"/>
          <w:lang w:val="en-US" w:eastAsia="zh-CN" w:bidi="ar"/>
        </w:rPr>
        <w:t xml:space="preserve">(&amp;counter,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atomic1000goroutine.go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Chars="0" w:right="0" w:rightChars="0"/>
        <w:jc w:val="left"/>
        <w:rPr>
          <w:rFonts w:hint="default"/>
          <w:color w:val="202224"/>
          <w:sz w:val="24"/>
          <w:szCs w:val="24"/>
          <w:highlight w:val="none"/>
          <w:lang w:val="en-US"/>
        </w:rPr>
      </w:pPr>
      <w:r>
        <w:rPr>
          <w:rFonts w:hint="default"/>
          <w:color w:val="202224"/>
          <w:sz w:val="24"/>
          <w:szCs w:val="24"/>
          <w:highlight w:val="none"/>
          <w:lang w:val="en-US"/>
        </w:rPr>
        <w:t>There are a few things to keep in mind when using the atomic package in Go:</w:t>
      </w:r>
    </w:p>
    <w:p>
      <w:pPr>
        <w:keepNext w:val="0"/>
        <w:keepLines w:val="0"/>
        <w:widowControl/>
        <w:suppressLineNumbers w:val="0"/>
        <w:jc w:val="left"/>
        <w:rPr>
          <w:rFonts w:hint="default"/>
        </w:rPr>
      </w:pP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only provides a limited set of operations, such as atomic increments and exchanges. If you need to perform more complex operations, you may need to use other synchronization mechanisms, such as mutexes.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operations are implemented using low-level CPU instructions, which means they are very fast but also potentially platform-dependent. You should be aware of this when writing code that needs to be portable across different architectures.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is intended for use in low-level code, such as in the implementation of higher-level synchronization primitives. It is not designed for use as a general-purpose synchronization mechanism.</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You should be careful to ensure that the variables you are using with the atomic package are properly aligned in memory. On some architectures, unaligned access to atomic variables can cause performance issues or even crashes.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If you are using the atomic package to synchronize access to a variable from multiple goroutines, you should be aware of the possibility of contention. Contention can occur when multiple goroutines try to access the same atomic variable simultaneously, which can lead to performance issues.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Ways to wait the multiple go routines?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many ways are there to wait the multiple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to sync the multiple go routine?</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Wait group</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sync.once    // Not sure how to do it with this function</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Workers pool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none"/>
          <w:lang w:val="en-IN"/>
        </w:rPr>
      </w:pPr>
      <w:r>
        <w:rPr>
          <w:rFonts w:hint="default"/>
          <w:color w:val="202224"/>
          <w:sz w:val="24"/>
          <w:szCs w:val="24"/>
          <w:highlight w:val="none"/>
          <w:lang w:val="en-IN"/>
        </w:rPr>
        <w:t>Golang supports two kinds of expressions:</w:t>
      </w:r>
    </w:p>
    <w:p>
      <w:pPr>
        <w:numPr>
          <w:ilvl w:val="0"/>
          <w:numId w:val="3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lvalue − The expressions which are referred to as memory locations are known as "lvalue" expressions. It appears either on the right-hand or left-hand side of an assignment operator.</w:t>
      </w:r>
    </w:p>
    <w:p>
      <w:pPr>
        <w:numPr>
          <w:ilvl w:val="0"/>
          <w:numId w:val="3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rvalue − It refers to a data value that is stored at some address in memory. It cannot have a value assigned to it. So rvalues always appear on the right side of the assignment operator.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5"/>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The type assertion is the  process to extract the value of interface.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none"/>
          <w:lang w:val="en-IN"/>
        </w:rPr>
      </w:pPr>
      <w:r>
        <w:rPr>
          <w:rFonts w:hint="default"/>
          <w:color w:val="202224"/>
          <w:sz w:val="24"/>
          <w:szCs w:val="24"/>
          <w:highlight w:val="none"/>
          <w:lang w:val="en-IN"/>
        </w:rPr>
        <w:t>can use %T with fmt.Printf(“The type is %T”,V)</w:t>
      </w: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What is type switch in go?</w:t>
      </w:r>
    </w:p>
    <w:p>
      <w:pPr>
        <w:rPr>
          <w:rFonts w:hint="default"/>
          <w:color w:val="202224"/>
          <w:sz w:val="24"/>
          <w:szCs w:val="24"/>
          <w:highlight w:val="none"/>
          <w:lang w:val="en-IN"/>
        </w:rPr>
      </w:pPr>
      <w:r>
        <w:rPr>
          <w:rFonts w:hint="default"/>
          <w:color w:val="202224"/>
          <w:sz w:val="24"/>
          <w:szCs w:val="24"/>
          <w:highlight w:val="none"/>
          <w:lang w:val="en-IN"/>
        </w:rPr>
        <w:t>In a Go interface type switch is used to compare the concrete type of the interface with multiple type of case statement.</w:t>
      </w:r>
    </w:p>
    <w:p>
      <w:pPr>
        <w:rPr>
          <w:rFonts w:hint="default"/>
          <w:color w:val="202224"/>
          <w:sz w:val="24"/>
          <w:szCs w:val="24"/>
          <w:highlight w:val="none"/>
          <w:lang w:val="en-IN"/>
        </w:rPr>
      </w:pPr>
      <w:r>
        <w:rPr>
          <w:rFonts w:hint="default"/>
          <w:color w:val="202224"/>
          <w:sz w:val="24"/>
          <w:szCs w:val="24"/>
          <w:highlight w:val="none"/>
          <w:lang w:val="en-IN"/>
        </w:rPr>
        <w:t>It has one difference then the actual switch which is case has type not a values.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type switch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569CD6"/>
          <w:kern w:val="0"/>
          <w:sz w:val="16"/>
          <w:szCs w:val="16"/>
          <w:shd w:val="clear" w:fill="1E1E1E"/>
          <w:lang w:val="en-US" w:eastAsia="zh-CN" w:bidi="ar"/>
        </w:rPr>
        <w:t>interface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type switch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a.(type)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 int, Value:"</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string,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float64,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not found"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method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"GeeksforGeeks"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67.9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typeswitchinterface.go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string, Value:  GeeksforGeeks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float64, Value:  67.9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none"/>
          <w:lang w:val="en-IN"/>
        </w:rPr>
      </w:pPr>
      <w:r>
        <w:rPr>
          <w:rFonts w:hint="default"/>
          <w:color w:val="202224"/>
          <w:sz w:val="24"/>
          <w:szCs w:val="24"/>
          <w:highlight w:val="none"/>
          <w:lang w:val="en-IN"/>
        </w:rPr>
        <w:t>Graphql is the query langauge for the api</w:t>
      </w:r>
    </w:p>
    <w:p>
      <w:pPr>
        <w:rPr>
          <w:rFonts w:hint="default"/>
          <w:color w:val="202224"/>
          <w:sz w:val="24"/>
          <w:szCs w:val="24"/>
          <w:highlight w:val="none"/>
          <w:lang w:val="en-IN"/>
        </w:rPr>
      </w:pPr>
      <w:r>
        <w:rPr>
          <w:rFonts w:hint="default"/>
          <w:color w:val="202224"/>
          <w:sz w:val="24"/>
          <w:szCs w:val="24"/>
          <w:highlight w:val="none"/>
          <w:lang w:val="en-IN"/>
        </w:rPr>
        <w:t>It provides alternative to the rest</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 xml:space="preserve">It is designed to get the client data in flexible way. </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In a graphql api Client specify the data it needs and server returns tht data in shape. This allows the client to request exactly the data it needs, and nothing more</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Which make the api more efficient and reduce the amount of data over the network.</w:t>
      </w: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For the buffered channel, the sender will block when there is an empty slot of the channel, while the receiver will block on the channel when it's empty.</w:t>
      </w:r>
    </w:p>
    <w:p>
      <w:pPr>
        <w:rPr>
          <w:rFonts w:hint="default"/>
          <w:color w:val="202224"/>
          <w:sz w:val="24"/>
          <w:szCs w:val="24"/>
          <w:highlight w:val="none"/>
          <w:lang w:val="en-US"/>
        </w:rPr>
      </w:pP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Compared with the buffered counterpart, in an unbuffered channel, the sender will block the channel until the receiver receives the channel's data. Simultaneously, the receiver will also block the channel until the sender sends data into the channel.</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none"/>
          <w:lang w:val="en-IN"/>
        </w:rPr>
      </w:pPr>
      <w:r>
        <w:rPr>
          <w:rFonts w:hint="default"/>
          <w:color w:val="202224"/>
          <w:sz w:val="24"/>
          <w:szCs w:val="24"/>
          <w:highlight w:val="none"/>
          <w:lang w:val="en-IN"/>
        </w:rPr>
        <w:t>When anything unexpected happen then error will comes. that unexpected is known as the exceptions.</w:t>
      </w:r>
    </w:p>
    <w:p>
      <w:pPr>
        <w:rPr>
          <w:rFonts w:hint="default"/>
          <w:color w:val="202224"/>
          <w:sz w:val="24"/>
          <w:szCs w:val="24"/>
          <w:highlight w:val="none"/>
          <w:lang w:val="en-IN"/>
        </w:rPr>
      </w:pPr>
      <w:r>
        <w:rPr>
          <w:rFonts w:hint="default"/>
          <w:color w:val="202224"/>
          <w:sz w:val="24"/>
          <w:szCs w:val="24"/>
          <w:highlight w:val="none"/>
          <w:lang w:val="en-IN"/>
        </w:rPr>
        <w:t>With the help of that error developer came to know what to debug and where to start.</w:t>
      </w:r>
    </w:p>
    <w:p>
      <w:pPr>
        <w:rPr>
          <w:rFonts w:hint="default"/>
          <w:color w:val="202224"/>
          <w:sz w:val="24"/>
          <w:szCs w:val="24"/>
          <w:highlight w:val="none"/>
          <w:lang w:val="en-IN"/>
        </w:rPr>
      </w:pPr>
      <w:r>
        <w:rPr>
          <w:rFonts w:hint="default"/>
          <w:color w:val="202224"/>
          <w:sz w:val="24"/>
          <w:szCs w:val="24"/>
          <w:highlight w:val="none"/>
          <w:lang w:val="en-IN"/>
        </w:rPr>
        <w:t>Error handling in golang is very easy.</w:t>
      </w:r>
    </w:p>
    <w:p>
      <w:pPr>
        <w:rPr>
          <w:rFonts w:hint="default"/>
          <w:color w:val="202224"/>
          <w:sz w:val="24"/>
          <w:szCs w:val="24"/>
          <w:highlight w:val="none"/>
          <w:lang w:val="en-IN"/>
        </w:rPr>
      </w:pPr>
      <w:r>
        <w:rPr>
          <w:rFonts w:hint="default"/>
          <w:color w:val="202224"/>
          <w:sz w:val="24"/>
          <w:szCs w:val="24"/>
          <w:highlight w:val="none"/>
          <w:lang w:val="en-IN"/>
        </w:rPr>
        <w:t>Go functions return errors as a second return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j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 can not be multipled"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 * j,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errornew.go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can not be multipled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 Ignoring the error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6A9955"/>
          <w:kern w:val="0"/>
          <w:sz w:val="16"/>
          <w:szCs w:val="16"/>
          <w:shd w:val="clear" w:fill="1E1E1E"/>
          <w:lang w:val="en-US" w:eastAsia="zh-CN" w:bidi="ar"/>
        </w:rPr>
        <w:t>// declare return type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42</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occured!"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 it here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(e, v) </w:t>
      </w:r>
      <w:r>
        <w:rPr>
          <w:rFonts w:hint="default" w:ascii="Consolas" w:hAnsi="Consolas" w:eastAsia="Consolas" w:cs="Consolas"/>
          <w:b w:val="0"/>
          <w:bCs w:val="0"/>
          <w:color w:val="6A9955"/>
          <w:kern w:val="0"/>
          <w:sz w:val="16"/>
          <w:szCs w:val="16"/>
          <w:shd w:val="clear" w:fill="1E1E1E"/>
          <w:lang w:val="en-US" w:eastAsia="zh-CN" w:bidi="ar"/>
        </w:rPr>
        <w:t>// 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errorwithvalue.go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Creating a custome error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(m *MyError) </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"boom"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&amp;MyError{}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os.</w:t>
      </w:r>
      <w:r>
        <w:rPr>
          <w:rFonts w:hint="default" w:ascii="Consolas" w:hAnsi="Consolas" w:eastAsia="Consolas" w:cs="Consolas"/>
          <w:b w:val="0"/>
          <w:bCs w:val="0"/>
          <w:color w:val="DCDCAA"/>
          <w:kern w:val="0"/>
          <w:sz w:val="16"/>
          <w:szCs w:val="16"/>
          <w:shd w:val="clear" w:fill="1E1E1E"/>
          <w:lang w:val="en-US" w:eastAsia="zh-CN" w:bidi="ar"/>
        </w:rPr>
        <w:t>Exit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errorcustome.go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boom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b/>
          <w:bCs/>
          <w:color w:val="202224"/>
          <w:sz w:val="24"/>
          <w:szCs w:val="24"/>
          <w:highlight w:val="none"/>
          <w:lang w:val="en-IN"/>
        </w:rPr>
      </w:pPr>
      <w:r>
        <w:rPr>
          <w:rFonts w:hint="default"/>
          <w:b/>
          <w:bCs/>
          <w:color w:val="202224"/>
          <w:sz w:val="24"/>
          <w:szCs w:val="24"/>
          <w:highlight w:val="none"/>
          <w:lang w:val="en-IN"/>
        </w:rPr>
        <w:t>Panic errors</w:t>
      </w:r>
    </w:p>
    <w:p>
      <w:pPr>
        <w:rPr>
          <w:rFonts w:hint="default"/>
          <w:b/>
          <w:bCs/>
          <w:color w:val="202224"/>
          <w:sz w:val="24"/>
          <w:szCs w:val="24"/>
          <w:highlight w:val="none"/>
          <w:lang w:val="en-IN"/>
        </w:rPr>
      </w:pPr>
      <w:r>
        <w:rPr>
          <w:rFonts w:hint="default"/>
          <w:b/>
          <w:bCs/>
          <w:color w:val="202224"/>
          <w:sz w:val="24"/>
          <w:szCs w:val="24"/>
          <w:highlight w:val="none"/>
          <w:lang w:val="en-IN"/>
        </w:rPr>
        <w:t>Panic errors are of 2 types</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Generated by the go compiler/langauge</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rPr>
          <w:rFonts w:hint="default"/>
          <w:color w:val="202224"/>
          <w:sz w:val="24"/>
          <w:szCs w:val="24"/>
          <w:highlight w:val="none"/>
          <w:lang w:val="en-IN"/>
        </w:rPr>
      </w:pPr>
      <w:r>
        <w:rPr>
          <w:rFonts w:hint="default"/>
          <w:color w:val="202224"/>
          <w:sz w:val="24"/>
          <w:szCs w:val="24"/>
          <w:highlight w:val="none"/>
          <w:lang w:val="en-IN"/>
        </w:rPr>
        <w:t xml:space="preserve">Generated by the compiler mean </w:t>
      </w:r>
      <w:r>
        <w:rPr>
          <w:rFonts w:hint="default"/>
          <w:b/>
          <w:bCs/>
          <w:color w:val="202224"/>
          <w:sz w:val="24"/>
          <w:szCs w:val="24"/>
          <w:highlight w:val="none"/>
          <w:lang w:val="en-IN"/>
        </w:rPr>
        <w:t>compiler</w:t>
      </w:r>
      <w:r>
        <w:rPr>
          <w:rFonts w:hint="default"/>
          <w:color w:val="202224"/>
          <w:sz w:val="24"/>
          <w:szCs w:val="24"/>
          <w:highlight w:val="none"/>
          <w:lang w:val="en-IN"/>
        </w:rPr>
        <w:t xml:space="preserve"> will give these errors runtime. like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We use only 0 and 1 index, 2 index is not preset so it will gove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runtime error: index out of range [2] with length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D:/Training/Go/GIT/Go/golang/Learning/Programs/errorpaniccompiler.go:10 +0x1b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rPr>
          <w:rFonts w:hint="default"/>
          <w:lang w:val="en-IN"/>
        </w:rPr>
      </w:pPr>
    </w:p>
    <w:p>
      <w:pPr>
        <w:numPr>
          <w:ilvl w:val="0"/>
          <w:numId w:val="0"/>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errorpanicbuiltinfunction.go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D:/Training/Go/GIT/Go/golang/Learning/Programs/errorpanicbuiltinfunction.go:7 +0x27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rPr>
          <w:rFonts w:hint="default"/>
          <w:b w:val="0"/>
          <w:bCs w:val="0"/>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Panic with defer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from the deferred function!"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hello from the deferred function!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main.foo.func1()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D:/Training/Go/GIT/Go/golang/Learning/Programs/errorpaniccompiler.go:7 +0x2a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D:/Training/Go/GIT/Go/golang/Learning/Programs/errorpaniccompiler.go:9 +0xb5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D:/Training/Go/GIT/Go/golang/Learning/Programs/errorpaniccompiler.go:11 +0x17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Recover panic error</w:t>
      </w:r>
    </w:p>
    <w:p>
      <w:pPr>
        <w:rPr>
          <w:rFonts w:hint="default"/>
          <w:color w:val="202224"/>
          <w:sz w:val="24"/>
          <w:szCs w:val="24"/>
          <w:highlight w:val="none"/>
          <w:lang w:val="en-IN"/>
        </w:rPr>
      </w:pPr>
      <w:r>
        <w:rPr>
          <w:rFonts w:hint="default"/>
          <w:color w:val="202224"/>
          <w:sz w:val="24"/>
          <w:szCs w:val="24"/>
          <w:highlight w:val="none"/>
          <w:lang w:val="en-IN"/>
        </w:rPr>
        <w:t xml:space="preserve">The recover function relies on the value of the error to make determinations as to whether a panic occurred or not. </w:t>
      </w:r>
    </w:p>
    <w:p>
      <w:pPr>
        <w:rPr>
          <w:rFonts w:hint="default"/>
          <w:color w:val="202224"/>
          <w:sz w:val="24"/>
          <w:szCs w:val="24"/>
          <w:highlight w:val="none"/>
          <w:lang w:val="en-IN"/>
        </w:rPr>
      </w:pPr>
      <w:r>
        <w:rPr>
          <w:rFonts w:hint="default"/>
          <w:color w:val="202224"/>
          <w:sz w:val="24"/>
          <w:szCs w:val="24"/>
          <w:highlight w:val="none"/>
          <w:lang w:val="en-IN"/>
        </w:rPr>
        <w:t>Panics have a single recovery mechanism—the recover builtin function.</w:t>
      </w:r>
    </w:p>
    <w:p>
      <w:pPr>
        <w:rPr>
          <w:rFonts w:hint="default"/>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"we survived dividing by 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recover</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"panic occurred:"</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errorpanicrecover.go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2022/12/05 12:45:48 panic occurred: runtime error: integer divide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we survived dividing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Referances</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"https://www.digitalocean.com/community/tutorials/handling-panics-in-go" </w:instrText>
      </w:r>
      <w:r>
        <w:rPr>
          <w:rFonts w:hint="default"/>
          <w:color w:val="202224"/>
          <w:sz w:val="24"/>
          <w:szCs w:val="24"/>
          <w:highlight w:val="none"/>
          <w:lang w:val="en-IN"/>
        </w:rPr>
        <w:fldChar w:fldCharType="separate"/>
      </w:r>
      <w:r>
        <w:rPr>
          <w:rStyle w:val="15"/>
          <w:rFonts w:hint="default"/>
          <w:color w:val="202224"/>
          <w:sz w:val="24"/>
          <w:szCs w:val="24"/>
          <w:highlight w:val="none"/>
          <w:lang w:val="en-IN"/>
        </w:rPr>
        <w:t>https://www.digitalocean.com/community/tutorials/handling-panics-in-go</w:t>
      </w:r>
      <w:r>
        <w:rPr>
          <w:rFonts w:hint="default"/>
          <w:color w:val="202224"/>
          <w:sz w:val="24"/>
          <w:szCs w:val="24"/>
          <w:highlight w:val="none"/>
          <w:lang w:val="en-IN"/>
        </w:rPr>
        <w:fldChar w:fldCharType="end"/>
      </w:r>
    </w:p>
    <w:p>
      <w:pPr>
        <w:rPr>
          <w:rFonts w:hint="default"/>
          <w:color w:val="202224"/>
          <w:sz w:val="24"/>
          <w:szCs w:val="24"/>
          <w:highlight w:val="none"/>
          <w:lang w:val="en-IN"/>
        </w:rPr>
      </w:pP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none"/>
          <w:lang w:val="en-US"/>
        </w:rPr>
      </w:pPr>
      <w:r>
        <w:rPr>
          <w:rFonts w:hint="default"/>
          <w:color w:val="202224"/>
          <w:sz w:val="24"/>
          <w:szCs w:val="24"/>
          <w:highlight w:val="none"/>
          <w:lang w:val="en-US"/>
        </w:rPr>
        <w:t>Rest is stands for representational state transfer.</w:t>
      </w:r>
    </w:p>
    <w:p>
      <w:pPr>
        <w:rPr>
          <w:rFonts w:hint="default"/>
          <w:color w:val="202224"/>
          <w:sz w:val="24"/>
          <w:szCs w:val="24"/>
          <w:highlight w:val="none"/>
          <w:lang w:val="en-US"/>
        </w:rPr>
      </w:pPr>
      <w:r>
        <w:rPr>
          <w:rFonts w:hint="default"/>
          <w:color w:val="202224"/>
          <w:sz w:val="24"/>
          <w:szCs w:val="24"/>
          <w:highlight w:val="none"/>
          <w:lang w:val="en-US"/>
        </w:rPr>
        <w:t xml:space="preserve">It is an architectectureal style that defines defines a set of constraints to be used for creating web services. </w:t>
      </w:r>
    </w:p>
    <w:p>
      <w:pPr>
        <w:rPr>
          <w:rFonts w:hint="default"/>
          <w:color w:val="202224"/>
          <w:sz w:val="24"/>
          <w:szCs w:val="24"/>
          <w:highlight w:val="none"/>
          <w:lang w:val="en-US"/>
        </w:rPr>
      </w:pPr>
      <w:r>
        <w:rPr>
          <w:rFonts w:hint="default"/>
          <w:color w:val="202224"/>
          <w:sz w:val="24"/>
          <w:szCs w:val="24"/>
          <w:highlight w:val="none"/>
          <w:lang w:val="en-US"/>
        </w:rPr>
        <w:t>REST API is the way of accessing the web services in a simple and flexible way without having any processing.</w:t>
      </w:r>
    </w:p>
    <w:p>
      <w:pPr>
        <w:rPr>
          <w:rFonts w:hint="default"/>
          <w:color w:val="202224"/>
          <w:sz w:val="24"/>
          <w:szCs w:val="24"/>
          <w:highlight w:val="none"/>
          <w:lang w:val="en-US"/>
        </w:rPr>
      </w:pPr>
      <w:r>
        <w:rPr>
          <w:rFonts w:hint="default"/>
          <w:color w:val="202224"/>
          <w:sz w:val="24"/>
          <w:szCs w:val="24"/>
          <w:highlight w:val="none"/>
          <w:lang w:val="en-US"/>
        </w:rPr>
        <w:t>A request is sent from client(UI Uniform interface) to server in the form of web URL as  HTTP GET, POST, PUT, DELETE request.</w:t>
      </w:r>
    </w:p>
    <w:p>
      <w:pPr>
        <w:rPr>
          <w:rFonts w:hint="default"/>
          <w:color w:val="202224"/>
          <w:sz w:val="24"/>
          <w:szCs w:val="24"/>
          <w:highlight w:val="none"/>
          <w:lang w:val="en-US"/>
        </w:rPr>
      </w:pPr>
      <w:r>
        <w:rPr>
          <w:rFonts w:hint="default"/>
          <w:color w:val="202224"/>
          <w:sz w:val="24"/>
          <w:szCs w:val="24"/>
          <w:highlight w:val="none"/>
          <w:lang w:val="en-US"/>
        </w:rPr>
        <w:t>After that response is comes anything like HTML, XML, Image, JSON</w:t>
      </w:r>
    </w:p>
    <w:p>
      <w:pPr>
        <w:rPr>
          <w:rFonts w:hint="default"/>
          <w:color w:val="202224"/>
          <w:sz w:val="24"/>
          <w:szCs w:val="24"/>
          <w:highlight w:val="none"/>
          <w:lang w:val="en-US"/>
        </w:rPr>
      </w:pPr>
      <w:r>
        <w:rPr>
          <w:rFonts w:hint="default"/>
          <w:color w:val="202224"/>
          <w:sz w:val="24"/>
          <w:szCs w:val="24"/>
          <w:highlight w:val="none"/>
          <w:lang w:val="en-US"/>
        </w:rPr>
        <w:t>But now a days JSON is the most popular formate of being used in web services.</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525770" cy="1181735"/>
            <wp:effectExtent l="0" t="0" r="6350" b="6985"/>
            <wp:docPr id="3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IMG_256"/>
                    <pic:cNvPicPr>
                      <a:picLocks noChangeAspect="1"/>
                    </pic:cNvPicPr>
                  </pic:nvPicPr>
                  <pic:blipFill>
                    <a:blip r:embed="rId21"/>
                    <a:stretch>
                      <a:fillRect/>
                    </a:stretch>
                  </pic:blipFill>
                  <pic:spPr>
                    <a:xfrm>
                      <a:off x="0" y="0"/>
                      <a:ext cx="5525770" cy="1181735"/>
                    </a:xfrm>
                    <a:prstGeom prst="rect">
                      <a:avLst/>
                    </a:prstGeom>
                    <a:noFill/>
                    <a:ln w="9525">
                      <a:noFill/>
                    </a:ln>
                  </pic:spPr>
                </pic:pic>
              </a:graphicData>
            </a:graphic>
          </wp:inline>
        </w:drawing>
      </w:r>
    </w:p>
    <w:p>
      <w:pPr>
        <w:rPr>
          <w:rFonts w:hint="default"/>
          <w:color w:val="202224"/>
          <w:sz w:val="24"/>
          <w:szCs w:val="24"/>
          <w:highlight w:val="none"/>
          <w:lang w:val="en-US"/>
        </w:rPr>
      </w:pPr>
      <w:r>
        <w:rPr>
          <w:rFonts w:hint="default"/>
          <w:color w:val="202224"/>
          <w:sz w:val="24"/>
          <w:szCs w:val="24"/>
          <w:highlight w:val="none"/>
          <w:lang w:val="en-US"/>
        </w:rPr>
        <w:t>Advantages of REST</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Easily scalable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Decrese complexity</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Improoved performance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Very commonly used</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Stateless</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Resource caching</w:t>
      </w:r>
    </w:p>
    <w:p>
      <w:pPr>
        <w:numPr>
          <w:ilvl w:val="0"/>
          <w:numId w:val="0"/>
        </w:numPr>
        <w:spacing w:line="276" w:lineRule="auto"/>
        <w:rPr>
          <w:rFonts w:hint="default"/>
          <w:color w:val="202224"/>
          <w:sz w:val="24"/>
          <w:szCs w:val="24"/>
          <w:highlight w:val="none"/>
          <w:lang w:val="en-US"/>
        </w:rPr>
      </w:pPr>
    </w:p>
    <w:p>
      <w:pPr>
        <w:numPr>
          <w:ilvl w:val="0"/>
          <w:numId w:val="40"/>
        </w:numPr>
        <w:spacing w:line="276" w:lineRule="auto"/>
        <w:rPr>
          <w:rFonts w:hint="default"/>
          <w:b w:val="0"/>
          <w:bCs w:val="0"/>
          <w:color w:val="202224"/>
          <w:sz w:val="24"/>
          <w:szCs w:val="24"/>
          <w:highlight w:val="none"/>
          <w:lang w:val="en-US"/>
        </w:rPr>
      </w:pPr>
      <w:r>
        <w:rPr>
          <w:rFonts w:hint="default"/>
          <w:b/>
          <w:bCs/>
          <w:color w:val="202224"/>
          <w:sz w:val="24"/>
          <w:szCs w:val="24"/>
          <w:highlight w:val="none"/>
          <w:lang w:val="en-US"/>
        </w:rPr>
        <w:t xml:space="preserve">Easily scalable : </w:t>
      </w:r>
      <w:r>
        <w:rPr>
          <w:rFonts w:hint="default"/>
          <w:b w:val="0"/>
          <w:bCs w:val="0"/>
          <w:color w:val="202224"/>
          <w:sz w:val="24"/>
          <w:szCs w:val="24"/>
          <w:highlight w:val="none"/>
          <w:lang w:val="en-US"/>
        </w:rPr>
        <w:t>As there is no need to store any information any server can handles any client request.Thus many concurrent requests can be processed by deploying API to multiple server.</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Decrease complexity : </w:t>
      </w:r>
      <w:r>
        <w:rPr>
          <w:rFonts w:hint="default"/>
          <w:b w:val="0"/>
          <w:bCs w:val="0"/>
          <w:color w:val="202224"/>
          <w:sz w:val="24"/>
          <w:szCs w:val="24"/>
          <w:highlight w:val="none"/>
          <w:lang w:val="en-US"/>
        </w:rPr>
        <w:t>As state synchronization is not needed it reduce complexity.</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Improved performance : </w:t>
      </w:r>
      <w:r>
        <w:rPr>
          <w:rFonts w:hint="default"/>
          <w:b w:val="0"/>
          <w:bCs w:val="0"/>
          <w:color w:val="202224"/>
          <w:sz w:val="24"/>
          <w:szCs w:val="24"/>
          <w:highlight w:val="none"/>
          <w:lang w:val="en-US"/>
        </w:rPr>
        <w:t>Server does not need to keep track of client which increase the performance.</w:t>
      </w:r>
    </w:p>
    <w:p>
      <w:pPr>
        <w:numPr>
          <w:ilvl w:val="0"/>
          <w:numId w:val="0"/>
        </w:numPr>
        <w:spacing w:line="276" w:lineRule="auto"/>
        <w:rPr>
          <w:rFonts w:hint="default"/>
          <w:b w:val="0"/>
          <w:bCs w:val="0"/>
          <w:color w:val="202224"/>
          <w:sz w:val="24"/>
          <w:szCs w:val="24"/>
          <w:highlight w:val="none"/>
          <w:lang w:val="en-US"/>
        </w:rPr>
      </w:pPr>
    </w:p>
    <w:p>
      <w:pPr>
        <w:numPr>
          <w:ilvl w:val="0"/>
          <w:numId w:val="40"/>
        </w:numPr>
        <w:spacing w:line="276" w:lineRule="auto"/>
        <w:ind w:left="0" w:leftChars="0" w:firstLine="0" w:firstLineChars="0"/>
        <w:rPr>
          <w:rFonts w:hint="default"/>
          <w:color w:val="202224"/>
          <w:sz w:val="24"/>
          <w:szCs w:val="24"/>
          <w:highlight w:val="none"/>
          <w:lang w:val="en-US"/>
        </w:rPr>
      </w:pPr>
      <w:r>
        <w:rPr>
          <w:rFonts w:hint="default"/>
          <w:b/>
          <w:bCs/>
          <w:color w:val="202224"/>
          <w:sz w:val="24"/>
          <w:szCs w:val="24"/>
          <w:highlight w:val="none"/>
          <w:lang w:val="en-US"/>
        </w:rPr>
        <w:t>Stateless</w:t>
      </w:r>
      <w:r>
        <w:rPr>
          <w:rFonts w:hint="default"/>
          <w:color w:val="202224"/>
          <w:sz w:val="24"/>
          <w:szCs w:val="24"/>
          <w:highlight w:val="none"/>
          <w:lang w:val="en-US"/>
        </w:rPr>
        <w:t xml:space="preserve"> means every HTTP request happens in the complete isolation.</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REST statelessness means being free from the application state.</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Application state is the information stored at the server side to identify incoming requests and previous interactions.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Resource cache </w:t>
      </w:r>
      <w:r>
        <w:rPr>
          <w:rFonts w:hint="default"/>
          <w:b w:val="0"/>
          <w:bCs w:val="0"/>
          <w:color w:val="202224"/>
          <w:sz w:val="24"/>
          <w:szCs w:val="24"/>
          <w:highlight w:val="none"/>
          <w:lang w:val="en-US"/>
        </w:rPr>
        <w:t>All the resouces are should allow caching unless explicitly that cache is not possible.</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Layered system </w:t>
      </w:r>
      <w:r>
        <w:rPr>
          <w:rFonts w:hint="default"/>
          <w:b w:val="0"/>
          <w:bCs w:val="0"/>
          <w:color w:val="202224"/>
          <w:sz w:val="24"/>
          <w:szCs w:val="24"/>
          <w:highlight w:val="none"/>
          <w:lang w:val="en-US"/>
        </w:rPr>
        <w:t>REST allows architecture composed of muliple layer of servers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Code on demand </w:t>
      </w:r>
      <w:r>
        <w:rPr>
          <w:rFonts w:hint="default"/>
          <w:b w:val="0"/>
          <w:bCs w:val="0"/>
          <w:color w:val="202224"/>
          <w:sz w:val="24"/>
          <w:szCs w:val="24"/>
          <w:highlight w:val="none"/>
          <w:lang w:val="en-US"/>
        </w:rPr>
        <w:t>Most of the time server send JSON, however when necessory server can send executable code to client.</w:t>
      </w:r>
    </w:p>
    <w:p>
      <w:pPr>
        <w:numPr>
          <w:ilvl w:val="0"/>
          <w:numId w:val="0"/>
        </w:numPr>
        <w:spacing w:line="276" w:lineRule="auto"/>
        <w:rPr>
          <w:rFonts w:hint="default"/>
          <w:color w:val="202224"/>
          <w:sz w:val="24"/>
          <w:szCs w:val="24"/>
          <w:highlight w:val="none"/>
          <w:lang w:val="en-US"/>
        </w:rPr>
      </w:pPr>
    </w:p>
    <w:p>
      <w:pPr>
        <w:numPr>
          <w:ilvl w:val="0"/>
          <w:numId w:val="0"/>
        </w:numPr>
        <w:rPr>
          <w:rFonts w:hint="default"/>
          <w:b/>
          <w:bCs/>
          <w:color w:val="202224"/>
          <w:sz w:val="24"/>
          <w:szCs w:val="24"/>
          <w:highlight w:val="none"/>
          <w:lang w:val="en-US"/>
        </w:rPr>
      </w:pPr>
      <w:r>
        <w:rPr>
          <w:rFonts w:hint="default"/>
          <w:b/>
          <w:bCs/>
          <w:color w:val="202224"/>
          <w:sz w:val="24"/>
          <w:szCs w:val="24"/>
          <w:highlight w:val="none"/>
          <w:lang w:val="en-US"/>
        </w:rPr>
        <w:t>Disadvantages of REST</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long request time and too much datasize: </w:t>
      </w:r>
      <w:r>
        <w:rPr>
          <w:rFonts w:hint="default"/>
          <w:b w:val="0"/>
          <w:bCs w:val="0"/>
          <w:color w:val="202224"/>
          <w:sz w:val="24"/>
          <w:szCs w:val="24"/>
          <w:highlight w:val="none"/>
          <w:lang w:val="en-US"/>
        </w:rPr>
        <w:t>The request size becomes very big many time as it contains all the information about the request and previous transaction.</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Security: lots os aspects like </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HTTPs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blocking IPs from unlnown IP adresses and domains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Validating URls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 of unexpected large payload</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logging request</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Investigating failures</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Authentication</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Request and data</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API testing</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Define error code and messages</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restful in rest API?</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Restful is a services that uses the REST API.</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CRUD operations?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C create --&gt;&gt; POST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 read --&gt;&gt; GET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U update --&gt;&gt;PU</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D delete --&gt;&gt;delete</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What is RESTAPI doc?</w:t>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 xml:space="preserve">REST API doc is the document which is given by service services by the serverside. it has a details like </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size of the payload</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maximum hit of API</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response will get</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authentication will work</w:t>
      </w:r>
    </w:p>
    <w:p>
      <w:pPr>
        <w:numPr>
          <w:ilvl w:val="0"/>
          <w:numId w:val="0"/>
        </w:numPr>
        <w:spacing w:line="276" w:lineRule="auto"/>
        <w:rPr>
          <w:rFonts w:hint="default"/>
          <w:b w:val="0"/>
          <w:bCs w:val="0"/>
          <w:color w:val="202224"/>
          <w:sz w:val="24"/>
          <w:szCs w:val="24"/>
          <w:highlight w:val="none"/>
          <w:lang w:val="en-US"/>
        </w:rPr>
      </w:pP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IN"/>
        </w:rPr>
        <w:t>References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"https://www.techtarget.com/searchapparchitecture/definition/RESTful-API" </w:instrText>
      </w:r>
      <w:r>
        <w:rPr>
          <w:rFonts w:hint="default"/>
          <w:b w:val="0"/>
          <w:bCs w:val="0"/>
          <w:color w:val="202224"/>
          <w:sz w:val="24"/>
          <w:szCs w:val="24"/>
          <w:highlight w:val="none"/>
          <w:lang w:val="en-US"/>
        </w:rPr>
        <w:fldChar w:fldCharType="separate"/>
      </w:r>
      <w:r>
        <w:rPr>
          <w:rStyle w:val="15"/>
          <w:rFonts w:hint="default"/>
          <w:b w:val="0"/>
          <w:bCs w:val="0"/>
          <w:color w:val="202224"/>
          <w:sz w:val="24"/>
          <w:szCs w:val="24"/>
          <w:highlight w:val="none"/>
          <w:lang w:val="en-US"/>
        </w:rPr>
        <w:t>https://www.techtarget.com/searchapparchitecture/definition/RESTful-API</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"https://www.youtube.com/watch?v=lsMQRaeKNDk" </w:instrText>
      </w:r>
      <w:r>
        <w:rPr>
          <w:rFonts w:hint="default"/>
          <w:b w:val="0"/>
          <w:bCs w:val="0"/>
          <w:color w:val="202224"/>
          <w:sz w:val="24"/>
          <w:szCs w:val="24"/>
          <w:highlight w:val="none"/>
          <w:lang w:val="en-US"/>
        </w:rPr>
        <w:fldChar w:fldCharType="separate"/>
      </w:r>
      <w:r>
        <w:rPr>
          <w:rStyle w:val="15"/>
          <w:rFonts w:hint="default"/>
          <w:b w:val="0"/>
          <w:bCs w:val="0"/>
          <w:color w:val="202224"/>
          <w:sz w:val="24"/>
          <w:szCs w:val="24"/>
          <w:highlight w:val="none"/>
          <w:lang w:val="en-US"/>
        </w:rPr>
        <w:t>https://www.youtube.com/watch?v=lsMQRaeKNDk</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fldChar w:fldCharType="begin"/>
      </w:r>
      <w:r>
        <w:rPr>
          <w:rFonts w:hint="default"/>
          <w:b w:val="0"/>
          <w:bCs w:val="0"/>
          <w:color w:val="202224"/>
          <w:sz w:val="24"/>
          <w:szCs w:val="24"/>
          <w:highlight w:val="none"/>
          <w:lang w:val="en-IN"/>
        </w:rPr>
        <w:instrText xml:space="preserve"> HYPERLINK "https://www.youtube.com/watch?v=E0Qqpn8ymko" </w:instrText>
      </w:r>
      <w:r>
        <w:rPr>
          <w:rFonts w:hint="default"/>
          <w:b w:val="0"/>
          <w:bCs w:val="0"/>
          <w:color w:val="202224"/>
          <w:sz w:val="24"/>
          <w:szCs w:val="24"/>
          <w:highlight w:val="none"/>
          <w:lang w:val="en-IN"/>
        </w:rPr>
        <w:fldChar w:fldCharType="separate"/>
      </w:r>
      <w:r>
        <w:rPr>
          <w:rStyle w:val="15"/>
          <w:rFonts w:hint="default"/>
          <w:b w:val="0"/>
          <w:bCs w:val="0"/>
          <w:color w:val="202224"/>
          <w:sz w:val="24"/>
          <w:szCs w:val="24"/>
          <w:highlight w:val="none"/>
          <w:lang w:val="en-IN"/>
        </w:rPr>
        <w:t>https://www.youtube.com/watch?v=E0Qqpn8ymko</w:t>
      </w:r>
      <w:r>
        <w:rPr>
          <w:rFonts w:hint="default"/>
          <w:b w:val="0"/>
          <w:bCs w:val="0"/>
          <w:color w:val="202224"/>
          <w:sz w:val="24"/>
          <w:szCs w:val="24"/>
          <w:highlight w:val="none"/>
          <w:lang w:val="en-IN"/>
        </w:rPr>
        <w:fldChar w:fldCharType="end"/>
      </w:r>
    </w:p>
    <w:p>
      <w:pPr>
        <w:numPr>
          <w:ilvl w:val="0"/>
          <w:numId w:val="0"/>
        </w:numPr>
        <w:rPr>
          <w:rFonts w:hint="default"/>
          <w:b/>
          <w:bCs/>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Where rest stores the data of state?</w:t>
      </w:r>
    </w:p>
    <w:p>
      <w:pPr>
        <w:numPr>
          <w:ilvl w:val="0"/>
          <w:numId w:val="0"/>
        </w:numPr>
        <w:rPr>
          <w:rFonts w:hint="default"/>
          <w:b w:val="0"/>
          <w:bCs w:val="0"/>
          <w:color w:val="202224"/>
          <w:sz w:val="24"/>
          <w:szCs w:val="24"/>
          <w:highlight w:val="none"/>
          <w:lang w:val="en-US"/>
        </w:rPr>
      </w:pPr>
      <w:r>
        <w:rPr>
          <w:rFonts w:hint="default"/>
          <w:b w:val="0"/>
          <w:bCs w:val="0"/>
          <w:color w:val="202224"/>
          <w:sz w:val="24"/>
          <w:szCs w:val="24"/>
          <w:highlight w:val="none"/>
          <w:lang w:val="en-US"/>
        </w:rPr>
        <w:t>On the client side</w:t>
      </w: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US"/>
        </w:rPr>
        <w:t>Using the atomic</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mutex lock?</w:t>
      </w:r>
    </w:p>
    <w:p>
      <w:pPr>
        <w:rPr>
          <w:rFonts w:hint="default"/>
          <w:color w:val="202224"/>
          <w:sz w:val="24"/>
          <w:szCs w:val="24"/>
          <w:highlight w:val="none"/>
          <w:lang w:val="en-US"/>
        </w:rPr>
      </w:pPr>
      <w:r>
        <w:rPr>
          <w:rFonts w:hint="default"/>
          <w:color w:val="202224"/>
          <w:sz w:val="24"/>
          <w:szCs w:val="24"/>
          <w:highlight w:val="none"/>
          <w:lang w:val="en-US"/>
        </w:rPr>
        <w:t>Using the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mutex1000goroutine.go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mutex1000goroutine.go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By writing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mutex1000goroutinefunction.go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US"/>
        </w:rPr>
      </w:pPr>
      <w:r>
        <w:rPr>
          <w:rFonts w:hint="default"/>
          <w:color w:val="202224"/>
          <w:sz w:val="24"/>
          <w:szCs w:val="24"/>
          <w:highlight w:val="white"/>
          <w:lang w:val="en-US"/>
        </w:rPr>
        <w:t>Using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channel1000goroutine.go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Using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channel1000goroutinefunction.go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channel1000goroutinefunction.go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5"/>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to print only repeating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(mymap) </w:t>
      </w:r>
      <w:r>
        <w:rPr>
          <w:rFonts w:hint="default" w:ascii="Consolas" w:hAnsi="Consolas" w:eastAsia="Consolas" w:cs="Consolas"/>
          <w:b w:val="0"/>
          <w:bCs w:val="0"/>
          <w:color w:val="6A9955"/>
          <w:kern w:val="0"/>
          <w:sz w:val="16"/>
          <w:szCs w:val="16"/>
          <w:shd w:val="clear" w:fill="1E1E1E"/>
          <w:lang w:val="en-US" w:eastAsia="zh-CN" w:bidi="ar"/>
        </w:rPr>
        <w:t>// To print all the 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mymap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element &gt;=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CE9178"/>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element, </w:t>
      </w:r>
      <w:r>
        <w:rPr>
          <w:rFonts w:hint="default" w:ascii="Consolas" w:hAnsi="Consolas" w:eastAsia="Consolas" w:cs="Consolas"/>
          <w:b w:val="0"/>
          <w:bCs w:val="0"/>
          <w:color w:val="CE9178"/>
          <w:kern w:val="0"/>
          <w:sz w:val="16"/>
          <w:szCs w:val="16"/>
          <w:shd w:val="clear" w:fill="1E1E1E"/>
          <w:lang w:val="en-US" w:eastAsia="zh-CN" w:bidi="ar"/>
        </w:rPr>
        <w:t>"times"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To print only repeating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stringprintrepeatingcharacter.go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Present 2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k Present 2 times</w:t>
      </w: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rPr>
          <w:rFonts w:hint="default"/>
          <w:color w:val="202224"/>
          <w:sz w:val="24"/>
          <w:szCs w:val="24"/>
          <w:highlight w:val="white"/>
          <w:lang w:val="en-IN"/>
        </w:rPr>
      </w:pPr>
      <w:r>
        <w:rPr>
          <w:rFonts w:hint="default"/>
          <w:color w:val="202224"/>
          <w:sz w:val="24"/>
          <w:szCs w:val="24"/>
          <w:highlight w:val="white"/>
          <w:lang w:val="en-IN"/>
        </w:rPr>
        <w:t>What are the steps to use the protobuf with go?</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47"/>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not(circle + square + curly)?</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 square + curly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parenthesis_valid_circularsquerecurly.go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man types of sorting algorithms are there?</w:t>
      </w:r>
    </w:p>
    <w:p>
      <w:pPr>
        <w:keepNext w:val="0"/>
        <w:keepLines w:val="0"/>
        <w:widowControl/>
        <w:numPr>
          <w:ilvl w:val="0"/>
          <w:numId w:val="48"/>
        </w:numPr>
        <w:suppressLineNumbers w:val="0"/>
        <w:jc w:val="left"/>
        <w:rPr>
          <w:rFonts w:hint="default"/>
          <w:lang w:val="en-US"/>
        </w:rPr>
      </w:pPr>
      <w:r>
        <w:rPr>
          <w:rFonts w:hint="default"/>
          <w:lang w:val="en-US"/>
        </w:rPr>
        <w:t xml:space="preserve"> Bubble sort</w:t>
      </w:r>
    </w:p>
    <w:p>
      <w:pPr>
        <w:keepNext w:val="0"/>
        <w:keepLines w:val="0"/>
        <w:widowControl/>
        <w:numPr>
          <w:ilvl w:val="0"/>
          <w:numId w:val="48"/>
        </w:numPr>
        <w:suppressLineNumbers w:val="0"/>
        <w:jc w:val="left"/>
        <w:rPr>
          <w:rFonts w:hint="default"/>
          <w:lang w:val="en-US"/>
        </w:rPr>
      </w:pPr>
      <w:r>
        <w:rPr>
          <w:rFonts w:hint="default"/>
          <w:lang w:val="en-US"/>
        </w:rPr>
        <w:t>Quick sort</w:t>
      </w:r>
    </w:p>
    <w:p>
      <w:pPr>
        <w:keepNext w:val="0"/>
        <w:keepLines w:val="0"/>
        <w:widowControl/>
        <w:numPr>
          <w:ilvl w:val="0"/>
          <w:numId w:val="48"/>
        </w:numPr>
        <w:suppressLineNumbers w:val="0"/>
        <w:jc w:val="left"/>
        <w:rPr>
          <w:rFonts w:hint="default"/>
          <w:lang w:val="en-US"/>
        </w:rPr>
      </w:pPr>
      <w:r>
        <w:rPr>
          <w:rFonts w:hint="default"/>
          <w:lang w:val="en-US"/>
        </w:rPr>
        <w:t>ballon sort</w:t>
      </w:r>
    </w:p>
    <w:p>
      <w:pPr>
        <w:keepNext w:val="0"/>
        <w:keepLines w:val="0"/>
        <w:widowControl/>
        <w:numPr>
          <w:ilvl w:val="0"/>
          <w:numId w:val="48"/>
        </w:numPr>
        <w:suppressLineNumbers w:val="0"/>
        <w:jc w:val="left"/>
        <w:rPr>
          <w:rFonts w:hint="default"/>
          <w:lang w:val="en-US"/>
        </w:rPr>
      </w:pPr>
      <w:r>
        <w:rPr>
          <w:rFonts w:hint="default"/>
          <w:lang w:val="en-US"/>
        </w:rPr>
        <w:t>merge sort</w:t>
      </w:r>
    </w:p>
    <w:p>
      <w:pPr>
        <w:keepNext w:val="0"/>
        <w:keepLines w:val="0"/>
        <w:widowControl/>
        <w:numPr>
          <w:ilvl w:val="0"/>
          <w:numId w:val="48"/>
        </w:numPr>
        <w:suppressLineNumbers w:val="0"/>
        <w:jc w:val="left"/>
        <w:rPr>
          <w:rFonts w:hint="default"/>
          <w:lang w:val="en-US"/>
        </w:rPr>
      </w:pPr>
      <w:r>
        <w:rPr>
          <w:rFonts w:hint="default"/>
          <w:lang w:val="en-US"/>
        </w:rPr>
        <w:t>radix sort</w:t>
      </w:r>
    </w:p>
    <w:p>
      <w:pPr>
        <w:keepNext w:val="0"/>
        <w:keepLines w:val="0"/>
        <w:widowControl/>
        <w:numPr>
          <w:ilvl w:val="0"/>
          <w:numId w:val="0"/>
        </w:numPr>
        <w:suppressLineNumbers w:val="0"/>
        <w:spacing w:line="276" w:lineRule="auto"/>
        <w:jc w:val="left"/>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difference between stack and array?</w:t>
      </w:r>
    </w:p>
    <w:p>
      <w:pPr>
        <w:keepNext w:val="0"/>
        <w:keepLines w:val="0"/>
        <w:widowControl/>
        <w:numPr>
          <w:ilvl w:val="0"/>
          <w:numId w:val="0"/>
        </w:numPr>
        <w:suppressLineNumbers w:val="0"/>
        <w:spacing w:line="276" w:lineRule="auto"/>
        <w:jc w:val="left"/>
        <w:rPr>
          <w:rFonts w:hint="default"/>
          <w:lang w:val="en-US"/>
        </w:rPr>
      </w:pPr>
      <w:r>
        <w:rPr>
          <w:rFonts w:hint="default"/>
          <w:lang w:val="en-US"/>
        </w:rPr>
        <w:t>Stack follows LIFO pattern wheres array uses index wise pattern for data stroing.</w:t>
      </w:r>
    </w:p>
    <w:p>
      <w:pPr>
        <w:rPr>
          <w:rFonts w:hint="default"/>
          <w:b/>
          <w:bCs/>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2"/>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4"/>
                    <a:stretch>
                      <a:fillRect/>
                    </a:stretch>
                  </pic:blipFill>
                  <pic:spPr>
                    <a:xfrm>
                      <a:off x="0" y="0"/>
                      <a:ext cx="4138930" cy="2520315"/>
                    </a:xfrm>
                    <a:prstGeom prst="rect">
                      <a:avLst/>
                    </a:prstGeom>
                    <a:noFill/>
                    <a:ln>
                      <a:noFill/>
                    </a:ln>
                  </pic:spPr>
                </pic:pic>
              </a:graphicData>
            </a:graphic>
          </wp:inline>
        </w:drawing>
      </w:r>
    </w:p>
    <w:p>
      <w:pPr>
        <w:jc w:val="both"/>
        <w:rPr>
          <w:rFonts w:hint="default"/>
          <w:lang w:val="en-US"/>
        </w:rPr>
      </w:pPr>
      <w:r>
        <w:rPr>
          <w:rFonts w:hint="default"/>
          <w:lang w:val="en-US"/>
        </w:rPr>
        <w:t>Write a program to add 3 element, print it and remove it in stack(push, pop)?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//Simple example for this in terms of push/pop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stack[:n]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stackpushpop.go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 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jc w:val="both"/>
        <w:rPr>
          <w:rFonts w:hint="default"/>
          <w:lang w:val="en-US"/>
        </w:rPr>
      </w:pPr>
    </w:p>
    <w:p>
      <w:pPr>
        <w:jc w:val="both"/>
      </w:pPr>
    </w:p>
    <w:p>
      <w:pPr>
        <w:jc w:val="both"/>
      </w:pPr>
    </w:p>
    <w:p>
      <w:pPr>
        <w:jc w:val="both"/>
        <w:rPr>
          <w:rFonts w:hint="default"/>
          <w:lang w:val="en-US"/>
        </w:rPr>
      </w:pPr>
      <w:r>
        <w:rPr>
          <w:rFonts w:hint="default"/>
          <w:lang w:val="en-IN"/>
        </w:rPr>
        <w:t>Write a program that add 3 interger and remove 2 integer in stack data structor</w:t>
      </w:r>
      <w:r>
        <w:rPr>
          <w:rFonts w:hint="default"/>
          <w:lang w:val="en-US"/>
        </w:rPr>
        <w:t xml:space="preserve"> using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stackpushpopstruct.go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5"/>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6"/>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7"/>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US"/>
        </w:rPr>
      </w:pPr>
      <w:r>
        <w:rPr>
          <w:rFonts w:hint="default"/>
          <w:b/>
          <w:bCs/>
          <w:color w:val="202224"/>
          <w:sz w:val="24"/>
          <w:szCs w:val="24"/>
          <w:highlight w:val="white"/>
          <w:lang w:val="en-US"/>
        </w:rPr>
        <w:t>Deq</w:t>
      </w:r>
      <w:r>
        <w:rPr>
          <w:rFonts w:hint="default"/>
          <w:b/>
          <w:bCs/>
          <w:color w:val="202224"/>
          <w:sz w:val="24"/>
          <w:szCs w:val="24"/>
          <w:highlight w:val="white"/>
          <w:lang w:val="en-IN"/>
        </w:rPr>
        <w:t>u</w:t>
      </w:r>
      <w:r>
        <w:rPr>
          <w:rFonts w:hint="default"/>
          <w:b/>
          <w:bCs/>
          <w:color w:val="202224"/>
          <w:sz w:val="24"/>
          <w:szCs w:val="24"/>
          <w:highlight w:val="white"/>
          <w:lang w:val="en-US"/>
        </w:rPr>
        <w:t>e</w:t>
      </w:r>
    </w:p>
    <w:p>
      <w:pPr>
        <w:rPr>
          <w:rFonts w:hint="default"/>
          <w:color w:val="202224"/>
          <w:sz w:val="24"/>
          <w:szCs w:val="24"/>
          <w:highlight w:val="none"/>
          <w:lang w:val="en-US"/>
        </w:rPr>
      </w:pPr>
      <w:r>
        <w:rPr>
          <w:rFonts w:hint="default"/>
          <w:color w:val="202224"/>
          <w:sz w:val="24"/>
          <w:szCs w:val="24"/>
          <w:highlight w:val="none"/>
          <w:lang w:val="en-US"/>
        </w:rPr>
        <w:t>A deque is a double ended queue.</w:t>
      </w:r>
    </w:p>
    <w:p>
      <w:pPr>
        <w:rPr>
          <w:rFonts w:hint="default"/>
          <w:color w:val="202224"/>
          <w:sz w:val="24"/>
          <w:szCs w:val="24"/>
          <w:highlight w:val="none"/>
          <w:lang w:val="en-US"/>
        </w:rPr>
      </w:pPr>
      <w:r>
        <w:rPr>
          <w:rFonts w:hint="default"/>
          <w:color w:val="202224"/>
          <w:sz w:val="24"/>
          <w:szCs w:val="24"/>
          <w:highlight w:val="none"/>
          <w:lang w:val="en-US"/>
        </w:rPr>
        <w:t>This is a structure in which element can be inserted or removed from both end.</w:t>
      </w: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none"/>
          <w:lang w:val="en-IN"/>
        </w:rPr>
      </w:pPr>
      <w:r>
        <w:rPr>
          <w:rFonts w:hint="default"/>
          <w:color w:val="202224"/>
          <w:sz w:val="24"/>
          <w:szCs w:val="24"/>
          <w:highlight w:val="none"/>
          <w:lang w:val="en-IN"/>
        </w:rPr>
        <w:t>The main difference between stack and queue is the way the data removed.</w:t>
      </w:r>
    </w:p>
    <w:p>
      <w:pPr>
        <w:rPr>
          <w:rFonts w:hint="default"/>
          <w:color w:val="202224"/>
          <w:sz w:val="24"/>
          <w:szCs w:val="24"/>
          <w:highlight w:val="none"/>
          <w:lang w:val="en-IN"/>
        </w:rPr>
      </w:pPr>
      <w:r>
        <w:rPr>
          <w:rFonts w:hint="default"/>
          <w:color w:val="202224"/>
          <w:sz w:val="24"/>
          <w:szCs w:val="24"/>
          <w:highlight w:val="none"/>
          <w:lang w:val="en-IN"/>
        </w:rPr>
        <w:t>Stack is LIFO</w:t>
      </w:r>
    </w:p>
    <w:p>
      <w:pPr>
        <w:rPr>
          <w:rFonts w:hint="default"/>
          <w:color w:val="202224"/>
          <w:sz w:val="24"/>
          <w:szCs w:val="24"/>
          <w:highlight w:val="none"/>
          <w:lang w:val="en-IN"/>
        </w:rPr>
      </w:pPr>
      <w:r>
        <w:rPr>
          <w:rFonts w:hint="default"/>
          <w:color w:val="202224"/>
          <w:sz w:val="24"/>
          <w:szCs w:val="24"/>
          <w:highlight w:val="non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8"/>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49"/>
        </w:numPr>
        <w:jc w:val="both"/>
        <w:rPr>
          <w:rFonts w:hint="default"/>
          <w:lang w:val="en-IN"/>
        </w:rPr>
      </w:pPr>
      <w:r>
        <w:rPr>
          <w:rFonts w:hint="default"/>
          <w:lang w:val="en-IN"/>
        </w:rPr>
        <w:t>nodes (Data)</w:t>
      </w:r>
    </w:p>
    <w:p>
      <w:pPr>
        <w:numPr>
          <w:ilvl w:val="0"/>
          <w:numId w:val="49"/>
        </w:numPr>
        <w:jc w:val="both"/>
        <w:rPr>
          <w:rFonts w:hint="default"/>
          <w:lang w:val="en-IN"/>
        </w:rPr>
      </w:pPr>
      <w:r>
        <w:rPr>
          <w:rFonts w:hint="default"/>
          <w:lang w:val="en-IN"/>
        </w:rPr>
        <w:t>Referance the next field (Adress of next element)</w:t>
      </w:r>
    </w:p>
    <w:p>
      <w:pPr>
        <w:numPr>
          <w:ilvl w:val="0"/>
          <w:numId w:val="49"/>
        </w:numPr>
        <w:jc w:val="both"/>
        <w:rPr>
          <w:rFonts w:hint="default"/>
          <w:lang w:val="en-IN"/>
        </w:rPr>
      </w:pPr>
      <w:r>
        <w:rPr>
          <w:rFonts w:hint="default"/>
          <w:lang w:val="en-IN"/>
        </w:rPr>
        <w:t>Needed the detail of the first head</w:t>
      </w:r>
    </w:p>
    <w:p>
      <w:pPr>
        <w:numPr>
          <w:ilvl w:val="0"/>
          <w:numId w:val="49"/>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 &amp; deletion of value</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deleteWithValue function is used to delete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previousToDelete.next.data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previousToDelete.next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previousToDelete.next</w:t>
      </w:r>
      <w:r>
        <w:rPr>
          <w:rFonts w:hint="default" w:ascii="Consolas" w:hAnsi="Consolas" w:eastAsia="Consolas" w:cs="Consolas"/>
          <w:b w:val="0"/>
          <w:bCs w:val="0"/>
          <w:color w:val="D4D4D4"/>
          <w:kern w:val="0"/>
          <w:sz w:val="16"/>
          <w:szCs w:val="16"/>
          <w:shd w:val="clear" w:fill="1E1E1E"/>
          <w:lang w:val="en-US" w:eastAsia="zh-CN" w:bidi="ar"/>
        </w:rPr>
        <w:t xml:space="preserve"> = previousToDelete.next.next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node3 := &amp;Node{data: 16}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linkedlist_insertion_deletion.go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16 48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"https://www.youtube.com/watch?v=8QoynPUY9_8" </w:instrText>
      </w:r>
      <w:r>
        <w:rPr>
          <w:rFonts w:hint="default"/>
          <w:lang w:val="en-IN"/>
        </w:rPr>
        <w:fldChar w:fldCharType="separate"/>
      </w:r>
      <w:r>
        <w:rPr>
          <w:rStyle w:val="15"/>
          <w:rFonts w:hint="default"/>
          <w:lang w:val="en-IN"/>
        </w:rPr>
        <w:t>https://www.youtube.com/watch?v=8QoynPUY9_8</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Golang Program to delete the first node from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next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n.value</w:t>
      </w:r>
      <w:r>
        <w:rPr>
          <w:rFonts w:hint="default" w:ascii="Consolas" w:hAnsi="Consolas" w:eastAsia="Consolas" w:cs="Consolas"/>
          <w:b w:val="0"/>
          <w:bCs w:val="0"/>
          <w:color w:val="D4D4D4"/>
          <w:kern w:val="0"/>
          <w:sz w:val="16"/>
          <w:szCs w:val="16"/>
          <w:shd w:val="clear" w:fill="1E1E1E"/>
          <w:lang w:val="en-US" w:eastAsia="zh-CN" w:bidi="ar"/>
        </w:rPr>
        <w:t xml:space="preserve"> =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n.next</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temp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temp.value)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temp.next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newHead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 Linked list is: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deleting first node of the linked 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linkedlist_deletfirstnode.go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Input Linked list is: 30 10 40 40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After deleting first node of the linked list: 10 40 40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"https://www.tutorialspoint.com/golang-program-to-delete-the-first-node-from-a-linked-list" </w:instrText>
      </w:r>
      <w:r>
        <w:rPr>
          <w:rFonts w:hint="default"/>
          <w:lang w:val="en-IN"/>
        </w:rPr>
        <w:fldChar w:fldCharType="separate"/>
      </w:r>
      <w:r>
        <w:rPr>
          <w:rStyle w:val="15"/>
          <w:rFonts w:hint="default"/>
          <w:lang w:val="en-IN"/>
        </w:rPr>
        <w:t>https://www.tutorialspoint.com/golang-program-to-delete-the-first-node-from-a-linked-list</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Delete middle node of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(first.Head)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(head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w:t>
      </w:r>
      <w:r>
        <w:rPr>
          <w:rFonts w:hint="default" w:ascii="Consolas" w:hAnsi="Consolas" w:eastAsia="Consolas" w:cs="Consolas"/>
          <w:b w:val="0"/>
          <w:bCs w:val="0"/>
          <w:color w:val="D4D4D4"/>
          <w:kern w:val="0"/>
          <w:sz w:val="16"/>
          <w:szCs w:val="16"/>
          <w:shd w:val="clear" w:fill="1E1E1E"/>
          <w:lang w:val="en-US" w:eastAsia="zh-CN" w:bidi="ar"/>
        </w:rPr>
        <w:t xml:space="preserve"> := size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mid-</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midNode</w:t>
      </w:r>
      <w:r>
        <w:rPr>
          <w:rFonts w:hint="default" w:ascii="Consolas" w:hAnsi="Consolas" w:eastAsia="Consolas" w:cs="Consolas"/>
          <w:b w:val="0"/>
          <w:bCs w:val="0"/>
          <w:color w:val="D4D4D4"/>
          <w:kern w:val="0"/>
          <w:sz w:val="16"/>
          <w:szCs w:val="16"/>
          <w:shd w:val="clear" w:fill="1E1E1E"/>
          <w:lang w:val="en-US" w:eastAsia="zh-CN" w:bidi="ar"/>
        </w:rPr>
        <w:t xml:space="preserve"> := prev.Next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midNext</w:t>
      </w:r>
      <w:r>
        <w:rPr>
          <w:rFonts w:hint="default" w:ascii="Consolas" w:hAnsi="Consolas" w:eastAsia="Consolas" w:cs="Consolas"/>
          <w:b w:val="0"/>
          <w:bCs w:val="0"/>
          <w:color w:val="D4D4D4"/>
          <w:kern w:val="0"/>
          <w:sz w:val="16"/>
          <w:szCs w:val="16"/>
          <w:shd w:val="clear" w:fill="1E1E1E"/>
          <w:lang w:val="en-US" w:eastAsia="zh-CN" w:bidi="ar"/>
        </w:rPr>
        <w:t xml:space="preserve"> := midNode.Next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prev.Next</w:t>
      </w:r>
      <w:r>
        <w:rPr>
          <w:rFonts w:hint="default" w:ascii="Consolas" w:hAnsi="Consolas" w:eastAsia="Consolas" w:cs="Consolas"/>
          <w:b w:val="0"/>
          <w:bCs w:val="0"/>
          <w:color w:val="D4D4D4"/>
          <w:kern w:val="0"/>
          <w:sz w:val="16"/>
          <w:szCs w:val="16"/>
          <w:shd w:val="clear" w:fill="1E1E1E"/>
          <w:lang w:val="en-US" w:eastAsia="zh-CN" w:bidi="ar"/>
        </w:rPr>
        <w:t xml:space="preserve"> = midNext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 xml:space="preserve">(head *ListNode)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linkedlist_deletemiddlenode.go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write a program to sort the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//Create prototype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LL container which going to store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list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linklist for value and next pointer details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use for create node for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next: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tempNode.next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tempNode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head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head.val)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deleteFromBeginning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(ll *linklist, insertedNode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ll.val &gt;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head.next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head.next.val &lt;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(ll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nextNode</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firstTime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(sortedList,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nextNode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sortedList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staticList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staticList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(linklst.list)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Sorting 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PrintList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9 4 3 1 7 5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Sorting PrintList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1 3 4 5 7 9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two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function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Listnode represents a node in a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linksort sorts two linked lists and returns a new sorted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*Listnode, l2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dummy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dummy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l2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l1.Val &lt; l2.Val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l1.Next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l2.Next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p.Next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dummy.Next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two lists to 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Sort the lists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sorted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sortedList;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(curr.Val)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linkedlist_2sortedfunction.go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Sort the two single linked list program</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program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"container/list"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nodeA</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nodeB</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//iterate over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nodeA: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nodeB: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passing two sorted list to merge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mergedList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merging two sorted list, mergedList: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mergedList.</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current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second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&gt; index.Value.(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//comparing and swaping the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current.Value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current.Value</w:t>
      </w:r>
      <w:r>
        <w:rPr>
          <w:rFonts w:hint="default" w:ascii="Consolas" w:hAnsi="Consolas" w:eastAsia="Consolas" w:cs="Consolas"/>
          <w:b w:val="0"/>
          <w:bCs w:val="0"/>
          <w:color w:val="D4D4D4"/>
          <w:kern w:val="0"/>
          <w:sz w:val="16"/>
          <w:szCs w:val="16"/>
          <w:shd w:val="clear" w:fill="1E1E1E"/>
          <w:lang w:val="en-US" w:eastAsia="zh-CN" w:bidi="ar"/>
        </w:rPr>
        <w:t xml:space="preserve"> = index.Value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index.Value</w:t>
      </w:r>
      <w:r>
        <w:rPr>
          <w:rFonts w:hint="default" w:ascii="Consolas" w:hAnsi="Consolas" w:eastAsia="Consolas" w:cs="Consolas"/>
          <w:b w:val="0"/>
          <w:bCs w:val="0"/>
          <w:color w:val="D4D4D4"/>
          <w:kern w:val="0"/>
          <w:sz w:val="16"/>
          <w:szCs w:val="16"/>
          <w:shd w:val="clear" w:fill="1E1E1E"/>
          <w:lang w:val="en-US" w:eastAsia="zh-CN" w:bidi="ar"/>
        </w:rPr>
        <w:t xml:space="preserve"> = temp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index.</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//here i expect two sorted list of length &gt; 0 passed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//you can add more validation, leaving it for you..</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nodeA,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nodeB,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resNode</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//we will store and return our sorted merged list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node1.Value.(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&lt; node2.Value.(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//what if node1.length &gt; node2.length ? add remaining element of node1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similarly what if node2.length &gt; node1.length ? add remaining element of node2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linkedlist_merge2sorted.go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merging two sorted list, mergedList: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numPr>
          <w:ilvl w:val="0"/>
          <w:numId w:val="0"/>
        </w:numPr>
        <w:spacing w:line="276" w:lineRule="auto"/>
        <w:jc w:val="both"/>
        <w:rPr>
          <w:rFonts w:hint="default"/>
          <w:lang w:val="en-US"/>
        </w:rPr>
      </w:pPr>
      <w:r>
        <w:rPr>
          <w:rFonts w:hint="default"/>
          <w:lang w:val="en-US"/>
        </w:rPr>
        <w:t>reverse linkedlist</w:t>
      </w:r>
    </w:p>
    <w:p>
      <w:pPr>
        <w:numPr>
          <w:ilvl w:val="0"/>
          <w:numId w:val="0"/>
        </w:numPr>
        <w:spacing w:line="276" w:lineRule="auto"/>
        <w:jc w:val="both"/>
        <w:rPr>
          <w:rFonts w:hint="default"/>
          <w:lang w:val="en-US"/>
        </w:rPr>
      </w:pPr>
      <w:r>
        <w:rPr>
          <w:rFonts w:hint="default"/>
          <w:lang w:val="en-US"/>
        </w:rPr>
        <w:t xml:space="preserve">or </w:t>
      </w:r>
    </w:p>
    <w:p>
      <w:pPr>
        <w:numPr>
          <w:ilvl w:val="0"/>
          <w:numId w:val="0"/>
        </w:numPr>
        <w:spacing w:line="276" w:lineRule="auto"/>
        <w:jc w:val="both"/>
        <w:rPr>
          <w:rFonts w:hint="default"/>
          <w:lang w:val="en-US"/>
        </w:rPr>
      </w:pPr>
      <w:r>
        <w:rPr>
          <w:rFonts w:hint="default"/>
          <w:lang w:val="en-US"/>
        </w:rPr>
        <w:t>Write a program to reverse the linked list?</w:t>
      </w:r>
    </w:p>
    <w:p>
      <w:pPr>
        <w:numPr>
          <w:ilvl w:val="0"/>
          <w:numId w:val="0"/>
        </w:numPr>
        <w:spacing w:line="276" w:lineRule="auto"/>
        <w:jc w:val="both"/>
        <w:rPr>
          <w:rFonts w:hint="default"/>
          <w:lang w:val="en-US"/>
        </w:rPr>
      </w:pPr>
      <w:r>
        <w:rPr>
          <w:rFonts w:hint="default"/>
          <w:lang w:val="en-US"/>
        </w:rPr>
        <w:t>or</w:t>
      </w:r>
    </w:p>
    <w:p>
      <w:pPr>
        <w:numPr>
          <w:ilvl w:val="0"/>
          <w:numId w:val="0"/>
        </w:numPr>
        <w:spacing w:line="276" w:lineRule="auto"/>
        <w:jc w:val="both"/>
        <w:rPr>
          <w:rFonts w:hint="default"/>
          <w:lang w:val="en-US"/>
        </w:rPr>
      </w:pPr>
      <w:r>
        <w:rPr>
          <w:rFonts w:hint="default"/>
          <w:lang w:val="en-US"/>
        </w:rPr>
        <w:t>Write a program to init, insert, print and reverse the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curr.Next</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2"/>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3"/>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4"/>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5"/>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Tree,binary tree ans bnary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100</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Root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Parent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19</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Children</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1</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Leaves</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Tree                                    Binary tree               Binary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3 6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lang w:val="en-IN"/>
        </w:rPr>
        <w:t xml:space="preserve"> 5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6        1                                      </w:t>
      </w:r>
    </w:p>
    <w:p>
      <w:pPr>
        <w:numPr>
          <w:ilvl w:val="0"/>
          <w:numId w:val="0"/>
        </w:numPr>
        <w:spacing w:line="276" w:lineRule="auto"/>
        <w:jc w:val="both"/>
        <w:rPr>
          <w:rFonts w:hint="default"/>
          <w:b/>
          <w:bCs/>
          <w:lang w:val="en-US"/>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 is having as many as children and leaf</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Binary tree</w:t>
      </w:r>
    </w:p>
    <w:p>
      <w:pPr>
        <w:numPr>
          <w:ilvl w:val="0"/>
          <w:numId w:val="0"/>
        </w:numPr>
        <w:spacing w:line="276" w:lineRule="auto"/>
        <w:jc w:val="both"/>
        <w:rPr>
          <w:rFonts w:hint="default"/>
          <w:b w:val="0"/>
          <w:bCs w:val="0"/>
          <w:lang w:val="en-IN"/>
        </w:rPr>
      </w:pPr>
      <w:r>
        <w:rPr>
          <w:rFonts w:hint="default"/>
          <w:b w:val="0"/>
          <w:bCs w:val="0"/>
          <w:lang w:val="en-IN"/>
        </w:rPr>
        <w:t xml:space="preserve">Binary tree each node </w:t>
      </w:r>
      <w:r>
        <w:rPr>
          <w:rFonts w:hint="default"/>
          <w:b w:val="0"/>
          <w:bCs w:val="0"/>
          <w:lang w:val="en-US"/>
        </w:rPr>
        <w:t xml:space="preserve">n more then </w:t>
      </w:r>
      <w:r>
        <w:rPr>
          <w:rFonts w:hint="default"/>
          <w:b w:val="0"/>
          <w:bCs w:val="0"/>
          <w:lang w:val="en-IN"/>
        </w:rPr>
        <w:t>2 children.They are called as left or right children.</w:t>
      </w:r>
    </w:p>
    <w:p>
      <w:pPr>
        <w:numPr>
          <w:ilvl w:val="0"/>
          <w:numId w:val="0"/>
        </w:numPr>
        <w:spacing w:line="276" w:lineRule="auto"/>
        <w:jc w:val="both"/>
        <w:rPr>
          <w:rFonts w:hint="default"/>
          <w:b w:val="0"/>
          <w:bCs w:val="0"/>
          <w:lang w:val="en-IN"/>
        </w:rPr>
      </w:pPr>
      <w:r>
        <w:rPr>
          <w:rFonts w:hint="default"/>
          <w:b w:val="0"/>
          <w:bCs w:val="0"/>
          <w:lang w:val="en-IN"/>
        </w:rPr>
        <w:t>Representation of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 xml:space="preserve">Binary </w:t>
      </w:r>
      <w:r>
        <w:rPr>
          <w:rFonts w:hint="default"/>
          <w:b/>
          <w:bCs/>
          <w:lang w:val="en-US"/>
        </w:rPr>
        <w:t xml:space="preserve">search </w:t>
      </w:r>
      <w:r>
        <w:rPr>
          <w:rFonts w:hint="default"/>
          <w:b/>
          <w:bCs/>
          <w:lang w:val="en-IN"/>
        </w:rPr>
        <w:t>tree</w:t>
      </w:r>
    </w:p>
    <w:p>
      <w:pPr>
        <w:numPr>
          <w:ilvl w:val="0"/>
          <w:numId w:val="0"/>
        </w:numPr>
        <w:spacing w:line="276" w:lineRule="auto"/>
        <w:jc w:val="both"/>
        <w:rPr>
          <w:rFonts w:hint="default"/>
          <w:b w:val="0"/>
          <w:bCs w:val="0"/>
          <w:lang w:val="en-US"/>
        </w:rPr>
      </w:pPr>
      <w:r>
        <w:rPr>
          <w:rFonts w:hint="default"/>
          <w:b w:val="0"/>
          <w:bCs w:val="0"/>
          <w:lang w:val="en-US"/>
        </w:rPr>
        <w:t>In a binary search tree left child is less then right child</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US"/>
        </w:rPr>
        <w:t xml:space="preserve">    Small  Bigger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r>
        <w:rPr>
          <w:rFonts w:hint="default"/>
          <w:b w:val="0"/>
          <w:bCs w:val="0"/>
          <w:lang w:val="en-US"/>
        </w:rPr>
        <w:t>How to insert nodes?</w:t>
      </w:r>
    </w:p>
    <w:p>
      <w:pPr>
        <w:numPr>
          <w:ilvl w:val="0"/>
          <w:numId w:val="0"/>
        </w:numPr>
        <w:spacing w:line="276" w:lineRule="auto"/>
        <w:jc w:val="both"/>
        <w:rPr>
          <w:rFonts w:hint="default"/>
          <w:b w:val="0"/>
          <w:bCs w:val="0"/>
          <w:lang w:val="en-US"/>
        </w:rPr>
      </w:pPr>
      <w:r>
        <w:rPr>
          <w:rFonts w:hint="default"/>
          <w:b w:val="0"/>
          <w:bCs w:val="0"/>
          <w:lang w:val="en-US"/>
        </w:rPr>
        <w:t>Nodes are always inserted at leaves.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ascii="SimSun" w:hAnsi="SimSun" w:eastAsia="SimSun" w:cs="SimSun"/>
          <w:sz w:val="24"/>
          <w:szCs w:val="24"/>
        </w:rPr>
        <w:drawing>
          <wp:inline distT="0" distB="0" distL="114300" distR="114300">
            <wp:extent cx="2552700" cy="1961515"/>
            <wp:effectExtent l="0" t="0" r="0" b="0"/>
            <wp:docPr id="3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descr="IMG_256"/>
                    <pic:cNvPicPr>
                      <a:picLocks noChangeAspect="1"/>
                    </pic:cNvPicPr>
                  </pic:nvPicPr>
                  <pic:blipFill>
                    <a:blip r:embed="rId36"/>
                    <a:stretch>
                      <a:fillRect/>
                    </a:stretch>
                  </pic:blipFill>
                  <pic:spPr>
                    <a:xfrm>
                      <a:off x="0" y="0"/>
                      <a:ext cx="2552700" cy="1961515"/>
                    </a:xfrm>
                    <a:prstGeom prst="rect">
                      <a:avLst/>
                    </a:prstGeom>
                    <a:noFill/>
                    <a:ln w="9525">
                      <a:noFill/>
                    </a:ln>
                  </pic:spPr>
                </pic:pic>
              </a:graphicData>
            </a:graphic>
          </wp:inline>
        </w:drawing>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Types of binary tree</w:t>
      </w:r>
    </w:p>
    <w:p>
      <w:pPr>
        <w:numPr>
          <w:ilvl w:val="0"/>
          <w:numId w:val="50"/>
        </w:numPr>
        <w:spacing w:line="276" w:lineRule="auto"/>
        <w:jc w:val="both"/>
        <w:rPr>
          <w:rFonts w:hint="default"/>
          <w:b/>
          <w:bCs/>
          <w:lang w:val="en-IN"/>
        </w:rPr>
      </w:pPr>
      <w:r>
        <w:rPr>
          <w:rFonts w:hint="default"/>
          <w:b/>
          <w:bCs/>
          <w:lang w:val="en-IN"/>
        </w:rPr>
        <w:t>Full binary tree</w:t>
      </w:r>
    </w:p>
    <w:p>
      <w:pPr>
        <w:numPr>
          <w:ilvl w:val="0"/>
          <w:numId w:val="50"/>
        </w:numPr>
        <w:spacing w:line="276" w:lineRule="auto"/>
        <w:jc w:val="both"/>
        <w:rPr>
          <w:rFonts w:hint="default"/>
          <w:b/>
          <w:bCs/>
          <w:lang w:val="en-IN"/>
        </w:rPr>
      </w:pPr>
      <w:r>
        <w:rPr>
          <w:rFonts w:hint="default"/>
          <w:b/>
          <w:bCs/>
          <w:lang w:val="en-IN"/>
        </w:rPr>
        <w:t>Perfect binary tree</w:t>
      </w:r>
    </w:p>
    <w:p>
      <w:pPr>
        <w:numPr>
          <w:ilvl w:val="0"/>
          <w:numId w:val="50"/>
        </w:numPr>
        <w:spacing w:line="276" w:lineRule="auto"/>
        <w:jc w:val="both"/>
        <w:rPr>
          <w:rFonts w:hint="default"/>
          <w:b/>
          <w:bCs/>
          <w:lang w:val="en-IN"/>
        </w:rPr>
      </w:pPr>
      <w:r>
        <w:rPr>
          <w:rFonts w:hint="default"/>
          <w:b/>
          <w:bCs/>
          <w:lang w:val="en-IN"/>
        </w:rPr>
        <w:t>Complete binary tree</w:t>
      </w:r>
    </w:p>
    <w:p>
      <w:pPr>
        <w:numPr>
          <w:ilvl w:val="0"/>
          <w:numId w:val="50"/>
        </w:numPr>
        <w:spacing w:line="276" w:lineRule="auto"/>
        <w:jc w:val="both"/>
        <w:rPr>
          <w:rFonts w:hint="default"/>
          <w:b/>
          <w:bCs/>
          <w:lang w:val="en-IN"/>
        </w:rPr>
      </w:pPr>
      <w:r>
        <w:rPr>
          <w:rFonts w:hint="default"/>
          <w:b/>
          <w:bCs/>
          <w:lang w:val="en-IN"/>
        </w:rPr>
        <w:t>Balanced binary tree</w:t>
      </w:r>
    </w:p>
    <w:p>
      <w:pPr>
        <w:numPr>
          <w:ilvl w:val="0"/>
          <w:numId w:val="50"/>
        </w:numPr>
        <w:spacing w:line="276" w:lineRule="auto"/>
        <w:jc w:val="both"/>
        <w:rPr>
          <w:rFonts w:hint="default"/>
          <w:b/>
          <w:bCs/>
          <w:lang w:val="en-IN"/>
        </w:rPr>
      </w:pPr>
      <w:r>
        <w:rPr>
          <w:rFonts w:hint="default"/>
          <w:b/>
          <w:bCs/>
          <w:lang w:val="en-IN"/>
        </w:rPr>
        <w:t>Degenerate or pathological tree</w:t>
      </w:r>
    </w:p>
    <w:p>
      <w:pPr>
        <w:numPr>
          <w:ilvl w:val="0"/>
          <w:numId w:val="50"/>
        </w:numPr>
        <w:spacing w:line="276" w:lineRule="auto"/>
        <w:jc w:val="both"/>
        <w:rPr>
          <w:rFonts w:hint="default"/>
          <w:b/>
          <w:bCs/>
          <w:lang w:val="en-IN"/>
        </w:rPr>
      </w:pPr>
      <w:r>
        <w:rPr>
          <w:rFonts w:hint="default"/>
          <w:b/>
          <w:bCs/>
          <w:lang w:val="en-IN"/>
        </w:rPr>
        <w:t>Skewed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What is called as perfect binary tree</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bCs/>
          <w:lang w:val="en-IN"/>
        </w:rPr>
        <w:t>Perfect binary tree</w:t>
      </w:r>
      <w:r>
        <w:rPr>
          <w:rFonts w:hint="default"/>
          <w:b w:val="0"/>
          <w:bCs w:val="0"/>
          <w:lang w:val="en-IN"/>
        </w:rPr>
        <w:t xml:space="preserve"> have 2 conditions to be match</w:t>
      </w:r>
    </w:p>
    <w:p>
      <w:pPr>
        <w:numPr>
          <w:ilvl w:val="0"/>
          <w:numId w:val="51"/>
        </w:numPr>
        <w:spacing w:line="276" w:lineRule="auto"/>
        <w:jc w:val="both"/>
        <w:rPr>
          <w:rFonts w:hint="default"/>
          <w:b w:val="0"/>
          <w:bCs w:val="0"/>
          <w:lang w:val="en-IN"/>
        </w:rPr>
      </w:pPr>
      <w:r>
        <w:rPr>
          <w:rFonts w:hint="default"/>
          <w:b w:val="0"/>
          <w:bCs w:val="0"/>
          <w:lang w:val="en-IN"/>
        </w:rPr>
        <w:t>All of its internal node has 2 exact children</w:t>
      </w:r>
    </w:p>
    <w:p>
      <w:pPr>
        <w:numPr>
          <w:ilvl w:val="0"/>
          <w:numId w:val="47"/>
        </w:numPr>
        <w:spacing w:line="276" w:lineRule="auto"/>
        <w:ind w:left="0" w:leftChars="0" w:firstLine="0" w:firstLineChars="0"/>
        <w:jc w:val="both"/>
        <w:rPr>
          <w:rFonts w:hint="default"/>
          <w:b w:val="0"/>
          <w:bCs w:val="0"/>
          <w:lang w:val="en-IN"/>
        </w:rPr>
      </w:pPr>
      <w:r>
        <w:rPr>
          <w:rFonts w:hint="default"/>
          <w:b w:val="0"/>
          <w:bCs w:val="0"/>
          <w:lang w:val="en-IN"/>
        </w:rPr>
        <w:t>All the leaf nodes are on the same level.</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Perfect binary tree         Not perfect                   Not perfect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3 5   9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Complete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complete binary tree if the element from top to bottom and left to right meets.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 complete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full binary tree if parent node / interna node has either two or no children.</w:t>
      </w: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6   4       2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Not 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Referance</w:t>
      </w:r>
    </w:p>
    <w:p>
      <w:pPr>
        <w:numPr>
          <w:ilvl w:val="0"/>
          <w:numId w:val="0"/>
        </w:numPr>
        <w:spacing w:line="276" w:lineRule="auto"/>
        <w:jc w:val="both"/>
        <w:rPr>
          <w:rFonts w:hint="default"/>
          <w:b w:val="0"/>
          <w:bCs w:val="0"/>
          <w:lang w:val="en-IN"/>
        </w:rPr>
      </w:pPr>
      <w:r>
        <w:rPr>
          <w:rFonts w:hint="default"/>
          <w:b w:val="0"/>
          <w:bCs w:val="0"/>
          <w:lang w:val="en-IN"/>
        </w:rPr>
        <w:fldChar w:fldCharType="begin"/>
      </w:r>
      <w:r>
        <w:rPr>
          <w:rFonts w:hint="default"/>
          <w:b w:val="0"/>
          <w:bCs w:val="0"/>
          <w:lang w:val="en-IN"/>
        </w:rPr>
        <w:instrText xml:space="preserve"> HYPERLINK "https://www.programiz.com/dsa/binary-tree" </w:instrText>
      </w:r>
      <w:r>
        <w:rPr>
          <w:rFonts w:hint="default"/>
          <w:b w:val="0"/>
          <w:bCs w:val="0"/>
          <w:lang w:val="en-IN"/>
        </w:rPr>
        <w:fldChar w:fldCharType="separate"/>
      </w:r>
      <w:r>
        <w:rPr>
          <w:rStyle w:val="15"/>
          <w:rFonts w:hint="default"/>
          <w:b w:val="0"/>
          <w:bCs w:val="0"/>
          <w:lang w:val="en-IN"/>
        </w:rPr>
        <w:t>https://www.programiz.com/dsa/binary-tree</w:t>
      </w:r>
      <w:r>
        <w:rPr>
          <w:rFonts w:hint="default"/>
          <w:b w:val="0"/>
          <w:bCs w:val="0"/>
          <w:lang w:val="en-IN"/>
        </w:rPr>
        <w:fldChar w:fldCharType="end"/>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Operations on the binary tree</w:t>
      </w:r>
    </w:p>
    <w:p>
      <w:pPr>
        <w:numPr>
          <w:ilvl w:val="0"/>
          <w:numId w:val="0"/>
        </w:numPr>
        <w:spacing w:line="276" w:lineRule="auto"/>
        <w:jc w:val="both"/>
        <w:rPr>
          <w:rFonts w:hint="default"/>
          <w:b w:val="0"/>
          <w:bCs w:val="0"/>
          <w:lang w:val="en-IN"/>
        </w:rPr>
      </w:pPr>
      <w:r>
        <w:rPr>
          <w:rFonts w:hint="default"/>
          <w:b w:val="0"/>
          <w:bCs w:val="0"/>
          <w:lang w:val="en-IN"/>
        </w:rPr>
        <w:t>Basic operations</w:t>
      </w:r>
    </w:p>
    <w:p>
      <w:pPr>
        <w:numPr>
          <w:ilvl w:val="0"/>
          <w:numId w:val="52"/>
        </w:numPr>
        <w:spacing w:line="276" w:lineRule="auto"/>
        <w:jc w:val="both"/>
        <w:rPr>
          <w:rFonts w:hint="default"/>
          <w:b w:val="0"/>
          <w:bCs w:val="0"/>
          <w:lang w:val="en-IN"/>
        </w:rPr>
      </w:pPr>
      <w:r>
        <w:rPr>
          <w:rFonts w:hint="default"/>
          <w:b w:val="0"/>
          <w:bCs w:val="0"/>
          <w:lang w:val="en-IN"/>
        </w:rPr>
        <w:t>Insertion an element</w:t>
      </w:r>
    </w:p>
    <w:p>
      <w:pPr>
        <w:numPr>
          <w:ilvl w:val="0"/>
          <w:numId w:val="52"/>
        </w:numPr>
        <w:spacing w:line="276" w:lineRule="auto"/>
        <w:jc w:val="both"/>
        <w:rPr>
          <w:rFonts w:hint="default"/>
          <w:b w:val="0"/>
          <w:bCs w:val="0"/>
          <w:lang w:val="en-IN"/>
        </w:rPr>
      </w:pPr>
      <w:r>
        <w:rPr>
          <w:rFonts w:hint="default"/>
          <w:b w:val="0"/>
          <w:bCs w:val="0"/>
          <w:lang w:val="en-IN"/>
        </w:rPr>
        <w:t>Removing element</w:t>
      </w:r>
    </w:p>
    <w:p>
      <w:pPr>
        <w:numPr>
          <w:ilvl w:val="0"/>
          <w:numId w:val="52"/>
        </w:numPr>
        <w:spacing w:line="276" w:lineRule="auto"/>
        <w:jc w:val="both"/>
        <w:rPr>
          <w:rFonts w:hint="default"/>
          <w:b w:val="0"/>
          <w:bCs w:val="0"/>
          <w:lang w:val="en-IN"/>
        </w:rPr>
      </w:pPr>
      <w:r>
        <w:rPr>
          <w:rFonts w:hint="default"/>
          <w:b w:val="0"/>
          <w:bCs w:val="0"/>
          <w:lang w:val="en-IN"/>
        </w:rPr>
        <w:t>searching for element</w:t>
      </w:r>
    </w:p>
    <w:p>
      <w:pPr>
        <w:numPr>
          <w:ilvl w:val="0"/>
          <w:numId w:val="52"/>
        </w:numPr>
        <w:spacing w:line="276" w:lineRule="auto"/>
        <w:jc w:val="both"/>
        <w:rPr>
          <w:rFonts w:hint="default"/>
          <w:b w:val="0"/>
          <w:bCs w:val="0"/>
          <w:lang w:val="en-IN"/>
        </w:rPr>
      </w:pPr>
      <w:r>
        <w:rPr>
          <w:rFonts w:hint="default"/>
          <w:b w:val="0"/>
          <w:bCs w:val="0"/>
          <w:lang w:val="en-IN"/>
        </w:rPr>
        <w:t>Traversing the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Advanced operations</w:t>
      </w:r>
    </w:p>
    <w:p>
      <w:pPr>
        <w:numPr>
          <w:ilvl w:val="0"/>
          <w:numId w:val="53"/>
        </w:numPr>
        <w:spacing w:line="276" w:lineRule="auto"/>
        <w:jc w:val="both"/>
        <w:rPr>
          <w:rFonts w:hint="default"/>
          <w:b w:val="0"/>
          <w:bCs w:val="0"/>
          <w:lang w:val="en-IN"/>
        </w:rPr>
      </w:pPr>
      <w:r>
        <w:rPr>
          <w:rFonts w:hint="default"/>
          <w:b w:val="0"/>
          <w:bCs w:val="0"/>
          <w:lang w:val="en-IN"/>
        </w:rPr>
        <w:t>Finding the height of the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level of node of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size of entire tree</w:t>
      </w: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r>
        <w:rPr>
          <w:rFonts w:hint="default"/>
          <w:b w:val="0"/>
          <w:bCs w:val="0"/>
          <w:lang w:val="en-US"/>
        </w:rPr>
        <w:t>Binary search tree insert, search and print</w:t>
      </w:r>
      <w:r>
        <w:rPr>
          <w:rFonts w:hint="default"/>
          <w:b w:val="0"/>
          <w:bCs w:val="0"/>
          <w:lang w:val="en-IN"/>
        </w:rPr>
        <w:t>, delete, max no, min number</w:t>
      </w:r>
    </w:p>
    <w:p>
      <w:pPr>
        <w:numPr>
          <w:ilvl w:val="0"/>
          <w:numId w:val="0"/>
        </w:numPr>
        <w:spacing w:line="276" w:lineRule="auto"/>
        <w:jc w:val="both"/>
        <w:rPr>
          <w:rFonts w:hint="default"/>
          <w:b w:val="0"/>
          <w:bCs w:val="0"/>
          <w:lang w:val="en-US"/>
        </w:rPr>
      </w:pPr>
      <w:r>
        <w:rPr>
          <w:rFonts w:hint="default"/>
          <w:b w:val="0"/>
          <w:bCs w:val="0"/>
          <w:lang w:val="en-US"/>
        </w:rPr>
        <w:t>or</w:t>
      </w:r>
    </w:p>
    <w:p>
      <w:pPr>
        <w:numPr>
          <w:ilvl w:val="0"/>
          <w:numId w:val="0"/>
        </w:numPr>
        <w:spacing w:line="276" w:lineRule="auto"/>
        <w:jc w:val="both"/>
        <w:rPr>
          <w:rFonts w:hint="default"/>
          <w:b w:val="0"/>
          <w:bCs w:val="0"/>
          <w:lang w:val="en-US"/>
        </w:rPr>
      </w:pPr>
      <w:r>
        <w:rPr>
          <w:rFonts w:hint="default"/>
          <w:b w:val="0"/>
          <w:bCs w:val="0"/>
          <w:lang w:val="en-US"/>
        </w:rPr>
        <w:t>write a program to insert the element in binary tree and search the element and print the elements using methods.</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val="0"/>
          <w:bCs w:val="0"/>
          <w:lang w:val="en-IN"/>
        </w:rPr>
        <w:t>Binary search tree</w:t>
      </w:r>
    </w:p>
    <w:p>
      <w:pPr>
        <w:numPr>
          <w:ilvl w:val="0"/>
          <w:numId w:val="54"/>
        </w:numPr>
        <w:spacing w:line="276" w:lineRule="auto"/>
        <w:jc w:val="both"/>
        <w:rPr>
          <w:rFonts w:hint="default"/>
          <w:b w:val="0"/>
          <w:bCs w:val="0"/>
          <w:lang w:val="en-IN"/>
        </w:rPr>
      </w:pPr>
      <w:r>
        <w:rPr>
          <w:rFonts w:hint="default"/>
          <w:b w:val="0"/>
          <w:bCs w:val="0"/>
          <w:lang w:val="en-IN"/>
        </w:rPr>
        <w:t>Insert</w:t>
      </w:r>
    </w:p>
    <w:p>
      <w:pPr>
        <w:numPr>
          <w:ilvl w:val="0"/>
          <w:numId w:val="54"/>
        </w:numPr>
        <w:spacing w:line="276" w:lineRule="auto"/>
        <w:jc w:val="both"/>
        <w:rPr>
          <w:rFonts w:hint="default"/>
          <w:b w:val="0"/>
          <w:bCs w:val="0"/>
          <w:lang w:val="en-IN"/>
        </w:rPr>
      </w:pPr>
      <w:r>
        <w:rPr>
          <w:rFonts w:hint="default"/>
          <w:b w:val="0"/>
          <w:bCs w:val="0"/>
          <w:lang w:val="en-IN"/>
        </w:rPr>
        <w:t>Delete</w:t>
      </w:r>
    </w:p>
    <w:p>
      <w:pPr>
        <w:numPr>
          <w:ilvl w:val="0"/>
          <w:numId w:val="54"/>
        </w:numPr>
        <w:spacing w:line="276" w:lineRule="auto"/>
        <w:jc w:val="both"/>
        <w:rPr>
          <w:rFonts w:hint="default"/>
          <w:b w:val="0"/>
          <w:bCs w:val="0"/>
          <w:lang w:val="en-IN"/>
        </w:rPr>
      </w:pPr>
      <w:r>
        <w:rPr>
          <w:rFonts w:hint="default"/>
          <w:b w:val="0"/>
          <w:bCs w:val="0"/>
          <w:lang w:val="en-IN"/>
        </w:rPr>
        <w:t>Traverse</w:t>
      </w:r>
    </w:p>
    <w:p>
      <w:pPr>
        <w:numPr>
          <w:ilvl w:val="0"/>
          <w:numId w:val="54"/>
        </w:numPr>
        <w:spacing w:line="276" w:lineRule="auto"/>
        <w:jc w:val="both"/>
        <w:rPr>
          <w:rFonts w:hint="default"/>
          <w:b w:val="0"/>
          <w:bCs w:val="0"/>
          <w:lang w:val="en-IN"/>
        </w:rPr>
      </w:pPr>
      <w:r>
        <w:rPr>
          <w:rFonts w:hint="default"/>
          <w:b w:val="0"/>
          <w:bCs w:val="0"/>
          <w:lang w:val="en-IN"/>
        </w:rPr>
        <w:t>max value</w:t>
      </w:r>
    </w:p>
    <w:p>
      <w:pPr>
        <w:numPr>
          <w:ilvl w:val="0"/>
          <w:numId w:val="54"/>
        </w:numPr>
        <w:spacing w:line="276" w:lineRule="auto"/>
        <w:jc w:val="both"/>
        <w:rPr>
          <w:rFonts w:hint="default"/>
          <w:b w:val="0"/>
          <w:bCs w:val="0"/>
          <w:lang w:val="en-IN"/>
        </w:rPr>
      </w:pPr>
      <w:r>
        <w:rPr>
          <w:rFonts w:hint="default"/>
          <w:b w:val="0"/>
          <w:bCs w:val="0"/>
          <w:lang w:val="en-IN"/>
        </w:rPr>
        <w:t>Min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TreeNode data structure represents a typical binary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*TreeNode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*TreeNode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&amp;TreeNode{val: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"min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"max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PrintInorder prints the elements in order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t.left.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t.right.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inserts a new node into the binary tree while adhering to the rules of a perfect BST.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"Tree is 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"This node value already exists"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&gt;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&lt;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finds the treenode for the given node val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&lt;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removes the Item with value from the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*TreeNode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&lt;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t.left.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&gt;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//find smallest value on the right 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smallestValOnRight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smallestValOnRight.left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smallestValOnRight.left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t.val</w:t>
      </w:r>
      <w:r>
        <w:rPr>
          <w:rFonts w:hint="default" w:ascii="Consolas" w:hAnsi="Consolas" w:eastAsia="Consolas" w:cs="Consolas"/>
          <w:b w:val="0"/>
          <w:bCs w:val="0"/>
          <w:color w:val="D4D4D4"/>
          <w:kern w:val="0"/>
          <w:sz w:val="16"/>
          <w:szCs w:val="16"/>
          <w:shd w:val="clear" w:fill="1E1E1E"/>
          <w:lang w:val="en-US" w:eastAsia="zh-CN" w:bidi="ar"/>
        </w:rPr>
        <w:t xml:space="preserve"> = smallestValOnRight.val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FindMax finds the max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FindMin finds the min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binarysearchtreeinsertdeletesearchmacmin.go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123468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min is %d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max is %d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r>
        <w:rPr>
          <w:rFonts w:hint="default"/>
          <w:b w:val="0"/>
          <w:bCs w:val="0"/>
          <w:lang w:val="en-IN"/>
        </w:rPr>
        <w:t>Binary tree insert and print operations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Below tree might be wrong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-60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   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55   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data  </w:t>
      </w:r>
      <w:r>
        <w:rPr>
          <w:rFonts w:hint="default" w:ascii="Consolas" w:hAnsi="Consolas" w:eastAsia="Consolas" w:cs="Consolas"/>
          <w:b w:val="0"/>
          <w:bCs w:val="0"/>
          <w:color w:val="4EC9B0"/>
          <w:kern w:val="0"/>
          <w:sz w:val="16"/>
          <w:szCs w:val="16"/>
          <w:shd w:val="clear" w:fill="1E1E1E"/>
          <w:lang w:val="en-US" w:eastAsia="zh-CN" w:bidi="ar"/>
        </w:rPr>
        <w:t>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BinaryTree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*BinaryNode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*BinaryTree)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*BinaryTree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t.root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t.root.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*BinaryNode)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data &lt;= n.data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n.left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n.right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(w io.Writer, node *BinaryNode, ns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ch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ch, node.data)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node.left,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node.right,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tree</w:t>
      </w:r>
      <w:r>
        <w:rPr>
          <w:rFonts w:hint="default" w:ascii="Consolas" w:hAnsi="Consolas" w:eastAsia="Consolas" w:cs="Consolas"/>
          <w:b w:val="0"/>
          <w:bCs w:val="0"/>
          <w:color w:val="D4D4D4"/>
          <w:kern w:val="0"/>
          <w:sz w:val="16"/>
          <w:szCs w:val="16"/>
          <w:shd w:val="clear" w:fill="1E1E1E"/>
          <w:lang w:val="en-US" w:eastAsia="zh-CN" w:bidi="ar"/>
        </w:rPr>
        <w:t xml:space="preserve"> := &amp;BinaryTree{}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tree.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(os.Stdout, tree.root,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binarytreeinsertprint.go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M:100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R:85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US"/>
        </w:rPr>
      </w:pPr>
      <w:r>
        <w:rPr>
          <w:rFonts w:hint="default"/>
          <w:b/>
          <w:bCs/>
          <w:lang w:val="en-US"/>
        </w:rPr>
        <w:t>Heaps</w:t>
      </w:r>
    </w:p>
    <w:p>
      <w:pPr>
        <w:numPr>
          <w:ilvl w:val="0"/>
          <w:numId w:val="0"/>
        </w:numPr>
        <w:spacing w:line="276" w:lineRule="auto"/>
        <w:jc w:val="both"/>
        <w:rPr>
          <w:rFonts w:hint="default"/>
          <w:lang w:val="en-US"/>
        </w:rPr>
      </w:pPr>
      <w:r>
        <w:rPr>
          <w:rFonts w:hint="default"/>
          <w:lang w:val="en-US"/>
        </w:rPr>
        <w:t>There are two types of heap</w:t>
      </w:r>
    </w:p>
    <w:p>
      <w:pPr>
        <w:numPr>
          <w:ilvl w:val="0"/>
          <w:numId w:val="55"/>
        </w:numPr>
        <w:spacing w:line="276" w:lineRule="auto"/>
        <w:jc w:val="both"/>
        <w:rPr>
          <w:rFonts w:hint="default"/>
          <w:lang w:val="en-US"/>
        </w:rPr>
      </w:pPr>
      <w:r>
        <w:rPr>
          <w:rFonts w:hint="default"/>
          <w:lang w:val="en-US"/>
        </w:rPr>
        <w:t>Max heap</w:t>
      </w:r>
    </w:p>
    <w:p>
      <w:pPr>
        <w:numPr>
          <w:ilvl w:val="0"/>
          <w:numId w:val="55"/>
        </w:numPr>
        <w:spacing w:line="276" w:lineRule="auto"/>
        <w:jc w:val="both"/>
        <w:rPr>
          <w:rFonts w:hint="default"/>
          <w:lang w:val="en-US"/>
        </w:rPr>
      </w:pPr>
      <w:r>
        <w:rPr>
          <w:rFonts w:hint="default"/>
          <w:lang w:val="en-US"/>
        </w:rPr>
        <w:t>Min heap</w:t>
      </w:r>
    </w:p>
    <w:p>
      <w:pPr>
        <w:numPr>
          <w:ilvl w:val="0"/>
          <w:numId w:val="0"/>
        </w:numPr>
        <w:spacing w:line="276" w:lineRule="auto"/>
        <w:jc w:val="both"/>
        <w:rPr>
          <w:rFonts w:hint="default"/>
          <w:lang w:val="en-US"/>
        </w:rPr>
      </w:pPr>
      <w:r>
        <w:rPr>
          <w:rFonts w:hint="default"/>
          <w:lang w:val="en-US"/>
        </w:rPr>
        <w:t xml:space="preserve">Time complexity --&gt;&gt; </w:t>
      </w:r>
      <w:r>
        <w:rPr>
          <w:rFonts w:hint="default"/>
          <w:b/>
          <w:bCs/>
          <w:lang w:val="en-US"/>
        </w:rPr>
        <w:t>o(logn)</w:t>
      </w:r>
      <w:r>
        <w:rPr>
          <w:rFonts w:hint="default"/>
          <w:lang w:val="en-US"/>
        </w:rPr>
        <w:t xml:space="preserve">   // This is due to the height of tree</w:t>
      </w:r>
    </w:p>
    <w:p>
      <w:pPr>
        <w:numPr>
          <w:ilvl w:val="0"/>
          <w:numId w:val="0"/>
        </w:numPr>
        <w:spacing w:line="276" w:lineRule="auto"/>
        <w:jc w:val="both"/>
        <w:rPr>
          <w:rFonts w:hint="default"/>
          <w:lang w:val="en-US"/>
        </w:rPr>
      </w:pPr>
      <w:r>
        <w:rPr>
          <w:rFonts w:hint="default"/>
          <w:lang w:val="en-US"/>
        </w:rPr>
        <w:t xml:space="preserve">Space complexity --&gt;&gt; </w:t>
      </w:r>
      <w:r>
        <w:rPr>
          <w:rFonts w:hint="default"/>
          <w:b/>
          <w:bCs/>
          <w:lang w:val="en-US"/>
        </w:rPr>
        <w:t>o(logn)</w:t>
      </w:r>
    </w:p>
    <w:p>
      <w:pPr>
        <w:numPr>
          <w:ilvl w:val="0"/>
          <w:numId w:val="0"/>
        </w:numPr>
        <w:spacing w:line="276" w:lineRule="auto"/>
        <w:jc w:val="both"/>
        <w:rPr>
          <w:rFonts w:hint="default"/>
          <w:lang w:val="en-US"/>
        </w:rPr>
      </w:pPr>
      <w:r>
        <w:rPr>
          <w:rFonts w:hint="default"/>
          <w:lang w:val="en-US"/>
        </w:rPr>
        <w:t>Heap is a datastructure it is a special form of binary tree.</w:t>
      </w:r>
    </w:p>
    <w:p>
      <w:pPr>
        <w:numPr>
          <w:ilvl w:val="0"/>
          <w:numId w:val="0"/>
        </w:numPr>
        <w:spacing w:line="276" w:lineRule="auto"/>
        <w:jc w:val="both"/>
        <w:rPr>
          <w:rFonts w:hint="default"/>
          <w:lang w:val="en-US"/>
        </w:rPr>
      </w:pPr>
      <w:r>
        <w:rPr>
          <w:rFonts w:hint="default"/>
          <w:lang w:val="en-US"/>
        </w:rPr>
        <w:t>At the root of tree it has a min and max values</w:t>
      </w:r>
    </w:p>
    <w:p>
      <w:pPr>
        <w:numPr>
          <w:ilvl w:val="0"/>
          <w:numId w:val="0"/>
        </w:numPr>
        <w:spacing w:line="276" w:lineRule="auto"/>
        <w:jc w:val="both"/>
        <w:rPr>
          <w:rFonts w:hint="default"/>
          <w:lang w:val="en-US"/>
        </w:rPr>
      </w:pPr>
      <w:r>
        <w:rPr>
          <w:rFonts w:hint="default"/>
          <w:lang w:val="en-US"/>
        </w:rPr>
        <w:t>Heap can be represents by the node object or within the array.</w:t>
      </w:r>
    </w:p>
    <w:p>
      <w:pPr>
        <w:numPr>
          <w:ilvl w:val="0"/>
          <w:numId w:val="0"/>
        </w:numPr>
        <w:spacing w:line="276" w:lineRule="auto"/>
        <w:jc w:val="both"/>
        <w:rPr>
          <w:rFonts w:hint="default"/>
          <w:lang w:val="en-US"/>
        </w:rPr>
      </w:pPr>
      <w:r>
        <w:rPr>
          <w:rFonts w:hint="default"/>
          <w:lang w:val="en-US"/>
        </w:rPr>
        <w:t>The heapify algorithm takes randomly ordered array and gives structure of the heap.</w:t>
      </w:r>
    </w:p>
    <w:p>
      <w:pPr>
        <w:numPr>
          <w:ilvl w:val="0"/>
          <w:numId w:val="0"/>
        </w:numPr>
        <w:spacing w:line="276" w:lineRule="auto"/>
        <w:jc w:val="both"/>
        <w:rPr>
          <w:rFonts w:hint="default"/>
          <w:lang w:val="en-US"/>
        </w:rPr>
      </w:pPr>
      <w:r>
        <w:rPr>
          <w:rFonts w:hint="default"/>
          <w:lang w:val="en-US"/>
        </w:rPr>
        <w:t>Heapify algorithm is also called as percolate down</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What is heapify algorithem?</w:t>
      </w:r>
    </w:p>
    <w:p>
      <w:pPr>
        <w:numPr>
          <w:ilvl w:val="0"/>
          <w:numId w:val="0"/>
        </w:numPr>
        <w:spacing w:line="276" w:lineRule="auto"/>
        <w:jc w:val="both"/>
        <w:rPr>
          <w:rFonts w:hint="default"/>
          <w:lang w:val="en-US"/>
        </w:rPr>
      </w:pPr>
      <w:r>
        <w:rPr>
          <w:rFonts w:hint="default"/>
          <w:lang w:val="en-US"/>
        </w:rPr>
        <w:t>The property of the rearranging the heap by comparing each parent with its children recursively is known as the heapify.</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leaf</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greater then left or right child &amp; it applied to all subtree.</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sz w:val="22"/>
        </w:rPr>
        <mc:AlternateContent>
          <mc:Choice Requires="wpg">
            <w:drawing>
              <wp:anchor distT="0" distB="0" distL="114300" distR="114300" simplePos="0" relativeHeight="251661312" behindDoc="0" locked="0" layoutInCell="1" allowOverlap="1">
                <wp:simplePos x="0" y="0"/>
                <wp:positionH relativeFrom="column">
                  <wp:posOffset>73025</wp:posOffset>
                </wp:positionH>
                <wp:positionV relativeFrom="paragraph">
                  <wp:posOffset>134620</wp:posOffset>
                </wp:positionV>
                <wp:extent cx="1962150" cy="1517015"/>
                <wp:effectExtent l="38735" t="15240" r="41275" b="67945"/>
                <wp:wrapNone/>
                <wp:docPr id="36" name="Group 36"/>
                <wp:cNvGraphicFramePr/>
                <a:graphic xmlns:a="http://schemas.openxmlformats.org/drawingml/2006/main">
                  <a:graphicData uri="http://schemas.microsoft.com/office/word/2010/wordprocessingGroup">
                    <wpg:wgp>
                      <wpg:cNvGrpSpPr/>
                      <wpg:grpSpPr>
                        <a:xfrm>
                          <a:off x="0" y="0"/>
                          <a:ext cx="1962150" cy="1517015"/>
                          <a:chOff x="4950" y="1864987"/>
                          <a:chExt cx="3090" cy="2389"/>
                        </a:xfrm>
                      </wpg:grpSpPr>
                      <wps:wsp>
                        <wps:cNvPr id="25" name="Oval 25"/>
                        <wps:cNvSpPr/>
                        <wps:spPr>
                          <a:xfrm>
                            <a:off x="5730" y="186498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Oval 31"/>
                        <wps:cNvSpPr/>
                        <wps:spPr>
                          <a:xfrm>
                            <a:off x="4950" y="186651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Oval 32"/>
                        <wps:cNvSpPr/>
                        <wps:spPr>
                          <a:xfrm>
                            <a:off x="6490" y="1866526"/>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Straight Arrow Connector 33"/>
                        <wps:cNvCnPr/>
                        <wps:spPr>
                          <a:xfrm flipH="1">
                            <a:off x="6600" y="1865445"/>
                            <a:ext cx="1440" cy="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a:stCxn id="31" idx="0"/>
                          <a:endCxn id="25" idx="4"/>
                        </wps:cNvCnPr>
                        <wps:spPr>
                          <a:xfrm flipV="1">
                            <a:off x="5375" y="1865837"/>
                            <a:ext cx="780" cy="6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a:stCxn id="32" idx="0"/>
                          <a:endCxn id="25" idx="4"/>
                        </wps:cNvCnPr>
                        <wps:spPr>
                          <a:xfrm flipH="1" flipV="1">
                            <a:off x="6155" y="1865837"/>
                            <a:ext cx="760" cy="69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_x0000_s1026" o:spid="_x0000_s1026" o:spt="203" style="position:absolute;left:0pt;margin-left:5.75pt;margin-top:10.6pt;height:119.45pt;width:154.5pt;z-index:251661312;mso-width-relative:page;mso-height-relative:page;" coordorigin="4950,1864987" coordsize="3090,2389" o:gfxdata="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">
                <o:lock v:ext="edit" aspectratio="f"/>
                <v:shape id="_x0000_s1026" o:spid="_x0000_s1026" o:spt="3" type="#_x0000_t3" style="position:absolute;left:5730;top:1864987;height:850;width:850;v-text-anchor:middle;" fillcolor="#3F7FCE [3216]" filled="t" stroked="t" coordsize="21600,21600" o:gfxdata="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I0rr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5</w:t>
                        </w:r>
                      </w:p>
                    </w:txbxContent>
                  </v:textbox>
                </v:shape>
                <v:shape id="_x0000_s1026" o:spid="_x0000_s1026" o:spt="3" type="#_x0000_t3" style="position:absolute;left:4950;top:1866517;height:850;width:850;v-text-anchor:middle;" fillcolor="#3F7FCE [3216]" filled="t" stroked="t" coordsize="21600,21600" o:gfxdata="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zCkcL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3</w:t>
                        </w:r>
                      </w:p>
                    </w:txbxContent>
                  </v:textbox>
                </v:shape>
                <v:shape id="_x0000_s1026" o:spid="_x0000_s1026" o:spt="3" type="#_x0000_t3" style="position:absolute;left:6490;top:1866526;height:850;width:850;v-text-anchor:middle;" fillcolor="#3F7FCE [3216]" filled="t" stroked="t" coordsize="21600,21600" o:gfxdata="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B7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4</w:t>
                        </w:r>
                      </w:p>
                    </w:txbxContent>
                  </v:textbox>
                </v:shape>
                <v:shape id="_x0000_s1026" o:spid="_x0000_s1026" o:spt="32" type="#_x0000_t32" style="position:absolute;left:6600;top:1865445;flip:x;height:10;width:1440;" filled="f" stroked="t" coordsize="21600,21600" o:gfxdata="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JnAL4A&#10;AADbAAAADwAAAAAAAAABACAAAAAiAAAAZHJzL2Rvd25yZXYueG1sUEsBAhQAFAAAAAgAh07iQDMv&#10;BZ47AAAAOQAAABAAAAAAAAAAAQAgAAAADQEAAGRycy9zaGFwZXhtbC54bWxQSwUGAAAAAAYABgBb&#10;AQAAtwMAAAAA&#10;">
                  <v:fill on="f" focussize="0,0"/>
                  <v:stroke weight="2pt" color="#4F81BD [3204]" joinstyle="round" endarrow="open"/>
                  <v:imagedata o:title=""/>
                  <o:lock v:ext="edit" aspectratio="f"/>
                  <v:shadow on="t" color="#000000" opacity="24903f" offset="0pt,1.5748031496063pt" origin="0f,32768f" matrix="65536f,0f,0f,65536f"/>
                </v:shape>
                <v:line id="_x0000_s1026" o:spid="_x0000_s1026" o:spt="20" style="position:absolute;left:5375;top:1865837;flip:y;height:680;width:780;" filled="f" stroked="t" coordsize="21600,21600" o:gfxdata="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Usfi/&#10;AAAA2wAAAA8AAAAAAAAAAQAgAAAAIgAAAGRycy9kb3ducmV2LnhtbFBLAQIUABQAAAAIAIdO4kAz&#10;LwWeOwAAADkAAAAQAAAAAAAAAAEAIAAAAA4BAABkcnMvc2hhcGV4bWwueG1sUEsFBgAAAAAGAAYA&#10;WwEAALgDAAAAAA==&#10;">
                  <v:fill on="f" focussize="0,0"/>
                  <v:stroke weight="2pt" color="#4F81BD [3204]" joinstyle="round"/>
                  <v:imagedata o:title=""/>
                  <o:lock v:ext="edit" aspectratio="f"/>
                  <v:shadow on="t" color="#000000" opacity="24903f" offset="0pt,1.5748031496063pt" origin="0f,32768f" matrix="65536f,0f,0f,65536f"/>
                </v:line>
                <v:line id="_x0000_s1026" o:spid="_x0000_s1026" o:spt="20" style="position:absolute;left:6155;top:1865837;flip:x y;height:690;width:760;" filled="f" stroked="t" coordsize="21600,21600" o:gfxdata="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mBK8AAAA&#10;2wAAAA8AAAAAAAAAAQAgAAAAIgAAAGRycy9kb3ducmV2LnhtbFBLAQIUABQAAAAIAIdO4kAzLwWe&#10;OwAAADkAAAAQAAAAAAAAAAEAIAAAAAsBAABkcnMvc2hhcGV4bWwueG1sUEsFBgAAAAAGAAYAWwEA&#10;ALUDAAAAAA==&#10;">
                  <v:fill on="f" focussize="0,0"/>
                  <v:stroke weight="2pt" color="#4F81BD [3204]" joinstyle="round"/>
                  <v:imagedata o:title=""/>
                  <o:lock v:ext="edit" aspectratio="f"/>
                  <v:shadow on="t" color="#000000" opacity="24903f" offset="0pt,1.5748031496063pt" origin="0f,32768f" matrix="65536f,0f,0f,65536f"/>
                </v:line>
              </v:group>
            </w:pict>
          </mc:Fallback>
        </mc:AlternateConten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 xml:space="preserve">                                                            0</w:t>
      </w:r>
      <w:r>
        <w:rPr>
          <w:rFonts w:hint="default"/>
          <w:vertAlign w:val="superscript"/>
          <w:lang w:val="en-US"/>
        </w:rPr>
        <w:t>th</w:t>
      </w:r>
      <w:r>
        <w:rPr>
          <w:rFonts w:hint="default"/>
          <w:lang w:val="en-US"/>
        </w:rPr>
        <w:t xml:space="preserve"> element must be higher then max of left and right el</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What is heap push?</w:t>
      </w:r>
    </w:p>
    <w:p>
      <w:pPr>
        <w:numPr>
          <w:ilvl w:val="0"/>
          <w:numId w:val="0"/>
        </w:numPr>
        <w:spacing w:line="276" w:lineRule="auto"/>
        <w:jc w:val="both"/>
        <w:rPr>
          <w:rFonts w:hint="default"/>
          <w:lang w:val="en-IN"/>
        </w:rPr>
      </w:pPr>
      <w:r>
        <w:rPr>
          <w:rFonts w:hint="default"/>
          <w:lang w:val="en-IN"/>
        </w:rPr>
        <w:t>Push is inserting element in algorithem. Push is sometimes also follow maximum size to reduce memory.</w:t>
      </w:r>
    </w:p>
    <w:p>
      <w:pPr>
        <w:numPr>
          <w:ilvl w:val="0"/>
          <w:numId w:val="0"/>
        </w:numPr>
        <w:shd w:val="clear"/>
        <w:spacing w:line="276" w:lineRule="auto"/>
        <w:jc w:val="both"/>
        <w:rPr>
          <w:rStyle w:val="17"/>
          <w:rFonts w:ascii="Courier New" w:hAnsi="Courier New" w:eastAsia="Courier New" w:cs="Courier New"/>
          <w:b/>
          <w:bCs/>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4"/>
          <w:sz w:val="19"/>
          <w:szCs w:val="19"/>
          <w:shd w:val="clear" w:fill="F2F2F2"/>
        </w:rPr>
        <w: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8</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New = Input + insert{6} =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5"/>
          <w:sz w:val="19"/>
          <w:szCs w:val="19"/>
          <w:shd w:val="clear" w:fill="F2F2F2"/>
          <w:lang w:val="en-IN"/>
        </w:rPr>
        <w:t>,6}</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lang w:val="en-US"/>
        </w:rPr>
      </w:pPr>
    </w:p>
    <w:p>
      <w:pPr>
        <w:numPr>
          <w:ilvl w:val="0"/>
          <w:numId w:val="0"/>
        </w:numPr>
        <w:spacing w:line="276" w:lineRule="auto"/>
        <w:jc w:val="both"/>
        <w:rPr>
          <w:rFonts w:hint="default"/>
          <w:b/>
          <w:bCs/>
          <w:lang w:val="en-IN"/>
        </w:rPr>
      </w:pPr>
      <w:r>
        <w:rPr>
          <w:rFonts w:hint="default"/>
          <w:b/>
          <w:bCs/>
          <w:lang w:val="en-US"/>
        </w:rPr>
        <w:t>Write a program to min heapify the given array</w:t>
      </w:r>
      <w:r>
        <w:rPr>
          <w:rFonts w:hint="default"/>
          <w:b/>
          <w:bCs/>
          <w:lang w:val="en-IN"/>
        </w:rPr>
        <w:t>?</w:t>
      </w:r>
    </w:p>
    <w:p>
      <w:pPr>
        <w:numPr>
          <w:ilvl w:val="0"/>
          <w:numId w:val="0"/>
        </w:numPr>
        <w:spacing w:line="276" w:lineRule="auto"/>
        <w:jc w:val="both"/>
        <w:rPr>
          <w:rStyle w:val="17"/>
          <w:rFonts w:ascii="Courier New" w:hAnsi="Courier New" w:eastAsia="Courier New" w:cs="Courier New"/>
          <w:b/>
          <w:bCs/>
          <w:i w:val="0"/>
          <w:iCs w:val="0"/>
          <w:caps w:val="0"/>
          <w:color w:val="292929"/>
          <w:spacing w:val="-4"/>
          <w:sz w:val="19"/>
          <w:szCs w:val="19"/>
          <w:shd w:val="clear" w:fill="F2F2F2"/>
        </w:rPr>
      </w:pPr>
    </w:p>
    <w:p>
      <w:pPr>
        <w:numPr>
          <w:ilvl w:val="0"/>
          <w:numId w:val="0"/>
        </w:numPr>
        <w:shd w:val="clear"/>
        <w:spacing w:line="276" w:lineRule="auto"/>
        <w:jc w:val="both"/>
        <w:rPr>
          <w:rStyle w:val="17"/>
          <w:rFonts w:ascii="Courier New" w:hAnsi="Courier New" w:eastAsia="Courier New" w:cs="Courier New"/>
          <w:b/>
          <w:bCs/>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[]int{4, 12, 3, 6,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Max-Heap: []int{12,6,3,4,5}</w:t>
      </w:r>
      <w:r>
        <w:rPr>
          <w:rFonts w:hint="default" w:ascii="Courier New" w:hAnsi="Courier New" w:eastAsia="Courier New" w:cs="Courier New"/>
          <w:i w:val="0"/>
          <w:iCs w:val="0"/>
          <w:caps w:val="0"/>
          <w:color w:val="auto"/>
          <w:spacing w:val="-4"/>
          <w:sz w:val="19"/>
          <w:szCs w:val="19"/>
          <w:shd w:val="clear" w:fill="F2F2F2"/>
          <w:lang w:val="en-US"/>
        </w:rPr>
        <w:t xml:space="preserve"> </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12</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6    3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4   5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,5}</w:t>
      </w:r>
      <w:r>
        <w:rPr>
          <w:rFonts w:hint="default" w:ascii="Courier New" w:hAnsi="Courier New" w:eastAsia="Courier New" w:cs="Courier New"/>
          <w:i w:val="0"/>
          <w:iCs w:val="0"/>
          <w:caps w:val="0"/>
          <w:color w:val="auto"/>
          <w:spacing w:val="-4"/>
          <w:sz w:val="19"/>
          <w:szCs w:val="19"/>
          <w:shd w:val="clear" w:fill="F2F2F2"/>
          <w:lang w:val="en-US"/>
        </w:rPr>
        <w:t xml:space="preserve">  //0</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//1</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i w:val="0"/>
          <w:iCs w:val="0"/>
          <w:caps w:val="0"/>
          <w:color w:val="auto"/>
          <w:spacing w:val="-4"/>
          <w:sz w:val="19"/>
          <w:szCs w:val="19"/>
          <w:shd w:val="clear" w:fill="F2F2F2"/>
          <w:lang w:val="en-US"/>
        </w:rPr>
        <w:t>4,12,3,6,5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//2</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p>
    <w:p>
      <w:pPr>
        <w:numPr>
          <w:ilvl w:val="0"/>
          <w:numId w:val="0"/>
        </w:numPr>
        <w:spacing w:line="276" w:lineRule="auto"/>
        <w:jc w:val="both"/>
        <w:rPr>
          <w:rFonts w:hint="default" w:ascii="Courier New" w:hAnsi="Courier New" w:eastAsia="Courier New" w:cs="Courier New"/>
          <w:i w:val="0"/>
          <w:iCs w:val="0"/>
          <w:caps w:val="0"/>
          <w:color w:val="292929"/>
          <w:spacing w:val="-4"/>
          <w:sz w:val="19"/>
          <w:szCs w:val="19"/>
          <w:shd w:val="clear" w:fill="F2F2F2"/>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Write the program to implement the mean heap,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(*heap)[lChild]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lChild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rChild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(*heap)[rChild]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rChild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 !=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(*heap)[i], (*heap)[smallest] = (*heap)[smallest], (*heap)[i]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smallest)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 xml:space="preserve">(&amp;input,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//0</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12 4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//1</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5 3 6 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//2</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//3</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b/>
          <w:bCs/>
          <w:lang w:val="en-US"/>
        </w:rPr>
      </w:pPr>
      <w:r>
        <w:rPr>
          <w:rFonts w:hint="default"/>
          <w:b/>
          <w:bCs/>
          <w:lang w:val="en-US"/>
        </w:rPr>
        <w:t>The applications of the heap</w:t>
      </w:r>
    </w:p>
    <w:p>
      <w:pPr>
        <w:numPr>
          <w:ilvl w:val="0"/>
          <w:numId w:val="57"/>
        </w:numPr>
        <w:spacing w:line="276" w:lineRule="auto"/>
        <w:jc w:val="both"/>
        <w:rPr>
          <w:rFonts w:hint="default"/>
          <w:lang w:val="en-US"/>
        </w:rPr>
      </w:pPr>
      <w:r>
        <w:rPr>
          <w:rFonts w:hint="default"/>
          <w:lang w:val="en-US"/>
        </w:rPr>
        <w:t>Heap sorting uses to sort the array in O(nLogn) time</w:t>
      </w:r>
    </w:p>
    <w:p>
      <w:pPr>
        <w:numPr>
          <w:ilvl w:val="0"/>
          <w:numId w:val="57"/>
        </w:numPr>
        <w:spacing w:line="276" w:lineRule="auto"/>
        <w:jc w:val="both"/>
        <w:rPr>
          <w:rFonts w:hint="default"/>
          <w:lang w:val="en-US"/>
        </w:rPr>
      </w:pPr>
      <w:r>
        <w:rPr>
          <w:rFonts w:hint="default"/>
          <w:lang w:val="en-US"/>
        </w:rPr>
        <w:t>Priority queue can be effectively implemented by the heap due to it supports inserts(), delete(), extractmax() operations in O(logn) times</w:t>
      </w:r>
    </w:p>
    <w:p>
      <w:pPr>
        <w:numPr>
          <w:ilvl w:val="0"/>
          <w:numId w:val="57"/>
        </w:numPr>
        <w:spacing w:line="276" w:lineRule="auto"/>
        <w:jc w:val="both"/>
        <w:rPr>
          <w:rFonts w:hint="default"/>
          <w:lang w:val="en-US"/>
        </w:rPr>
      </w:pPr>
      <w:r>
        <w:rPr>
          <w:rFonts w:hint="default"/>
          <w:lang w:val="en-US"/>
        </w:rPr>
        <w:t>Problems like Kth largest element in array, Sort an almost sorted array, Merge k sorted array etc</w:t>
      </w:r>
    </w:p>
    <w:p>
      <w:pPr>
        <w:numPr>
          <w:ilvl w:val="0"/>
          <w:numId w:val="0"/>
        </w:numPr>
        <w:spacing w:line="276" w:lineRule="auto"/>
        <w:jc w:val="both"/>
        <w:rPr>
          <w:rFonts w:hint="default"/>
          <w:lang w:val="en-US"/>
        </w:rPr>
      </w:pPr>
      <w:r>
        <w:rPr>
          <w:rFonts w:hint="default"/>
          <w:lang w:val="en-US"/>
        </w:rPr>
        <w:t>The time complexity of heap,</w:t>
      </w:r>
    </w:p>
    <w:tbl>
      <w:tblPr>
        <w:tblStyle w:val="9"/>
        <w:tblW w:w="9024" w:type="dxa"/>
        <w:tblInd w:w="0" w:type="dxa"/>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58"/>
        <w:gridCol w:w="5266"/>
      </w:tblGrid>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Function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Time Complexity</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get_min()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O(1)</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insert_minheap()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delete_minimum()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Fonts w:hint="default" w:ascii="Arial" w:hAnsi="Arial" w:eastAsia="sans-serif" w:cs="Arial"/>
                <w:b/>
                <w:bCs/>
                <w:i w:val="0"/>
                <w:iCs w:val="0"/>
                <w:caps w:val="0"/>
                <w:color w:val="24335A"/>
                <w:spacing w:val="0"/>
                <w:kern w:val="0"/>
                <w:sz w:val="21"/>
                <w:szCs w:val="21"/>
                <w:lang w:val="en-US" w:eastAsia="zh-CN" w:bidi="ar"/>
              </w:rPr>
              <w:t>Same as insert - </w:t>
            </w:r>
            <w:r>
              <w:rPr>
                <w:rStyle w:val="17"/>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heapify()</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delete_element()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O(logN)</w:t>
            </w:r>
          </w:p>
        </w:tc>
      </w:tr>
    </w:tbl>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Referances,</w:t>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"https://www.geeksforgeeks.org/heap-data-structure/" </w:instrText>
      </w:r>
      <w:r>
        <w:rPr>
          <w:rFonts w:hint="default"/>
          <w:lang w:val="en-US"/>
        </w:rPr>
        <w:fldChar w:fldCharType="separate"/>
      </w:r>
      <w:r>
        <w:rPr>
          <w:rStyle w:val="15"/>
          <w:rFonts w:hint="default"/>
          <w:lang w:val="en-US"/>
        </w:rPr>
        <w:t>https://www.geeksforgeeks.org/heap-data-structure/</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"https://levelup.gitconnected.com/how-to-build-a-min-max-heap-in-go-5090617a3142" </w:instrText>
      </w:r>
      <w:r>
        <w:rPr>
          <w:rFonts w:hint="default"/>
          <w:lang w:val="en-US"/>
        </w:rPr>
        <w:fldChar w:fldCharType="separate"/>
      </w:r>
      <w:r>
        <w:rPr>
          <w:rStyle w:val="15"/>
          <w:rFonts w:hint="default"/>
          <w:lang w:val="en-US"/>
        </w:rPr>
        <w:t>https://levelup.gitconnected.com/how-to-build-a-min-max-heap-in-go-5090617a3142</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"https://www.youtube.com/watch?v=3DYIgTC4T1o" </w:instrText>
      </w:r>
      <w:r>
        <w:rPr>
          <w:rFonts w:hint="default"/>
          <w:lang w:val="en-US"/>
        </w:rPr>
        <w:fldChar w:fldCharType="separate"/>
      </w:r>
      <w:r>
        <w:rPr>
          <w:rStyle w:val="15"/>
          <w:rFonts w:hint="default"/>
          <w:lang w:val="en-US"/>
        </w:rPr>
        <w:t>https://www.youtube.com/watch?v=3DYIgTC4T1o</w:t>
      </w:r>
      <w:r>
        <w:rPr>
          <w:rFonts w:hint="default"/>
          <w:lang w:val="en-US"/>
        </w:rPr>
        <w:fldChar w:fldCharType="end"/>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check/see the environment variable in VS?</w:t>
      </w:r>
    </w:p>
    <w:p>
      <w:pPr>
        <w:numPr>
          <w:ilvl w:val="0"/>
          <w:numId w:val="0"/>
        </w:numPr>
        <w:spacing w:line="276" w:lineRule="auto"/>
        <w:jc w:val="both"/>
        <w:rPr>
          <w:rFonts w:hint="default"/>
          <w:lang w:val="en-IN"/>
        </w:rPr>
      </w:pPr>
      <w:r>
        <w:rPr>
          <w:rFonts w:hint="default"/>
          <w:lang w:val="en-IN"/>
        </w:rPr>
        <w:t>go env   // Command to see the environment variables in go</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set environment variable?</w:t>
      </w:r>
    </w:p>
    <w:p>
      <w:pPr>
        <w:numPr>
          <w:ilvl w:val="0"/>
          <w:numId w:val="0"/>
        </w:numPr>
        <w:spacing w:line="276" w:lineRule="auto"/>
        <w:jc w:val="both"/>
        <w:rPr>
          <w:rFonts w:hint="default"/>
          <w:lang w:val="en-IN"/>
        </w:rPr>
      </w:pPr>
      <w:r>
        <w:rPr>
          <w:rFonts w:hint="default"/>
          <w:lang w:val="en-IN"/>
        </w:rPr>
        <w:t>set GOOS=linux</w:t>
      </w:r>
    </w:p>
    <w:p>
      <w:pPr>
        <w:numPr>
          <w:ilvl w:val="0"/>
          <w:numId w:val="0"/>
        </w:numPr>
        <w:spacing w:line="276" w:lineRule="auto"/>
        <w:jc w:val="both"/>
        <w:rPr>
          <w:rFonts w:hint="default"/>
          <w:lang w:val="en-IN"/>
        </w:rPr>
      </w:pPr>
      <w:r>
        <w:rPr>
          <w:rFonts w:hint="default"/>
          <w:lang w:val="en-IN"/>
        </w:rPr>
        <w:t>set GOARCH=arm64</w:t>
      </w:r>
    </w:p>
    <w:p>
      <w:pPr>
        <w:numPr>
          <w:ilvl w:val="0"/>
          <w:numId w:val="0"/>
        </w:numPr>
        <w:spacing w:line="276" w:lineRule="auto"/>
        <w:jc w:val="both"/>
        <w:rPr>
          <w:rFonts w:hint="default"/>
          <w:b/>
          <w:bCs/>
          <w:lang w:val="en-US"/>
        </w:rPr>
      </w:pPr>
      <w:r>
        <w:rPr>
          <w:rFonts w:hint="default"/>
          <w:b/>
          <w:bCs/>
          <w:lang w:val="en-US"/>
        </w:rPr>
        <w:t>The applications of the heap</w:t>
      </w:r>
    </w:p>
    <w:p>
      <w:pPr>
        <w:rPr>
          <w:rFonts w:hint="default"/>
          <w:color w:val="202224"/>
          <w:sz w:val="24"/>
          <w:szCs w:val="24"/>
          <w:highlight w:val="white"/>
          <w:lang w:val="en-IN"/>
        </w:rPr>
      </w:pPr>
      <w:r>
        <w:rPr>
          <w:rFonts w:hint="default"/>
          <w:color w:val="202224"/>
          <w:sz w:val="24"/>
          <w:szCs w:val="24"/>
          <w:highlight w:val="white"/>
          <w:lang w:val="en-IN"/>
        </w:rPr>
        <w:t>Write a program to add the last element of array, if it is 9 then add to next to last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arrray last element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leetcode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(digits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(digits)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digits[length-</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length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digits[i]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plusone.go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9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0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set the go module?</w:t>
      </w:r>
    </w:p>
    <w:p>
      <w:pPr>
        <w:rPr>
          <w:rFonts w:hint="default"/>
          <w:lang w:val="en-IN"/>
        </w:rPr>
      </w:pPr>
      <w:r>
        <w:rPr>
          <w:rFonts w:hint="default"/>
          <w:lang w:val="en-IN"/>
        </w:rPr>
        <w:t>go env -w GO111MODULE=on</w:t>
      </w:r>
    </w:p>
    <w:p>
      <w:pPr>
        <w:rPr>
          <w:rFonts w:hint="default"/>
          <w:lang w:val="en-IN"/>
        </w:rPr>
      </w:pPr>
      <w:r>
        <w:rPr>
          <w:rFonts w:hint="default"/>
          <w:lang w:val="en-IN"/>
        </w:rPr>
        <w:t>go mod init concurrency</w:t>
      </w:r>
    </w:p>
    <w:p>
      <w:pPr>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install packages for postgre sql database?</w:t>
      </w:r>
    </w:p>
    <w:p>
      <w:pPr>
        <w:rPr>
          <w:rFonts w:hint="default"/>
          <w:lang w:val="en-US"/>
        </w:rPr>
      </w:pPr>
      <w:r>
        <w:rPr>
          <w:rFonts w:hint="default"/>
          <w:lang w:val="en-US"/>
        </w:rPr>
        <w:t>go get github.com/jackc/pgconn</w:t>
      </w:r>
    </w:p>
    <w:p>
      <w:pPr>
        <w:rPr>
          <w:rFonts w:hint="default"/>
          <w:lang w:val="en-US"/>
        </w:rPr>
      </w:pPr>
      <w:r>
        <w:rPr>
          <w:rFonts w:hint="default"/>
          <w:lang w:val="en-US"/>
        </w:rPr>
        <w:t>go get github.com/jackc/pgx/v4</w:t>
      </w:r>
    </w:p>
    <w:p>
      <w:pPr>
        <w:rPr>
          <w:rFonts w:hint="default"/>
          <w:lang w:val="en-US"/>
        </w:rPr>
      </w:pPr>
      <w:r>
        <w:rPr>
          <w:rFonts w:hint="default"/>
          <w:lang w:val="en-US"/>
        </w:rPr>
        <w:t>go get github.com/jackc/pgx/v4/stdlib</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w:t>
      </w:r>
    </w:p>
    <w:p>
      <w:pPr>
        <w:rPr>
          <w:rFonts w:hint="default"/>
          <w:lang w:val="en-US"/>
        </w:rPr>
      </w:pPr>
      <w:r>
        <w:rPr>
          <w:rFonts w:hint="default"/>
          <w:lang w:val="en-US"/>
        </w:rPr>
        <w:t>go get github.com/alexedwards/scs/v2</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 storage?</w:t>
      </w:r>
    </w:p>
    <w:p>
      <w:pPr>
        <w:rPr>
          <w:rFonts w:hint="default"/>
          <w:lang w:val="en-US"/>
        </w:rPr>
      </w:pPr>
      <w:r>
        <w:rPr>
          <w:rFonts w:hint="default"/>
          <w:lang w:val="en-US"/>
        </w:rPr>
        <w:t>Reddis databse is good</w:t>
      </w:r>
    </w:p>
    <w:p>
      <w:pPr>
        <w:rPr>
          <w:rFonts w:hint="default"/>
          <w:lang w:val="en-US"/>
        </w:rPr>
      </w:pPr>
      <w:r>
        <w:rPr>
          <w:rFonts w:hint="default"/>
          <w:lang w:val="en-US"/>
        </w:rPr>
        <w:t>go get github.com/alexedwards/scs/redisstore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router is good for the golang?</w:t>
      </w:r>
    </w:p>
    <w:p>
      <w:pPr>
        <w:rPr>
          <w:rFonts w:hint="default"/>
          <w:lang w:val="en-US"/>
        </w:rPr>
      </w:pPr>
      <w:r>
        <w:rPr>
          <w:rFonts w:hint="default"/>
          <w:lang w:val="en-US"/>
        </w:rPr>
        <w:t>chi router is really good</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os good for the middleware?</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use of middleware?</w:t>
      </w:r>
    </w:p>
    <w:p>
      <w:pPr>
        <w:rPr>
          <w:rFonts w:hint="default"/>
          <w:lang w:val="en-US"/>
        </w:rPr>
      </w:pPr>
      <w:r>
        <w:rPr>
          <w:rFonts w:hint="default"/>
          <w:lang w:val="en-US"/>
        </w:rPr>
        <w:t>Here are some common use cases for middleware in Go:</w:t>
      </w:r>
    </w:p>
    <w:p>
      <w:pPr>
        <w:rPr>
          <w:rFonts w:hint="default"/>
          <w:lang w:val="en-US"/>
        </w:rPr>
      </w:pPr>
    </w:p>
    <w:p>
      <w:pPr>
        <w:rPr>
          <w:rFonts w:hint="default"/>
          <w:lang w:val="en-US"/>
        </w:rPr>
      </w:pPr>
      <w:r>
        <w:rPr>
          <w:rFonts w:hint="default"/>
          <w:lang w:val="en-US"/>
        </w:rPr>
        <w:t>Logging: Middleware can log incoming requests, including their method, URL, headers, and request body. This can be useful for debugging and performance monitoring.</w:t>
      </w:r>
    </w:p>
    <w:p>
      <w:pPr>
        <w:rPr>
          <w:rFonts w:hint="default"/>
          <w:lang w:val="en-US"/>
        </w:rPr>
      </w:pPr>
    </w:p>
    <w:p>
      <w:pPr>
        <w:rPr>
          <w:rFonts w:hint="default"/>
          <w:lang w:val="en-US"/>
        </w:rPr>
      </w:pPr>
      <w:r>
        <w:rPr>
          <w:rFonts w:hint="default"/>
          <w:lang w:val="en-US"/>
        </w:rPr>
        <w:t>Authentication and authorization: Middleware can check for valid authentication credentials and permissions before allowing a request to be handled. This can help protect your application from unauthorized access.</w:t>
      </w:r>
    </w:p>
    <w:p>
      <w:pPr>
        <w:rPr>
          <w:rFonts w:hint="default"/>
          <w:lang w:val="en-US"/>
        </w:rPr>
      </w:pPr>
    </w:p>
    <w:p>
      <w:pPr>
        <w:rPr>
          <w:rFonts w:hint="default"/>
          <w:lang w:val="en-US"/>
        </w:rPr>
      </w:pPr>
      <w:r>
        <w:rPr>
          <w:rFonts w:hint="default"/>
          <w:lang w:val="en-US"/>
        </w:rPr>
        <w:t>Error handling: Middleware can catch and handle errors that occur during request processing. This can help provide more informative error messages to clients and make your application more robust.</w:t>
      </w:r>
    </w:p>
    <w:p>
      <w:pPr>
        <w:rPr>
          <w:rFonts w:hint="default"/>
          <w:lang w:val="en-US"/>
        </w:rPr>
      </w:pPr>
    </w:p>
    <w:p>
      <w:pPr>
        <w:rPr>
          <w:rFonts w:hint="default"/>
          <w:lang w:val="en-US"/>
        </w:rPr>
      </w:pPr>
      <w:r>
        <w:rPr>
          <w:rFonts w:hint="default"/>
          <w:lang w:val="en-US"/>
        </w:rPr>
        <w:t>Caching: Middleware can cache the response of a handler function, which can help reduce response times and improve the performance of your application.</w:t>
      </w:r>
    </w:p>
    <w:p>
      <w:pPr>
        <w:rPr>
          <w:rFonts w:hint="default"/>
          <w:lang w:val="en-US"/>
        </w:rPr>
      </w:pPr>
    </w:p>
    <w:p>
      <w:pPr>
        <w:rPr>
          <w:rFonts w:hint="default"/>
          <w:lang w:val="en-US"/>
        </w:rPr>
      </w:pPr>
      <w:r>
        <w:rPr>
          <w:rFonts w:hint="default"/>
          <w:lang w:val="en-US"/>
        </w:rPr>
        <w:t>Rate limiting: Middleware can limit the rate of incoming requests to prevent overloading the server or APIs. This can help prevent denial of service attacks and improve overall system stability.</w:t>
      </w:r>
    </w:p>
    <w:p>
      <w:pPr>
        <w:rPr>
          <w:rFonts w:hint="default"/>
          <w:lang w:val="en-US"/>
        </w:rPr>
      </w:pPr>
      <w:r>
        <w:rPr>
          <w:rFonts w:hint="default"/>
          <w:lang w:val="en-US"/>
        </w:rPr>
        <w:t>With the help of chi mux below thngs we can do.</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Layout w:type="autofit"/>
        <w:tblCellMar>
          <w:top w:w="15" w:type="dxa"/>
          <w:left w:w="15" w:type="dxa"/>
          <w:bottom w:w="15" w:type="dxa"/>
          <w:right w:w="15" w:type="dxa"/>
        </w:tblCellMar>
      </w:tblPr>
      <w:tblGrid>
        <w:gridCol w:w="2558"/>
        <w:gridCol w:w="68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rPr>
          <w:tblHeader/>
        </w:trPr>
        <w:tc>
          <w:tcPr>
            <w:tcW w:w="0" w:type="auto"/>
            <w:tcBorders>
              <w:top w:val="single" w:color="4F81BD" w:sz="8" w:space="0"/>
              <w:left w:val="single" w:color="4F81BD" w:sz="8" w:space="0"/>
              <w:bottom w:val="single" w:color="FFFFFF" w:sz="18" w:space="0"/>
              <w:right w:val="single" w:color="4F81BD" w:sz="8" w:space="0"/>
            </w:tcBorders>
            <w:shd w:val="clear" w:color="auto" w:fill="4F81BD"/>
            <w:tcMar>
              <w:top w:w="72" w:type="dxa"/>
              <w:left w:w="156" w:type="dxa"/>
              <w:bottom w:w="72" w:type="dxa"/>
              <w:right w:w="156" w:type="dxa"/>
            </w:tcMar>
            <w:vAlign w:val="center"/>
          </w:tcPr>
          <w:p>
            <w:pPr>
              <w:keepNext w:val="0"/>
              <w:keepLines w:val="0"/>
              <w:widowControl/>
              <w:suppressLineNumbers w:val="0"/>
              <w:jc w:val="center"/>
              <w:rPr>
                <w:rFonts w:hint="default" w:ascii="Arial" w:hAnsi="Arial" w:eastAsia="Segoe UI" w:cs="Arial"/>
                <w:b/>
                <w:bCs/>
                <w:i w:val="0"/>
                <w:iCs w:val="0"/>
                <w:caps w:val="0"/>
                <w:color w:val="FFFFFF"/>
                <w:spacing w:val="0"/>
                <w:sz w:val="20"/>
                <w:szCs w:val="20"/>
              </w:rPr>
            </w:pPr>
            <w:r>
              <w:rPr>
                <w:rFonts w:hint="default" w:ascii="Arial" w:hAnsi="Arial" w:eastAsia="Segoe UI" w:cs="Arial"/>
                <w:b/>
                <w:bCs/>
                <w:i w:val="0"/>
                <w:iCs w:val="0"/>
                <w:caps w:val="0"/>
                <w:color w:val="FFFFFF"/>
                <w:spacing w:val="0"/>
                <w:kern w:val="0"/>
                <w:sz w:val="20"/>
                <w:szCs w:val="20"/>
                <w:lang w:val="en-US" w:eastAsia="zh-CN" w:bidi="ar"/>
              </w:rPr>
              <w:t>chi/middleware Handler</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Mar>
              <w:top w:w="72" w:type="dxa"/>
              <w:left w:w="156" w:type="dxa"/>
              <w:bottom w:w="72" w:type="dxa"/>
              <w:right w:w="156" w:type="dxa"/>
            </w:tcMar>
            <w:vAlign w:val="center"/>
          </w:tcPr>
          <w:p>
            <w:pPr>
              <w:keepNext w:val="0"/>
              <w:keepLines w:val="0"/>
              <w:widowControl/>
              <w:suppressLineNumbers w:val="0"/>
              <w:jc w:val="center"/>
              <w:rPr>
                <w:rFonts w:hint="default" w:ascii="Arial" w:hAnsi="Arial" w:eastAsia="Segoe UI" w:cs="Arial"/>
                <w:b/>
                <w:bCs/>
                <w:i w:val="0"/>
                <w:iCs w:val="0"/>
                <w:caps w:val="0"/>
                <w:color w:val="FFFFFF"/>
                <w:spacing w:val="0"/>
                <w:sz w:val="20"/>
                <w:szCs w:val="20"/>
              </w:rPr>
            </w:pPr>
            <w:r>
              <w:rPr>
                <w:rFonts w:hint="default" w:ascii="Arial" w:hAnsi="Arial" w:eastAsia="Segoe UI" w:cs="Arial"/>
                <w:b/>
                <w:bCs/>
                <w:i w:val="0"/>
                <w:iCs w:val="0"/>
                <w:caps w:val="0"/>
                <w:color w:val="FFFFFF"/>
                <w:spacing w:val="0"/>
                <w:kern w:val="0"/>
                <w:sz w:val="20"/>
                <w:szCs w:val="20"/>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FFFFFF" w:sz="1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"AllowContentEncoding"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AllowContentEncoding</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FFFFFF" w:sz="1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Enforces a whitelist of request Content-Encoding headers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"AllowContentType"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AllowContentType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Explicit whitelist of accepted request Content-Types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"BasicAuth"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BasicAuth</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Basic HTTP authentication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"Compress"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Compress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Gzip compression for clients that accept compressed responses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"ContentCharset"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ContentCharset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Ensure charset for Content-Type request headers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"CleanPath"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CleanPath</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Clean double slashes from request path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"GetHead"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GetHead</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Automatically route undefined HEAD requests to GET handlers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"Heartbeat"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Heartbeat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Monitoring endpoint to check the servers pulse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"Logger"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Logger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Logs the start and end of each request with the elapsed processing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"NoCache"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NoCache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Sets response headers to prevent clients from caching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"Profiler"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Profiler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Easily attach net/http/pprof to your routers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"RealIP"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RealIP</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Sets a http.Request's RemoteAddr to either X-Real-IP or X-Forwarded-For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"Recoverer"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Recoverer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Gracefully absorb panics and prints the stack trace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"RequestID"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RequestID</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Injects a request ID into the context of each request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"RedirectSlashes"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RedirectSlashes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Redirect slashes on routing paths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"RouteHeaders"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RouteHeaders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Route handling for request headers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"SetHeader"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SetHeader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Short-hand middleware to set a response header key/value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"StripSlashes"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StripSlashes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Strip slashes on routing paths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"Throttle"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Throttle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Puts a ceiling on the number of concurrent requests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"Timeout"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Timeout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Signals to the request context when the timeout deadline is reached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"URLFormat"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URLFormat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Parse extension from url and put it on request context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"WithValue"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WithValue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Short-hand middleware to set a key/value on the request context</w:t>
            </w:r>
          </w:p>
        </w:tc>
      </w:tr>
    </w:tbl>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Docker?</w:t>
      </w:r>
    </w:p>
    <w:p>
      <w:pPr>
        <w:rPr>
          <w:rFonts w:hint="default"/>
          <w:lang w:val="en-US"/>
        </w:rPr>
      </w:pPr>
      <w:r>
        <w:rPr>
          <w:rFonts w:hint="default"/>
          <w:lang w:val="en-US"/>
        </w:rPr>
        <w:t>Docker is the platform for developeing, shipping and running the applications.</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docker is born?</w:t>
      </w:r>
    </w:p>
    <w:p>
      <w:pPr>
        <w:rPr>
          <w:rFonts w:hint="default"/>
          <w:lang w:val="en-US"/>
        </w:rPr>
      </w:pPr>
      <w:r>
        <w:rPr>
          <w:rFonts w:hint="default"/>
          <w:lang w:val="en-US"/>
        </w:rPr>
        <w:t>When we move our application from our computing environment to another or stage to production then it will not work due to environment change or OS change. Docker or container will solve that issue.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How docker solve the problems?</w:t>
      </w:r>
    </w:p>
    <w:p>
      <w:pPr>
        <w:rPr>
          <w:rFonts w:hint="default"/>
          <w:lang w:val="en-US"/>
        </w:rPr>
      </w:pPr>
      <w:r>
        <w:rPr>
          <w:rFonts w:hint="default"/>
          <w:lang w:val="en-US"/>
        </w:rPr>
        <w:t>Put simply, a container consists of an entire runtime environment: an application, plus all its dependencies, libraries and other binaries, and configuration files needed to run it, bundled into one package.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things needed to run docker on windows 10 home?</w:t>
      </w:r>
    </w:p>
    <w:p>
      <w:pPr>
        <w:numPr>
          <w:ilvl w:val="0"/>
          <w:numId w:val="58"/>
        </w:numPr>
        <w:rPr>
          <w:rFonts w:hint="default"/>
          <w:lang w:val="en-US"/>
        </w:rPr>
      </w:pPr>
      <w:r>
        <w:rPr>
          <w:rFonts w:hint="default"/>
          <w:lang w:val="en-US"/>
        </w:rPr>
        <w:t>Virtualisation must be enable</w:t>
      </w:r>
    </w:p>
    <w:p>
      <w:pPr>
        <w:rPr>
          <w:rFonts w:hint="default"/>
          <w:lang w:val="en-IN"/>
        </w:rPr>
      </w:pPr>
      <w:r>
        <w:rPr>
          <w:rFonts w:hint="default"/>
          <w:lang w:val="en-US"/>
        </w:rPr>
        <w:t>This can be enabled by pressing CTRL + ALT + DLT</w:t>
      </w:r>
      <w:r>
        <w:rPr>
          <w:rFonts w:hint="default"/>
          <w:lang w:val="en-IN"/>
        </w:rPr>
        <w:t xml:space="preserve"> --&gt;&gt; Task manager --&gt;&gt; Performance check that virtulisation must be enable</w:t>
      </w:r>
    </w:p>
    <w:p>
      <w:pPr>
        <w:rPr>
          <w:rFonts w:hint="default"/>
          <w:lang w:val="en-IN"/>
        </w:rPr>
      </w:pPr>
      <w:r>
        <w:rPr>
          <w:rFonts w:hint="default"/>
          <w:lang w:val="en-IN"/>
        </w:rPr>
        <w:t>If it is disabled then go to bios setting --&gt;&gt; System setting --&gt;&gt; enable virtulisation --&gt;&gt; F10 and restart</w:t>
      </w:r>
    </w:p>
    <w:p>
      <w:pPr>
        <w:numPr>
          <w:ilvl w:val="0"/>
          <w:numId w:val="58"/>
        </w:numPr>
        <w:ind w:left="0" w:leftChars="0" w:firstLine="0" w:firstLineChars="0"/>
        <w:rPr>
          <w:rFonts w:hint="default"/>
          <w:lang w:val="en-IN"/>
        </w:rPr>
      </w:pPr>
      <w:r>
        <w:rPr>
          <w:rFonts w:hint="default"/>
          <w:lang w:val="en-IN"/>
        </w:rPr>
        <w:t>WSL 2  driver is needed.</w:t>
      </w:r>
    </w:p>
    <w:p>
      <w:pPr>
        <w:numPr>
          <w:ilvl w:val="0"/>
          <w:numId w:val="0"/>
        </w:numPr>
        <w:ind w:leftChars="0"/>
        <w:rPr>
          <w:rFonts w:hint="default"/>
          <w:lang w:val="en-IN"/>
        </w:rPr>
      </w:pPr>
      <w:r>
        <w:rPr>
          <w:rFonts w:hint="default"/>
          <w:lang w:val="en-IN"/>
        </w:rPr>
        <w:t xml:space="preserve">Can be downloaded from </w:t>
      </w:r>
      <w:r>
        <w:rPr>
          <w:rFonts w:hint="default"/>
          <w:lang w:val="en-IN"/>
        </w:rPr>
        <w:fldChar w:fldCharType="begin"/>
      </w:r>
      <w:r>
        <w:rPr>
          <w:rFonts w:hint="default"/>
          <w:lang w:val="en-IN"/>
        </w:rPr>
        <w:instrText xml:space="preserve"> HYPERLINK "https://wslstorestorage.blob.core.windows.net/wslblob/wsl_update_x64.msi" </w:instrText>
      </w:r>
      <w:r>
        <w:rPr>
          <w:rFonts w:hint="default"/>
          <w:lang w:val="en-IN"/>
        </w:rPr>
        <w:fldChar w:fldCharType="separate"/>
      </w:r>
      <w:r>
        <w:rPr>
          <w:rStyle w:val="15"/>
          <w:rFonts w:hint="default"/>
          <w:lang w:val="en-IN"/>
        </w:rPr>
        <w:t>https://wslstorestorage.blob.core.windows.net/wslblob/wsl_update_x64.msi</w:t>
      </w:r>
      <w:r>
        <w:rPr>
          <w:rFonts w:hint="default"/>
          <w:lang w:val="en-IN"/>
        </w:rPr>
        <w:fldChar w:fldCharType="end"/>
      </w:r>
    </w:p>
    <w:p>
      <w:pPr>
        <w:numPr>
          <w:ilvl w:val="0"/>
          <w:numId w:val="0"/>
        </w:numPr>
        <w:ind w:leftChars="0"/>
        <w:rPr>
          <w:rFonts w:hint="default"/>
          <w:lang w:val="en-IN"/>
        </w:rPr>
      </w:pPr>
      <w:r>
        <w:rPr>
          <w:rFonts w:hint="default"/>
          <w:lang w:val="en-IN"/>
        </w:rPr>
        <w:t>and install the same.</w:t>
      </w:r>
    </w:p>
    <w:p>
      <w:pPr>
        <w:numPr>
          <w:ilvl w:val="0"/>
          <w:numId w:val="0"/>
        </w:numPr>
        <w:ind w:leftChars="0"/>
        <w:rPr>
          <w:rFonts w:hint="default"/>
          <w:lang w:val="en-IN"/>
        </w:rPr>
      </w:pPr>
    </w:p>
    <w:p>
      <w:pPr>
        <w:rPr>
          <w:rFonts w:hint="default"/>
          <w:color w:val="202224"/>
          <w:sz w:val="24"/>
          <w:szCs w:val="24"/>
          <w:highlight w:val="white"/>
          <w:lang w:val="en-IN"/>
        </w:rPr>
      </w:pPr>
      <w:r>
        <w:rPr>
          <w:rFonts w:hint="default"/>
          <w:color w:val="202224"/>
          <w:sz w:val="24"/>
          <w:szCs w:val="24"/>
          <w:highlight w:val="white"/>
          <w:lang w:val="en-IN"/>
        </w:rPr>
        <w:t>How does docker compose file looks like? &amp; command to run the file?</w:t>
      </w:r>
    </w:p>
    <w:p>
      <w:pPr>
        <w:numPr>
          <w:ilvl w:val="0"/>
          <w:numId w:val="0"/>
        </w:numPr>
        <w:ind w:leftChars="0"/>
        <w:rPr>
          <w:rFonts w:hint="default"/>
          <w:lang w:val="en-IN"/>
        </w:rPr>
      </w:pPr>
      <w:r>
        <w:rPr>
          <w:rFonts w:hint="default"/>
          <w:lang w:val="en-IN"/>
        </w:rPr>
        <w:t xml:space="preserve">Command is </w:t>
      </w:r>
      <w:r>
        <w:rPr>
          <w:rFonts w:hint="default"/>
          <w:lang w:val="en-IN" w:eastAsia="zh-CN"/>
        </w:rPr>
        <w:t xml:space="preserve">docker-compose up -d </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file name docker-compose.yml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xml:space="preserve"># command to run this docker file docker-compose up -d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-d will run docker in background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version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b w:val="0"/>
          <w:bCs w:val="0"/>
        </w:rPr>
      </w:pPr>
      <w:r>
        <w:rPr>
          <w:rFonts w:hint="default" w:ascii="Consolas" w:hAnsi="Consolas" w:eastAsia="Consolas" w:cs="Consolas"/>
          <w:b w:val="0"/>
          <w:bCs w:val="0"/>
          <w:color w:val="569CD6"/>
          <w:kern w:val="0"/>
          <w:sz w:val="16"/>
          <w:szCs w:val="16"/>
          <w:shd w:val="clear" w:fill="1E1E1E"/>
          <w:lang w:val="en-US" w:eastAsia="zh-CN" w:bidi="ar"/>
        </w:rPr>
        <w:t>services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Postgres,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'postgres:14.2'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"5432:5432"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environment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password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POSTGRES_DB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concurrency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./db-data/postgres/:/var/lib/postgresql/data/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Redis,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redis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'redis:alpine'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"6379:6379"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./db-data/redis/:/data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mailhog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mailhog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'mailhog/mailhog:latest'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"1025:1025"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"8025:8025"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pacing w:after="240" w:afterAutospacing="0"/>
        <w:jc w:val="left"/>
      </w:pPr>
    </w:p>
    <w:p>
      <w:pPr>
        <w:rPr>
          <w:rFonts w:hint="default"/>
          <w:color w:val="202224"/>
          <w:sz w:val="24"/>
          <w:szCs w:val="24"/>
          <w:highlight w:val="white"/>
          <w:lang w:val="en-IN"/>
        </w:rPr>
      </w:pPr>
      <w:r>
        <w:rPr>
          <w:rFonts w:hint="default"/>
          <w:color w:val="202224"/>
          <w:sz w:val="24"/>
          <w:szCs w:val="24"/>
          <w:highlight w:val="white"/>
          <w:lang w:val="en-IN"/>
        </w:rPr>
        <w:t>How to up and down the docker?</w:t>
      </w:r>
    </w:p>
    <w:p>
      <w:pPr>
        <w:numPr>
          <w:ilvl w:val="0"/>
          <w:numId w:val="0"/>
        </w:numPr>
        <w:ind w:leftChars="0"/>
        <w:rPr>
          <w:rFonts w:hint="default"/>
          <w:lang w:val="en-IN" w:eastAsia="zh-CN"/>
        </w:rPr>
      </w:pPr>
      <w:r>
        <w:rPr>
          <w:rFonts w:hint="default"/>
          <w:lang w:val="en-IN" w:eastAsia="zh-CN"/>
        </w:rPr>
        <w:t xml:space="preserve">docker-compose up -d </w:t>
      </w:r>
    </w:p>
    <w:p>
      <w:pPr>
        <w:numPr>
          <w:ilvl w:val="0"/>
          <w:numId w:val="0"/>
        </w:numPr>
        <w:ind w:leftChars="0"/>
        <w:rPr>
          <w:rFonts w:hint="default"/>
          <w:lang w:val="en-IN" w:eastAsia="zh-CN"/>
        </w:rPr>
      </w:pPr>
      <w:r>
        <w:rPr>
          <w:rFonts w:hint="default"/>
          <w:lang w:val="en-IN" w:eastAsia="zh-CN"/>
        </w:rPr>
        <w:t>docker-compose down</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to connect databses from docker? as per above docket yml file?</w:t>
      </w:r>
    </w:p>
    <w:p>
      <w:pPr>
        <w:numPr>
          <w:ilvl w:val="0"/>
          <w:numId w:val="0"/>
        </w:numPr>
        <w:ind w:leftChars="0"/>
        <w:rPr>
          <w:rFonts w:hint="default"/>
          <w:lang w:val="en-IN" w:eastAsia="zh-CN"/>
        </w:rPr>
      </w:pPr>
      <w:r>
        <w:rPr>
          <w:rFonts w:hint="default"/>
          <w:lang w:val="en-IN" w:eastAsia="zh-CN"/>
        </w:rPr>
        <w:t>Open beekeeper studio.</w:t>
      </w:r>
    </w:p>
    <w:p>
      <w:pPr>
        <w:numPr>
          <w:ilvl w:val="0"/>
          <w:numId w:val="0"/>
        </w:numPr>
        <w:ind w:leftChars="0"/>
        <w:rPr>
          <w:rFonts w:hint="default"/>
          <w:lang w:val="en-IN" w:eastAsia="zh-CN"/>
        </w:rPr>
      </w:pPr>
      <w:r>
        <w:rPr>
          <w:rFonts w:hint="default"/>
          <w:lang w:val="en-IN" w:eastAsia="zh-CN"/>
        </w:rPr>
        <w:t>open new connections--&gt;&gt;select postgres in type --&gt;&gt; as per the above yml file fill details of port no, user, password default database as concurrency.</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What is make file and use of make file?</w:t>
      </w:r>
    </w:p>
    <w:p>
      <w:pPr>
        <w:numPr>
          <w:ilvl w:val="0"/>
          <w:numId w:val="0"/>
        </w:numPr>
        <w:ind w:leftChars="0"/>
        <w:rPr>
          <w:rFonts w:hint="default"/>
          <w:lang w:val="en-IN" w:eastAsia="zh-CN"/>
        </w:rPr>
      </w:pPr>
      <w:r>
        <w:rPr>
          <w:rFonts w:hint="default"/>
          <w:lang w:val="en-IN" w:eastAsia="zh-CN"/>
        </w:rPr>
        <w:t>make file comes in all 3 OS supports windows, mac, linux.</w:t>
      </w:r>
    </w:p>
    <w:p>
      <w:pPr>
        <w:numPr>
          <w:ilvl w:val="0"/>
          <w:numId w:val="0"/>
        </w:numPr>
        <w:ind w:leftChars="0"/>
        <w:rPr>
          <w:rFonts w:hint="default"/>
          <w:lang w:val="en-IN" w:eastAsia="zh-CN"/>
        </w:rPr>
      </w:pPr>
      <w:r>
        <w:rPr>
          <w:rFonts w:hint="default"/>
          <w:lang w:val="en-IN" w:eastAsia="zh-CN"/>
        </w:rPr>
        <w:t>Make file will reduce developers effort by converting bunch of command to single command.</w:t>
      </w:r>
    </w:p>
    <w:p>
      <w:pPr>
        <w:numPr>
          <w:ilvl w:val="0"/>
          <w:numId w:val="0"/>
        </w:numPr>
        <w:ind w:leftChars="0"/>
        <w:rPr>
          <w:rFonts w:hint="default"/>
          <w:lang w:val="en-IN" w:eastAsia="zh-CN"/>
        </w:rPr>
      </w:pPr>
      <w:r>
        <w:rPr>
          <w:rFonts w:hint="default"/>
          <w:lang w:val="en-IN" w:eastAsia="zh-CN"/>
        </w:rPr>
        <w:t>Like let us say if I used the data base then I it will gove username, PW, build, run code etc with single command.</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does make file looks like?</w:t>
      </w:r>
    </w:p>
    <w:p>
      <w:pPr>
        <w:rPr>
          <w:rFonts w:hint="default"/>
          <w:color w:val="202224"/>
          <w:sz w:val="24"/>
          <w:szCs w:val="24"/>
          <w:highlight w:val="white"/>
          <w:lang w:val="en-IN" w:eastAsia="zh-CN"/>
        </w:rPr>
      </w:pPr>
      <w:r>
        <w:rPr>
          <w:rFonts w:hint="default"/>
          <w:color w:val="202224"/>
          <w:sz w:val="24"/>
          <w:szCs w:val="24"/>
          <w:highlight w:val="white"/>
          <w:lang w:val="en-IN" w:eastAsia="zh-CN"/>
        </w:rPr>
        <w:t xml:space="preserve">For example when I run </w:t>
      </w:r>
    </w:p>
    <w:p>
      <w:pPr>
        <w:rPr>
          <w:rFonts w:hint="default"/>
          <w:color w:val="202224"/>
          <w:sz w:val="24"/>
          <w:szCs w:val="24"/>
          <w:highlight w:val="white"/>
          <w:lang w:val="en-IN" w:eastAsia="zh-CN"/>
        </w:rPr>
      </w:pPr>
      <w:r>
        <w:rPr>
          <w:rFonts w:hint="default"/>
          <w:color w:val="202224"/>
          <w:sz w:val="24"/>
          <w:szCs w:val="24"/>
          <w:highlight w:val="white"/>
          <w:lang w:val="en-IN" w:eastAsia="zh-CN"/>
        </w:rPr>
        <w:t>make start</w:t>
      </w:r>
    </w:p>
    <w:p>
      <w:pPr>
        <w:keepNext w:val="0"/>
        <w:keepLines w:val="0"/>
        <w:widowControl/>
        <w:suppressLineNumbers w:val="0"/>
        <w:shd w:val="clear" w:fill="1E1E1E"/>
        <w:spacing w:line="228" w:lineRule="atLeast"/>
        <w:jc w:val="left"/>
        <w:rPr>
          <w:rFonts w:hint="default"/>
          <w:b w:val="0"/>
          <w:bCs w:val="0"/>
          <w:lang w:val="en-US" w:eastAsia="zh-CN"/>
        </w:rPr>
      </w:pPr>
      <w:r>
        <w:rPr>
          <w:rFonts w:hint="default"/>
          <w:b w:val="0"/>
          <w:bCs w:val="0"/>
          <w:lang w:val="en-US" w:eastAsia="zh-CN"/>
        </w:rPr>
        <w:t>#name of make file is makefile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DSN=host=localhost port=5432 user=postgres password=password dbname=concurrency sslmode=disable timezone=UTC connect_timeout=5</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BINARY_NAME=myapp.exe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 build: builds all binaries</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build -o ${BINARY_NAME} ./cmd/web</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built!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run: 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Starting...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set "DSN=${DSN}"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start /min cmd /c ${BINARY_NAME} &amp;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started!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@DEL ${BINARY_NAME}</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start: run</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stop: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@taskkill /IM ${BINARY_NAME} /F</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Stopped back end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restart: stop start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test:</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"Testing..."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test -v ./...</w:t>
      </w:r>
    </w:p>
    <w:p>
      <w:pPr>
        <w:numPr>
          <w:ilvl w:val="0"/>
          <w:numId w:val="0"/>
        </w:numPr>
        <w:ind w:leftChars="0"/>
        <w:rPr>
          <w:rFonts w:hint="default"/>
          <w:lang w:val="en-IN" w:eastAsia="zh-CN"/>
        </w:rPr>
      </w:pPr>
    </w:p>
    <w:p>
      <w:pPr>
        <w:rPr>
          <w:rFonts w:hint="default"/>
          <w:color w:val="202224"/>
          <w:sz w:val="24"/>
          <w:szCs w:val="24"/>
          <w:highlight w:val="white"/>
          <w:lang w:val="en-US" w:eastAsia="zh-CN"/>
        </w:rPr>
      </w:pPr>
      <w:r>
        <w:rPr>
          <w:rFonts w:hint="default"/>
          <w:color w:val="202224"/>
          <w:sz w:val="24"/>
          <w:szCs w:val="24"/>
          <w:highlight w:val="white"/>
          <w:lang w:val="en-US" w:eastAsia="zh-CN"/>
        </w:rPr>
        <w:t>What to do if make command not run?</w:t>
      </w:r>
    </w:p>
    <w:p>
      <w:pPr>
        <w:numPr>
          <w:ilvl w:val="0"/>
          <w:numId w:val="0"/>
        </w:numPr>
        <w:ind w:leftChars="0"/>
        <w:rPr>
          <w:rFonts w:hint="default"/>
          <w:lang w:val="en-US" w:eastAsia="zh-CN"/>
        </w:rPr>
      </w:pPr>
      <w:r>
        <w:rPr>
          <w:rFonts w:hint="default"/>
          <w:lang w:val="en-US" w:eastAsia="zh-CN"/>
        </w:rPr>
        <w:t>Install make in wondows</w:t>
      </w:r>
    </w:p>
    <w:p>
      <w:pPr>
        <w:numPr>
          <w:ilvl w:val="0"/>
          <w:numId w:val="0"/>
        </w:numPr>
        <w:ind w:leftChars="0"/>
        <w:rPr>
          <w:rFonts w:hint="default"/>
          <w:lang w:val="en-US" w:eastAsia="zh-CN"/>
        </w:rPr>
      </w:pPr>
      <w:r>
        <w:rPr>
          <w:rFonts w:hint="default"/>
          <w:lang w:val="en-US" w:eastAsia="zh-CN"/>
        </w:rPr>
        <w:t>Open command prompt by adminstrativ</w:t>
      </w:r>
    </w:p>
    <w:p>
      <w:pPr>
        <w:numPr>
          <w:ilvl w:val="0"/>
          <w:numId w:val="0"/>
        </w:numPr>
        <w:ind w:leftChars="0"/>
        <w:rPr>
          <w:rFonts w:hint="default"/>
          <w:lang w:val="en-US" w:eastAsia="zh-CN"/>
        </w:rPr>
      </w:pPr>
      <w:r>
        <w:rPr>
          <w:rFonts w:hint="default"/>
          <w:lang w:val="en-US" w:eastAsia="zh-CN"/>
        </w:rPr>
        <w:t xml:space="preserve">type </w:t>
      </w:r>
    </w:p>
    <w:p>
      <w:pPr>
        <w:numPr>
          <w:ilvl w:val="0"/>
          <w:numId w:val="0"/>
        </w:numPr>
        <w:ind w:leftChars="0"/>
        <w:rPr>
          <w:rFonts w:hint="default"/>
          <w:lang w:val="en-US" w:eastAsia="zh-CN"/>
        </w:rPr>
      </w:pPr>
      <w:r>
        <w:rPr>
          <w:rFonts w:hint="default"/>
          <w:lang w:val="en-US" w:eastAsia="zh-CN"/>
        </w:rPr>
        <w:t>@"%SystemRoot%\System32\WindowsPowerShell\v1.0\powershell.exe" -NoProfile -InputFormat None -ExecutionPolicy Bypass -Command "[System.Net.ServicePointManager]::SecurityProtocol = 3072; iex ((New-Object System.Net.WebClient).DownloadString('https://community.chocolatey.org/install.ps1'))" &amp;&amp; SET "PATH=%PATH%;%ALLUSERSPROFILE%\chocolatey\bin"</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go to your browser</w:t>
      </w:r>
    </w:p>
    <w:p>
      <w:pPr>
        <w:numPr>
          <w:ilvl w:val="0"/>
          <w:numId w:val="0"/>
        </w:numPr>
        <w:ind w:leftChars="0"/>
        <w:rPr>
          <w:rFonts w:hint="default"/>
          <w:lang w:val="en-US" w:eastAsia="zh-CN"/>
        </w:rPr>
      </w:pPr>
      <w:r>
        <w:rPr>
          <w:rFonts w:ascii="Segoe UI" w:hAnsi="Segoe UI" w:eastAsia="Segoe UI" w:cs="Segoe UI"/>
          <w:i w:val="0"/>
          <w:iCs w:val="0"/>
          <w:caps w:val="0"/>
          <w:color w:val="000000"/>
          <w:spacing w:val="0"/>
          <w:sz w:val="18"/>
          <w:szCs w:val="18"/>
          <w:shd w:val="clear" w:fill="F7F7F7"/>
        </w:rPr>
        <w:t>choco install make</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referance</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"https://answers.microsoft.com/en-us/windows/forum/all/powershell-terminal-in-vs-code-make-the-term-make/74d69621-c91e-4929-83c2-2252f0371397" </w:instrText>
      </w:r>
      <w:r>
        <w:rPr>
          <w:rFonts w:hint="default"/>
          <w:lang w:val="en-US" w:eastAsia="zh-CN"/>
        </w:rPr>
        <w:fldChar w:fldCharType="separate"/>
      </w:r>
      <w:r>
        <w:rPr>
          <w:rStyle w:val="15"/>
          <w:rFonts w:hint="default"/>
          <w:lang w:val="en-US" w:eastAsia="zh-CN"/>
        </w:rPr>
        <w:t>https://answers.microsoft.com/en-us/windows/forum/all/powershell-terminal-in-vs-code-make-the-term-make/74d69621-c91e-4929-83c2-2252f0371397</w:t>
      </w:r>
      <w:r>
        <w:rPr>
          <w:rFonts w:hint="default"/>
          <w:lang w:val="en-US" w:eastAsia="zh-CN"/>
        </w:rPr>
        <w:fldChar w:fldCharType="end"/>
      </w:r>
    </w:p>
    <w:p>
      <w:pPr>
        <w:numPr>
          <w:ilvl w:val="0"/>
          <w:numId w:val="0"/>
        </w:numPr>
        <w:ind w:leftChars="0"/>
        <w:rPr>
          <w:rFonts w:hint="default"/>
          <w:lang w:val="en-US"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Slices are reference type or value type?</w:t>
      </w:r>
    </w:p>
    <w:p>
      <w:pPr>
        <w:numPr>
          <w:ilvl w:val="0"/>
          <w:numId w:val="0"/>
        </w:numPr>
        <w:ind w:leftChars="0"/>
        <w:rPr>
          <w:rFonts w:hint="default"/>
          <w:lang w:val="en-IN" w:eastAsia="zh-CN"/>
        </w:rPr>
      </w:pPr>
      <w:r>
        <w:rPr>
          <w:rFonts w:hint="default"/>
          <w:lang w:val="en-IN" w:eastAsia="zh-CN"/>
        </w:rPr>
        <w:t>Map, pointer and slices are reference types in go</w:t>
      </w:r>
    </w:p>
    <w:p>
      <w:pPr>
        <w:numPr>
          <w:ilvl w:val="0"/>
          <w:numId w:val="0"/>
        </w:numPr>
        <w:ind w:leftChars="0"/>
        <w:rPr>
          <w:rFonts w:hint="default"/>
          <w:lang w:val="en-IN" w:eastAsia="zh-CN"/>
        </w:rPr>
      </w:pPr>
      <w:r>
        <w:rPr>
          <w:rFonts w:hint="default"/>
          <w:lang w:val="en-IN" w:eastAsia="zh-CN"/>
        </w:rPr>
        <w:t>Why we can not append into the slice in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ind w:leftChars="0"/>
        <w:rPr>
          <w:rFonts w:hint="default"/>
          <w:lang w:val="en-IN" w:eastAsia="zh-CN"/>
        </w:rPr>
      </w:pPr>
    </w:p>
    <w:p>
      <w:pPr>
        <w:numPr>
          <w:ilvl w:val="0"/>
          <w:numId w:val="0"/>
        </w:numPr>
        <w:ind w:leftChars="0"/>
        <w:rPr>
          <w:rFonts w:hint="default"/>
          <w:lang w:val="en-US" w:eastAsia="zh-CN"/>
        </w:rPr>
      </w:pPr>
      <w:r>
        <w:rPr>
          <w:rFonts w:hint="default"/>
          <w:lang w:val="en-US" w:eastAsia="zh-CN"/>
        </w:rPr>
        <w:t>To install docker in ubuntu</w:t>
      </w:r>
    </w:p>
    <w:p>
      <w:pPr>
        <w:numPr>
          <w:ilvl w:val="0"/>
          <w:numId w:val="0"/>
        </w:numPr>
        <w:ind w:leftChars="0"/>
        <w:rPr>
          <w:rFonts w:hint="default"/>
          <w:lang w:val="en-US" w:eastAsia="zh-CN"/>
        </w:rPr>
      </w:pPr>
      <w:r>
        <w:rPr>
          <w:rFonts w:hint="default"/>
          <w:lang w:val="en-US" w:eastAsia="zh-CN"/>
        </w:rPr>
        <w:t>sudo snap install docker</w:t>
      </w:r>
    </w:p>
    <w:p>
      <w:pPr>
        <w:numPr>
          <w:ilvl w:val="0"/>
          <w:numId w:val="0"/>
        </w:numPr>
        <w:ind w:leftChars="0"/>
        <w:rPr>
          <w:rFonts w:hint="default"/>
          <w:lang w:val="en-US" w:eastAsia="zh-CN"/>
        </w:rPr>
      </w:pPr>
      <w:r>
        <w:rPr>
          <w:rFonts w:hint="default"/>
          <w:lang w:val="en-US" w:eastAsia="zh-CN"/>
        </w:rPr>
        <w:t>to compile the docker file(.yml)</w:t>
      </w:r>
    </w:p>
    <w:p>
      <w:pPr>
        <w:numPr>
          <w:ilvl w:val="0"/>
          <w:numId w:val="0"/>
        </w:numPr>
        <w:ind w:leftChars="0"/>
        <w:rPr>
          <w:rFonts w:hint="default"/>
          <w:lang w:val="en-US" w:eastAsia="zh-CN"/>
        </w:rPr>
      </w:pPr>
      <w:r>
        <w:rPr>
          <w:rFonts w:hint="default"/>
          <w:lang w:val="en-US" w:eastAsia="zh-CN"/>
        </w:rPr>
        <w:t>docker-compose up -d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permission deni then fire below command</w:t>
      </w:r>
    </w:p>
    <w:p>
      <w:pPr>
        <w:numPr>
          <w:ilvl w:val="0"/>
          <w:numId w:val="0"/>
        </w:numPr>
        <w:ind w:leftChars="0"/>
        <w:rPr>
          <w:rFonts w:hint="default"/>
          <w:lang w:val="en-US" w:eastAsia="zh-CN"/>
        </w:rPr>
      </w:pPr>
      <w:r>
        <w:rPr>
          <w:rFonts w:hint="default"/>
          <w:lang w:val="en-US" w:eastAsia="zh-CN"/>
        </w:rPr>
        <w:t>sudo chmod 666 /var/run/docker.sock</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CI/CD pipeline?</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what is ci/cd</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continuous integration/continuous delivery.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continuos integration/continuos deployement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Element of the CI/CD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Source   -&gt;&gt; Build   --&gt;&gt;  Test    --&gt;&gt;     Deploy</w:t>
      </w:r>
    </w:p>
    <w:p>
      <w:pPr>
        <w:numPr>
          <w:ilvl w:val="0"/>
          <w:numId w:val="0"/>
        </w:numPr>
        <w:ind w:leftChars="0"/>
        <w:rPr>
          <w:rFonts w:hint="default"/>
          <w:lang w:val="en-US" w:eastAsia="zh-CN"/>
        </w:rPr>
      </w:pPr>
      <w:r>
        <w:rPr>
          <w:rFonts w:hint="default"/>
          <w:lang w:val="en-US" w:eastAsia="zh-CN"/>
        </w:rPr>
        <w:t>git push         compile       smoke            staging</w:t>
      </w:r>
    </w:p>
    <w:p>
      <w:pPr>
        <w:numPr>
          <w:ilvl w:val="0"/>
          <w:numId w:val="0"/>
        </w:numPr>
        <w:ind w:leftChars="0"/>
        <w:rPr>
          <w:rFonts w:hint="default"/>
          <w:lang w:val="en-US" w:eastAsia="zh-CN"/>
        </w:rPr>
      </w:pPr>
      <w:r>
        <w:rPr>
          <w:rFonts w:hint="default"/>
          <w:lang w:val="en-US" w:eastAsia="zh-CN"/>
        </w:rPr>
        <w:t xml:space="preserve">                      docker        unit                 QA</w:t>
      </w:r>
    </w:p>
    <w:p>
      <w:pPr>
        <w:numPr>
          <w:ilvl w:val="0"/>
          <w:numId w:val="0"/>
        </w:numPr>
        <w:ind w:leftChars="0"/>
        <w:rPr>
          <w:rFonts w:hint="default"/>
          <w:lang w:val="en-US" w:eastAsia="zh-CN"/>
        </w:rPr>
      </w:pPr>
      <w:r>
        <w:rPr>
          <w:rFonts w:hint="default"/>
          <w:lang w:val="en-US" w:eastAsia="zh-CN"/>
        </w:rPr>
        <w:t xml:space="preserve">                                         integration      Production</w:t>
      </w:r>
    </w:p>
    <w:p>
      <w:pPr>
        <w:numPr>
          <w:ilvl w:val="0"/>
          <w:numId w:val="0"/>
        </w:numPr>
        <w:ind w:leftChars="0"/>
        <w:rPr>
          <w:rFonts w:hint="default"/>
          <w:lang w:val="en-US" w:eastAsia="zh-CN"/>
        </w:rPr>
      </w:pPr>
      <w:r>
        <w:rPr>
          <w:rFonts w:hint="default"/>
          <w:lang w:val="en-US" w:eastAsia="zh-CN"/>
        </w:rPr>
        <w:t>Smaller organisation will not d the ci/cd. Instea they can create make file for first 3 stages above and can use jira for staging and QA and can add production manually.</w:t>
      </w:r>
    </w:p>
    <w:p>
      <w:pPr>
        <w:numPr>
          <w:ilvl w:val="0"/>
          <w:numId w:val="0"/>
        </w:numPr>
        <w:ind w:leftChars="0"/>
        <w:rPr>
          <w:rFonts w:hint="default"/>
          <w:lang w:val="en-US" w:eastAsia="zh-CN"/>
        </w:rPr>
      </w:pPr>
      <w:r>
        <w:rPr>
          <w:rFonts w:hint="default"/>
          <w:lang w:val="en-US" w:eastAsia="zh-CN"/>
        </w:rPr>
        <w:t>While CI/CD can be do below things.</w:t>
      </w:r>
    </w:p>
    <w:p>
      <w:pPr>
        <w:numPr>
          <w:ilvl w:val="0"/>
          <w:numId w:val="0"/>
        </w:numPr>
        <w:ind w:leftChars="0"/>
        <w:rPr>
          <w:rFonts w:hint="default"/>
          <w:lang w:val="en-US" w:eastAsia="zh-CN"/>
        </w:rPr>
      </w:pPr>
      <w:r>
        <w:rPr>
          <w:rFonts w:hint="default"/>
          <w:lang w:val="en-US" w:eastAsia="zh-CN"/>
        </w:rPr>
        <w:t>It will send email to team or developer if anything in the above step is going wrong.</w:t>
      </w:r>
    </w:p>
    <w:p>
      <w:pPr>
        <w:numPr>
          <w:ilvl w:val="0"/>
          <w:numId w:val="0"/>
        </w:numPr>
        <w:ind w:leftChars="0"/>
        <w:rPr>
          <w:rFonts w:hint="default"/>
          <w:lang w:val="en-US" w:eastAsia="zh-CN"/>
        </w:rPr>
      </w:pPr>
      <w:r>
        <w:rPr>
          <w:rFonts w:hint="default"/>
          <w:lang w:val="en-US" w:eastAsia="zh-CN"/>
        </w:rPr>
        <w:t>Benefits of CI?</w:t>
      </w:r>
    </w:p>
    <w:p>
      <w:pPr>
        <w:numPr>
          <w:ilvl w:val="0"/>
          <w:numId w:val="0"/>
        </w:numPr>
        <w:ind w:leftChars="0"/>
        <w:rPr>
          <w:rFonts w:hint="default"/>
          <w:lang w:val="en-US" w:eastAsia="zh-CN"/>
        </w:rPr>
      </w:pPr>
      <w:r>
        <w:rPr>
          <w:rFonts w:hint="default"/>
          <w:lang w:val="en-US" w:eastAsia="zh-CN"/>
        </w:rPr>
        <w:t>Improving collabration and quality</w:t>
      </w:r>
    </w:p>
    <w:p>
      <w:pPr>
        <w:numPr>
          <w:ilvl w:val="0"/>
          <w:numId w:val="0"/>
        </w:numPr>
        <w:ind w:leftChars="0"/>
        <w:rPr>
          <w:rFonts w:hint="default"/>
          <w:lang w:val="en-US" w:eastAsia="zh-CN"/>
        </w:rPr>
      </w:pPr>
      <w:r>
        <w:rPr>
          <w:rFonts w:hint="default"/>
          <w:lang w:val="en-US" w:eastAsia="zh-CN"/>
        </w:rPr>
        <w:t>Better code quality</w:t>
      </w:r>
    </w:p>
    <w:p>
      <w:pPr>
        <w:numPr>
          <w:ilvl w:val="0"/>
          <w:numId w:val="0"/>
        </w:numPr>
        <w:ind w:leftChars="0"/>
        <w:rPr>
          <w:rFonts w:hint="default"/>
          <w:lang w:val="en-US" w:eastAsia="zh-CN"/>
        </w:rPr>
      </w:pPr>
      <w:r>
        <w:rPr>
          <w:rFonts w:hint="default"/>
          <w:lang w:val="en-US" w:eastAsia="zh-CN"/>
        </w:rPr>
        <w:t>Team efficiency</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continuos delivery?</w:t>
      </w:r>
    </w:p>
    <w:p>
      <w:pPr>
        <w:numPr>
          <w:ilvl w:val="0"/>
          <w:numId w:val="0"/>
        </w:numPr>
        <w:ind w:leftChars="0"/>
        <w:rPr>
          <w:rFonts w:hint="default"/>
          <w:lang w:val="en-US" w:eastAsia="zh-CN"/>
        </w:rPr>
      </w:pPr>
      <w:r>
        <w:rPr>
          <w:rFonts w:hint="default"/>
          <w:lang w:val="en-US" w:eastAsia="zh-CN"/>
        </w:rPr>
        <w:t>After iteration or code changes code must be eaily testable</w:t>
      </w:r>
    </w:p>
    <w:p>
      <w:pPr>
        <w:numPr>
          <w:ilvl w:val="0"/>
          <w:numId w:val="0"/>
        </w:numPr>
        <w:ind w:leftChars="0"/>
        <w:rPr>
          <w:rFonts w:hint="default"/>
          <w:lang w:val="en-US" w:eastAsia="zh-CN"/>
        </w:rPr>
      </w:pPr>
      <w:r>
        <w:rPr>
          <w:rFonts w:hint="default"/>
          <w:lang w:val="en-US" w:eastAsia="zh-CN"/>
        </w:rPr>
        <w:t>Benefits of cd?</w:t>
      </w:r>
    </w:p>
    <w:p>
      <w:pPr>
        <w:numPr>
          <w:ilvl w:val="0"/>
          <w:numId w:val="0"/>
        </w:numPr>
        <w:ind w:leftChars="0"/>
        <w:rPr>
          <w:rFonts w:hint="default"/>
          <w:lang w:val="en-US" w:eastAsia="zh-CN"/>
        </w:rPr>
      </w:pPr>
      <w:r>
        <w:rPr>
          <w:rFonts w:hint="default"/>
          <w:lang w:val="en-US" w:eastAsia="zh-CN"/>
        </w:rPr>
        <w:t>Frequent deployement</w:t>
      </w:r>
    </w:p>
    <w:p>
      <w:pPr>
        <w:numPr>
          <w:ilvl w:val="0"/>
          <w:numId w:val="0"/>
        </w:numPr>
        <w:ind w:leftChars="0"/>
        <w:rPr>
          <w:rFonts w:hint="default"/>
          <w:lang w:val="en-US" w:eastAsia="zh-CN"/>
        </w:rPr>
      </w:pPr>
      <w:r>
        <w:rPr>
          <w:rFonts w:hint="default"/>
          <w:lang w:val="en-US" w:eastAsia="zh-CN"/>
        </w:rPr>
        <w:t>Provides real time feedbacks</w:t>
      </w:r>
    </w:p>
    <w:p>
      <w:pPr>
        <w:numPr>
          <w:ilvl w:val="0"/>
          <w:numId w:val="0"/>
        </w:numPr>
        <w:ind w:leftChars="0"/>
        <w:rPr>
          <w:rFonts w:hint="default"/>
          <w:lang w:val="en-US" w:eastAsia="zh-CN"/>
        </w:rPr>
      </w:pPr>
      <w:r>
        <w:rPr>
          <w:rFonts w:hint="default"/>
          <w:lang w:val="en-US" w:eastAsia="zh-CN"/>
        </w:rPr>
        <w:t>Faster software builds</w:t>
      </w:r>
    </w:p>
    <w:p>
      <w:pPr>
        <w:numPr>
          <w:ilvl w:val="0"/>
          <w:numId w:val="0"/>
        </w:numPr>
        <w:ind w:leftChars="0"/>
        <w:rPr>
          <w:rFonts w:hint="default"/>
          <w:lang w:val="en-US" w:eastAsia="zh-CN"/>
        </w:rPr>
      </w:pPr>
      <w:r>
        <w:rPr>
          <w:rFonts w:hint="default"/>
          <w:lang w:val="en-US" w:eastAsia="zh-CN"/>
        </w:rPr>
        <w:t>Better time to market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CI/CD can be achieved by below tools.</w:t>
      </w:r>
    </w:p>
    <w:p>
      <w:pPr>
        <w:numPr>
          <w:ilvl w:val="0"/>
          <w:numId w:val="59"/>
        </w:numPr>
        <w:ind w:leftChars="0"/>
        <w:rPr>
          <w:rFonts w:hint="default"/>
          <w:lang w:val="en-US" w:eastAsia="zh-CN"/>
        </w:rPr>
      </w:pPr>
      <w:r>
        <w:rPr>
          <w:rFonts w:hint="default"/>
          <w:lang w:val="en-US" w:eastAsia="zh-CN"/>
        </w:rPr>
        <w:t>Jenkins (One of the oldest tool)</w:t>
      </w:r>
    </w:p>
    <w:p>
      <w:pPr>
        <w:numPr>
          <w:ilvl w:val="0"/>
          <w:numId w:val="59"/>
        </w:numPr>
        <w:ind w:leftChars="0"/>
        <w:rPr>
          <w:rFonts w:hint="default"/>
          <w:lang w:val="en-US" w:eastAsia="zh-CN"/>
        </w:rPr>
      </w:pPr>
      <w:r>
        <w:rPr>
          <w:rFonts w:hint="default"/>
          <w:lang w:val="en-US" w:eastAsia="zh-CN"/>
        </w:rPr>
        <w:t>Semaphore (Fastest and cloud based)</w:t>
      </w:r>
    </w:p>
    <w:p>
      <w:pPr>
        <w:numPr>
          <w:ilvl w:val="0"/>
          <w:numId w:val="59"/>
        </w:numPr>
        <w:ind w:leftChars="0"/>
        <w:rPr>
          <w:rFonts w:hint="default"/>
          <w:lang w:val="en-US" w:eastAsia="zh-CN"/>
        </w:rPr>
      </w:pPr>
      <w:r>
        <w:rPr>
          <w:rFonts w:hint="default"/>
          <w:lang w:val="en-US" w:eastAsia="zh-CN"/>
        </w:rPr>
        <w:t>git also have ci/cd tool</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Jenkins</w:t>
      </w:r>
    </w:p>
    <w:p>
      <w:pPr>
        <w:numPr>
          <w:ilvl w:val="0"/>
          <w:numId w:val="60"/>
        </w:numPr>
        <w:spacing w:line="276" w:lineRule="auto"/>
        <w:rPr>
          <w:rFonts w:hint="default"/>
          <w:lang w:val="en-US" w:eastAsia="zh-CN"/>
        </w:rPr>
      </w:pPr>
      <w:r>
        <w:rPr>
          <w:rFonts w:hint="default"/>
          <w:lang w:val="en-US" w:eastAsia="zh-CN"/>
        </w:rPr>
        <w:t>It is on premises</w:t>
      </w:r>
    </w:p>
    <w:p>
      <w:pPr>
        <w:numPr>
          <w:ilvl w:val="0"/>
          <w:numId w:val="0"/>
        </w:numPr>
        <w:spacing w:line="276" w:lineRule="auto"/>
        <w:rPr>
          <w:rFonts w:hint="default"/>
          <w:lang w:val="en-US" w:eastAsia="zh-CN"/>
        </w:rPr>
      </w:pPr>
      <w:r>
        <w:rPr>
          <w:rFonts w:hint="default"/>
          <w:lang w:val="en-US" w:eastAsia="zh-CN"/>
        </w:rPr>
        <w:t xml:space="preserve">Supports language specific files for </w:t>
      </w:r>
    </w:p>
    <w:p>
      <w:pPr>
        <w:numPr>
          <w:ilvl w:val="0"/>
          <w:numId w:val="0"/>
        </w:numPr>
        <w:spacing w:line="276" w:lineRule="auto"/>
        <w:rPr>
          <w:rFonts w:hint="default"/>
          <w:lang w:val="en-US" w:eastAsia="zh-CN"/>
        </w:rPr>
      </w:pPr>
      <w:r>
        <w:rPr>
          <w:rFonts w:hint="default"/>
          <w:lang w:val="en-US" w:eastAsia="zh-CN"/>
        </w:rPr>
        <w:t>Needed a machine for setup and dedicated person for the same where semaphore solve that issue</w:t>
      </w:r>
    </w:p>
    <w:p>
      <w:pPr>
        <w:numPr>
          <w:ilvl w:val="0"/>
          <w:numId w:val="0"/>
        </w:numPr>
        <w:spacing w:line="276" w:lineRule="auto"/>
        <w:rPr>
          <w:rFonts w:hint="default"/>
          <w:lang w:val="en-US" w:eastAsia="zh-CN"/>
        </w:rPr>
      </w:pPr>
      <w:r>
        <w:rPr>
          <w:rFonts w:hint="default"/>
          <w:lang w:val="en-US" w:eastAsia="zh-CN"/>
        </w:rPr>
        <w:t>It comes with reach library of the plugins</w:t>
      </w:r>
    </w:p>
    <w:p>
      <w:pPr>
        <w:numPr>
          <w:ilvl w:val="0"/>
          <w:numId w:val="0"/>
        </w:numPr>
        <w:spacing w:line="276" w:lineRule="auto"/>
        <w:rPr>
          <w:rFonts w:hint="default"/>
          <w:lang w:val="en-US" w:eastAsia="zh-CN"/>
        </w:rPr>
      </w:pPr>
      <w:r>
        <w:rPr>
          <w:rFonts w:hint="default"/>
          <w:lang w:val="en-US" w:eastAsia="zh-CN"/>
        </w:rPr>
        <w:t>Need to add extra RAM/CPU as needed</w:t>
      </w:r>
    </w:p>
    <w:p>
      <w:pPr>
        <w:numPr>
          <w:ilvl w:val="0"/>
          <w:numId w:val="0"/>
        </w:numPr>
        <w:spacing w:line="276" w:lineRule="auto"/>
        <w:rPr>
          <w:rFonts w:hint="default"/>
          <w:lang w:val="en-US" w:eastAsia="zh-CN"/>
        </w:rPr>
      </w:pPr>
      <w:r>
        <w:rPr>
          <w:rFonts w:hint="default"/>
          <w:lang w:val="en-US" w:eastAsia="zh-CN"/>
        </w:rPr>
        <w:t>No ssh access</w:t>
      </w:r>
    </w:p>
    <w:p>
      <w:pPr>
        <w:numPr>
          <w:ilvl w:val="0"/>
          <w:numId w:val="0"/>
        </w:numPr>
        <w:spacing w:line="276" w:lineRule="auto"/>
        <w:rPr>
          <w:rFonts w:hint="default"/>
          <w:lang w:val="en-US" w:eastAsia="zh-CN"/>
        </w:rPr>
      </w:pPr>
      <w:r>
        <w:rPr>
          <w:rFonts w:hint="default"/>
          <w:lang w:val="en-US" w:eastAsia="zh-CN"/>
        </w:rPr>
        <w:t>Can be run on EC2</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 xml:space="preserve">Semaphore </w:t>
      </w:r>
    </w:p>
    <w:p>
      <w:pPr>
        <w:numPr>
          <w:ilvl w:val="0"/>
          <w:numId w:val="61"/>
        </w:numPr>
        <w:spacing w:line="276" w:lineRule="auto"/>
        <w:rPr>
          <w:rFonts w:hint="default"/>
          <w:lang w:val="en-US" w:eastAsia="zh-CN"/>
        </w:rPr>
      </w:pPr>
      <w:r>
        <w:rPr>
          <w:rFonts w:hint="default"/>
          <w:lang w:val="en-US" w:eastAsia="zh-CN"/>
        </w:rPr>
        <w:t>It is cloud base</w:t>
      </w:r>
    </w:p>
    <w:p>
      <w:pPr>
        <w:numPr>
          <w:ilvl w:val="0"/>
          <w:numId w:val="0"/>
        </w:numPr>
        <w:spacing w:line="276" w:lineRule="auto"/>
        <w:rPr>
          <w:rFonts w:hint="default"/>
          <w:lang w:val="en-US" w:eastAsia="zh-CN"/>
        </w:rPr>
      </w:pPr>
      <w:r>
        <w:rPr>
          <w:rFonts w:hint="default"/>
          <w:lang w:val="en-US" w:eastAsia="zh-CN"/>
        </w:rPr>
        <w:t>Steps --&gt;&gt; Authentication to git --&gt;&gt; Import rep as a project</w:t>
      </w:r>
    </w:p>
    <w:p>
      <w:pPr>
        <w:numPr>
          <w:ilvl w:val="0"/>
          <w:numId w:val="0"/>
        </w:numPr>
        <w:spacing w:line="276" w:lineRule="auto"/>
        <w:rPr>
          <w:rFonts w:hint="default"/>
          <w:lang w:val="en-US" w:eastAsia="zh-CN"/>
        </w:rPr>
      </w:pPr>
      <w:r>
        <w:rPr>
          <w:rFonts w:hint="default"/>
          <w:lang w:val="en-US" w:eastAsia="zh-CN"/>
        </w:rPr>
        <w:t>It offers block diagram kind of facility.</w:t>
      </w:r>
    </w:p>
    <w:p>
      <w:pPr>
        <w:numPr>
          <w:ilvl w:val="0"/>
          <w:numId w:val="0"/>
        </w:numPr>
        <w:spacing w:line="276" w:lineRule="auto"/>
        <w:rPr>
          <w:rFonts w:hint="default"/>
          <w:lang w:val="en-US" w:eastAsia="zh-CN"/>
        </w:rPr>
      </w:pPr>
      <w:r>
        <w:rPr>
          <w:rFonts w:hint="default"/>
          <w:lang w:val="en-US" w:eastAsia="zh-CN"/>
        </w:rPr>
        <w:t>Supports YAML file</w:t>
      </w:r>
    </w:p>
    <w:p>
      <w:pPr>
        <w:numPr>
          <w:ilvl w:val="0"/>
          <w:numId w:val="0"/>
        </w:numPr>
        <w:spacing w:line="276" w:lineRule="auto"/>
        <w:rPr>
          <w:rFonts w:hint="default"/>
          <w:lang w:val="en-US" w:eastAsia="zh-CN"/>
        </w:rPr>
      </w:pPr>
      <w:r>
        <w:rPr>
          <w:rFonts w:hint="default"/>
          <w:lang w:val="en-US" w:eastAsia="zh-CN"/>
        </w:rPr>
        <w:t>Has built in docker</w:t>
      </w:r>
    </w:p>
    <w:p>
      <w:pPr>
        <w:numPr>
          <w:ilvl w:val="0"/>
          <w:numId w:val="0"/>
        </w:numPr>
        <w:spacing w:line="276" w:lineRule="auto"/>
        <w:rPr>
          <w:rFonts w:hint="default"/>
          <w:lang w:val="en-US" w:eastAsia="zh-CN"/>
        </w:rPr>
      </w:pPr>
      <w:r>
        <w:rPr>
          <w:rFonts w:hint="default"/>
          <w:lang w:val="en-US" w:eastAsia="zh-CN"/>
        </w:rPr>
        <w:t>No need to add machines/ram/CPU it is auto scaling</w:t>
      </w:r>
    </w:p>
    <w:p>
      <w:pPr>
        <w:numPr>
          <w:ilvl w:val="0"/>
          <w:numId w:val="0"/>
        </w:numPr>
        <w:spacing w:line="276" w:lineRule="auto"/>
        <w:rPr>
          <w:rFonts w:hint="default"/>
          <w:lang w:val="en-US" w:eastAsia="zh-CN"/>
        </w:rPr>
      </w:pPr>
      <w:r>
        <w:rPr>
          <w:rFonts w:hint="default"/>
          <w:lang w:val="en-US" w:eastAsia="zh-CN"/>
        </w:rPr>
        <w:t>It has ssh access for anything gone wrong</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Other CI/CD tools</w:t>
      </w:r>
    </w:p>
    <w:p>
      <w:pPr>
        <w:numPr>
          <w:ilvl w:val="0"/>
          <w:numId w:val="62"/>
        </w:numPr>
        <w:spacing w:line="276" w:lineRule="auto"/>
        <w:rPr>
          <w:rFonts w:hint="default"/>
          <w:lang w:val="en-US" w:eastAsia="zh-CN"/>
        </w:rPr>
      </w:pPr>
      <w:r>
        <w:rPr>
          <w:rFonts w:hint="default"/>
          <w:lang w:val="en-US" w:eastAsia="zh-CN"/>
        </w:rPr>
        <w:t>buddy</w:t>
      </w:r>
    </w:p>
    <w:p>
      <w:pPr>
        <w:numPr>
          <w:ilvl w:val="0"/>
          <w:numId w:val="62"/>
        </w:numPr>
        <w:spacing w:line="276" w:lineRule="auto"/>
        <w:ind w:left="0" w:leftChars="0" w:firstLine="0" w:firstLineChars="0"/>
        <w:rPr>
          <w:rFonts w:hint="default"/>
          <w:lang w:val="en-US" w:eastAsia="zh-CN"/>
        </w:rPr>
      </w:pPr>
      <w:r>
        <w:rPr>
          <w:rFonts w:hint="default"/>
          <w:lang w:val="en-US" w:eastAsia="zh-CN"/>
        </w:rPr>
        <w:t>circle ci</w:t>
      </w:r>
    </w:p>
    <w:p>
      <w:pPr>
        <w:numPr>
          <w:ilvl w:val="0"/>
          <w:numId w:val="62"/>
        </w:numPr>
        <w:spacing w:line="276" w:lineRule="auto"/>
        <w:ind w:left="0" w:leftChars="0" w:firstLine="0" w:firstLineChars="0"/>
        <w:rPr>
          <w:rFonts w:hint="default"/>
          <w:lang w:val="en-US" w:eastAsia="zh-CN"/>
        </w:rPr>
      </w:pPr>
      <w:r>
        <w:rPr>
          <w:rFonts w:hint="default"/>
          <w:lang w:val="en-US" w:eastAsia="zh-CN"/>
        </w:rPr>
        <w:t>Azure devops</w:t>
      </w:r>
    </w:p>
    <w:p>
      <w:pPr>
        <w:numPr>
          <w:ilvl w:val="0"/>
          <w:numId w:val="62"/>
        </w:numPr>
        <w:spacing w:line="276" w:lineRule="auto"/>
        <w:ind w:left="0" w:leftChars="0" w:firstLine="0" w:firstLineChars="0"/>
        <w:rPr>
          <w:rFonts w:hint="default"/>
          <w:lang w:val="en-US" w:eastAsia="zh-CN"/>
        </w:rPr>
      </w:pPr>
      <w:r>
        <w:rPr>
          <w:rFonts w:hint="default"/>
          <w:lang w:val="en-US" w:eastAsia="zh-CN"/>
        </w:rPr>
        <w:t>Bamboo</w:t>
      </w:r>
    </w:p>
    <w:p>
      <w:pPr>
        <w:numPr>
          <w:ilvl w:val="0"/>
          <w:numId w:val="62"/>
        </w:numPr>
        <w:spacing w:line="276" w:lineRule="auto"/>
        <w:ind w:left="0" w:leftChars="0" w:firstLine="0" w:firstLineChars="0"/>
        <w:rPr>
          <w:rFonts w:hint="default"/>
          <w:lang w:val="en-US" w:eastAsia="zh-CN"/>
        </w:rPr>
      </w:pPr>
      <w:r>
        <w:rPr>
          <w:rFonts w:hint="default"/>
          <w:lang w:val="en-US" w:eastAsia="zh-CN"/>
        </w:rPr>
        <w:t>Build bot</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What are linea datastructor?</w:t>
      </w:r>
    </w:p>
    <w:p>
      <w:pPr>
        <w:numPr>
          <w:ilvl w:val="0"/>
          <w:numId w:val="63"/>
        </w:numPr>
        <w:spacing w:line="276" w:lineRule="auto"/>
        <w:rPr>
          <w:rFonts w:hint="default"/>
          <w:lang w:val="en-IN" w:eastAsia="zh-CN"/>
        </w:rPr>
      </w:pPr>
      <w:r>
        <w:rPr>
          <w:rFonts w:hint="default"/>
          <w:lang w:val="en-IN" w:eastAsia="zh-CN"/>
        </w:rPr>
        <w:t>Array</w:t>
      </w:r>
    </w:p>
    <w:p>
      <w:pPr>
        <w:numPr>
          <w:ilvl w:val="0"/>
          <w:numId w:val="63"/>
        </w:numPr>
        <w:spacing w:line="276" w:lineRule="auto"/>
        <w:rPr>
          <w:rFonts w:hint="default"/>
          <w:lang w:val="en-IN" w:eastAsia="zh-CN"/>
        </w:rPr>
      </w:pPr>
      <w:r>
        <w:rPr>
          <w:rFonts w:hint="default"/>
          <w:lang w:val="en-IN" w:eastAsia="zh-CN"/>
        </w:rPr>
        <w:t>Linkedlist</w:t>
      </w:r>
    </w:p>
    <w:p>
      <w:pPr>
        <w:numPr>
          <w:ilvl w:val="0"/>
          <w:numId w:val="63"/>
        </w:numPr>
        <w:spacing w:line="276" w:lineRule="auto"/>
        <w:rPr>
          <w:rFonts w:hint="default"/>
          <w:lang w:val="en-IN" w:eastAsia="zh-CN"/>
        </w:rPr>
      </w:pPr>
      <w:r>
        <w:rPr>
          <w:rFonts w:hint="default"/>
          <w:lang w:val="en-IN" w:eastAsia="zh-CN"/>
        </w:rPr>
        <w:t>Stack</w:t>
      </w:r>
    </w:p>
    <w:p>
      <w:pPr>
        <w:numPr>
          <w:ilvl w:val="0"/>
          <w:numId w:val="63"/>
        </w:numPr>
        <w:spacing w:line="276" w:lineRule="auto"/>
        <w:rPr>
          <w:rFonts w:hint="default"/>
          <w:lang w:val="en-IN" w:eastAsia="zh-CN"/>
        </w:rPr>
      </w:pPr>
      <w:r>
        <w:rPr>
          <w:rFonts w:hint="default"/>
          <w:lang w:val="en-IN" w:eastAsia="zh-CN"/>
        </w:rPr>
        <w:t>Queue</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What are hirarchical datastructor?</w:t>
      </w:r>
    </w:p>
    <w:p>
      <w:pPr>
        <w:numPr>
          <w:ilvl w:val="0"/>
          <w:numId w:val="64"/>
        </w:numPr>
        <w:spacing w:line="276" w:lineRule="auto"/>
        <w:rPr>
          <w:rFonts w:hint="default"/>
          <w:lang w:val="en-IN" w:eastAsia="zh-CN"/>
        </w:rPr>
      </w:pPr>
      <w:r>
        <w:rPr>
          <w:rFonts w:hint="default"/>
          <w:lang w:val="en-IN" w:eastAsia="zh-CN"/>
        </w:rPr>
        <w:t>Tree</w:t>
      </w:r>
    </w:p>
    <w:p>
      <w:pPr>
        <w:numPr>
          <w:ilvl w:val="0"/>
          <w:numId w:val="64"/>
        </w:numPr>
        <w:spacing w:line="276" w:lineRule="auto"/>
        <w:ind w:left="0" w:leftChars="0" w:firstLine="0" w:firstLineChars="0"/>
        <w:rPr>
          <w:rFonts w:hint="default"/>
          <w:lang w:val="en-IN" w:eastAsia="zh-CN"/>
        </w:rPr>
      </w:pPr>
      <w:r>
        <w:rPr>
          <w:rFonts w:hint="default"/>
          <w:lang w:val="en-IN" w:eastAsia="zh-CN"/>
        </w:rPr>
        <w:t>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Graph datastructor</w:t>
      </w:r>
    </w:p>
    <w:p>
      <w:pPr>
        <w:numPr>
          <w:ilvl w:val="0"/>
          <w:numId w:val="0"/>
        </w:numPr>
        <w:spacing w:line="276" w:lineRule="auto"/>
        <w:rPr>
          <w:rFonts w:hint="default"/>
          <w:lang w:val="en-IN" w:eastAsia="zh-CN"/>
        </w:rPr>
      </w:pPr>
      <w:r>
        <w:rPr>
          <w:rFonts w:hint="default"/>
          <w:lang w:val="en-IN" w:eastAsia="zh-CN"/>
        </w:rPr>
        <w:t>What is graph?</w:t>
      </w:r>
    </w:p>
    <w:p>
      <w:pPr>
        <w:numPr>
          <w:ilvl w:val="0"/>
          <w:numId w:val="0"/>
        </w:numPr>
        <w:spacing w:line="276" w:lineRule="auto"/>
        <w:rPr>
          <w:rFonts w:hint="default"/>
          <w:lang w:val="en-IN" w:eastAsia="zh-CN"/>
        </w:rPr>
      </w:pPr>
      <w:r>
        <w:rPr>
          <w:rFonts w:hint="default"/>
          <w:lang w:val="en-IN" w:eastAsia="zh-CN"/>
        </w:rPr>
        <w:t>It is a collection of the nodes connected through edges.</w:t>
      </w:r>
    </w:p>
    <w:p>
      <w:pPr>
        <w:numPr>
          <w:ilvl w:val="0"/>
          <w:numId w:val="0"/>
        </w:numPr>
        <w:spacing w:line="276" w:lineRule="auto"/>
        <w:rPr>
          <w:rFonts w:hint="default"/>
          <w:lang w:val="en-IN" w:eastAsia="zh-CN"/>
        </w:rPr>
      </w:pPr>
      <w:r>
        <w:rPr>
          <w:rFonts w:hint="default"/>
          <w:lang w:val="en-IN" w:eastAsia="zh-CN"/>
        </w:rPr>
        <w:t>Graph is a non linear data structor</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w:t>
      </w:r>
      <w:r>
        <w:rPr>
          <w:rFonts w:hint="default" w:ascii="Courier New" w:hAnsi="Courier New" w:eastAsia="Courier New" w:cs="Courier New"/>
          <w:i w:val="0"/>
          <w:iCs w:val="0"/>
          <w:caps w:val="0"/>
          <w:color w:val="auto"/>
          <w:spacing w:val="-5"/>
          <w:sz w:val="19"/>
          <w:szCs w:val="19"/>
          <w:shd w:val="clear" w:fill="F2F2F2"/>
          <w:lang w:val="en-IN"/>
        </w:rPr>
        <w:t xml:space="preserve"> - 65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&lt;&lt;--   Edges/Lines/Arcs</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7</w:t>
      </w:r>
      <w:r>
        <w:rPr>
          <w:rFonts w:hint="default" w:ascii="Courier New" w:hAnsi="Courier New" w:eastAsia="Courier New" w:cs="Courier New"/>
          <w:i w:val="0"/>
          <w:iCs w:val="0"/>
          <w:caps w:val="0"/>
          <w:color w:val="auto"/>
          <w:spacing w:val="-5"/>
          <w:sz w:val="19"/>
          <w:szCs w:val="19"/>
          <w:shd w:val="clear" w:fill="F2F2F2"/>
          <w:lang w:val="en-IN"/>
        </w:rPr>
        <w:t xml:space="preserve">5 &lt;&lt;--   Nodes/Vertex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rPr>
          <w:rFonts w:hint="default"/>
          <w:lang w:val="en-IN" w:eastAsia="zh-CN"/>
        </w:rPr>
      </w:pPr>
      <w:r>
        <w:rPr>
          <w:rFonts w:hint="default"/>
          <w:lang w:val="en-IN" w:eastAsia="zh-CN"/>
        </w:rPr>
        <w:t>Edge :- Uniquely defined by the its 2 endpoints</w:t>
      </w:r>
    </w:p>
    <w:p>
      <w:pPr>
        <w:numPr>
          <w:ilvl w:val="0"/>
          <w:numId w:val="0"/>
        </w:numPr>
        <w:spacing w:line="276" w:lineRule="auto"/>
        <w:rPr>
          <w:rFonts w:hint="default"/>
          <w:lang w:val="en-IN" w:eastAsia="zh-CN"/>
        </w:rPr>
      </w:pPr>
      <w:r>
        <w:rPr>
          <w:rFonts w:hint="default"/>
          <w:lang w:val="en-IN" w:eastAsia="zh-CN"/>
        </w:rPr>
        <w:t xml:space="preserve">Vertex :- Fundamental unit/entity of the ehich graph are formed.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rPr>
          <w:rFonts w:hint="default"/>
          <w:lang w:val="en-IN" w:eastAsia="zh-CN"/>
        </w:rPr>
      </w:pPr>
      <w:r>
        <w:rPr>
          <w:rFonts w:hint="default"/>
          <w:lang w:val="en-IN" w:eastAsia="zh-CN"/>
        </w:rPr>
        <w:t xml:space="preserve">V = {10,65,52,6,76,5,75}     </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Vertex</w:t>
      </w:r>
    </w:p>
    <w:p>
      <w:pPr>
        <w:numPr>
          <w:ilvl w:val="0"/>
          <w:numId w:val="0"/>
        </w:numPr>
        <w:spacing w:line="276" w:lineRule="auto"/>
        <w:rPr>
          <w:rFonts w:hint="default"/>
          <w:lang w:val="en-IN" w:eastAsia="zh-CN"/>
        </w:rPr>
      </w:pPr>
      <w:r>
        <w:rPr>
          <w:rFonts w:hint="default"/>
          <w:lang w:val="en-IN" w:eastAsia="zh-CN"/>
        </w:rPr>
        <w:t>E = {{10,65}, {10,52}, {10,6}, {10,76},{65,76},{52,5},{6,75},{5,75}}       // Edges  total 8 edges</w:t>
      </w:r>
    </w:p>
    <w:p>
      <w:pPr>
        <w:numPr>
          <w:ilvl w:val="0"/>
          <w:numId w:val="0"/>
        </w:numPr>
        <w:spacing w:line="276" w:lineRule="auto"/>
        <w:rPr>
          <w:rFonts w:hint="default"/>
          <w:lang w:val="en-IN" w:eastAsia="zh-CN"/>
        </w:rPr>
      </w:pPr>
      <w:r>
        <w:rPr>
          <w:rFonts w:hint="default"/>
          <w:lang w:val="en-IN" w:eastAsia="zh-CN"/>
        </w:rPr>
        <w:t>Tree is also a graph but it has its own rules.</w:t>
      </w:r>
    </w:p>
    <w:p>
      <w:pPr>
        <w:numPr>
          <w:ilvl w:val="0"/>
          <w:numId w:val="0"/>
        </w:numPr>
        <w:spacing w:line="276" w:lineRule="auto"/>
        <w:rPr>
          <w:rFonts w:hint="default"/>
          <w:lang w:val="en-IN" w:eastAsia="zh-CN"/>
        </w:rPr>
      </w:pPr>
      <w:r>
        <mc:AlternateContent>
          <mc:Choice Requires="wps">
            <w:drawing>
              <wp:anchor distT="0" distB="0" distL="114300" distR="114300" simplePos="0" relativeHeight="251667456" behindDoc="0" locked="0" layoutInCell="1" allowOverlap="1">
                <wp:simplePos x="0" y="0"/>
                <wp:positionH relativeFrom="column">
                  <wp:posOffset>404495</wp:posOffset>
                </wp:positionH>
                <wp:positionV relativeFrom="paragraph">
                  <wp:posOffset>380365</wp:posOffset>
                </wp:positionV>
                <wp:extent cx="1434465" cy="3175"/>
                <wp:effectExtent l="33655" t="20320" r="40640" b="67945"/>
                <wp:wrapNone/>
                <wp:docPr id="132" name="Straight Connector 48"/>
                <wp:cNvGraphicFramePr/>
                <a:graphic xmlns:a="http://schemas.openxmlformats.org/drawingml/2006/main">
                  <a:graphicData uri="http://schemas.microsoft.com/office/word/2010/wordprocessingShape">
                    <wps:wsp>
                      <wps:cNvCnPr>
                        <a:endCxn id="125" idx="2"/>
                      </wps:cNvCnPr>
                      <wps:spPr>
                        <a:xfrm>
                          <a:off x="0" y="0"/>
                          <a:ext cx="1434465" cy="317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31.85pt;margin-top:29.95pt;height:0.25pt;width:112.95pt;z-index:251667456;mso-width-relative:page;mso-height-relative:page;" filled="f" stroked="t" coordsize="21600,21600" o:gfxdata="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tnsRtoAAAAIAQAADwAAAAAAAAABACAAAAAiAAAAZHJzL2Rvd25yZXYueG1s&#10;UEsBAhQAFAAAAAgAh07iQEoJQ+ovAgAAeQQAAA4AAAAAAAAAAQAgAAAAKQ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Graph is a composed of vertices and edges. The graph is denoted by the G(E, V)</w:t>
      </w:r>
    </w:p>
    <w:p>
      <w:pPr>
        <w:numPr>
          <w:ilvl w:val="0"/>
          <w:numId w:val="0"/>
        </w:numPr>
        <w:spacing w:line="276" w:lineRule="auto"/>
        <w:rPr>
          <w:rFonts w:hint="default"/>
          <w:b/>
          <w:bCs/>
          <w:lang w:val="en-IN" w:eastAsia="zh-CN"/>
        </w:rPr>
      </w:pPr>
      <w:r>
        <w:rPr>
          <w:sz w:val="22"/>
        </w:rPr>
        <mc:AlternateContent>
          <mc:Choice Requires="wps">
            <w:drawing>
              <wp:anchor distT="0" distB="0" distL="114300" distR="114300" simplePos="0" relativeHeight="251673600" behindDoc="0" locked="0" layoutInCell="1" allowOverlap="1">
                <wp:simplePos x="0" y="0"/>
                <wp:positionH relativeFrom="column">
                  <wp:posOffset>2207260</wp:posOffset>
                </wp:positionH>
                <wp:positionV relativeFrom="paragraph">
                  <wp:posOffset>154940</wp:posOffset>
                </wp:positionV>
                <wp:extent cx="689610" cy="30861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8pt;margin-top:12.2pt;height:24.3pt;width:54.3pt;z-index:251673600;mso-width-relative:page;mso-height-relative:page;" filled="f" stroked="f" coordsize="21600,21600" o:gfxdata="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ERCEK2wAAAAkBAAAPAAAAAAAAAAEAIAAAACIAAABkcnMvZG93bnJldi54bWxQSwEC&#10;FAAUAAAACACHTuJAPrKZ2i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4</w:t>
                      </w:r>
                    </w:p>
                  </w:txbxContent>
                </v:textbox>
              </v:shap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1200785</wp:posOffset>
                </wp:positionH>
                <wp:positionV relativeFrom="paragraph">
                  <wp:posOffset>255270</wp:posOffset>
                </wp:positionV>
                <wp:extent cx="689610" cy="30861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55pt;margin-top:20.1pt;height:24.3pt;width:54.3pt;z-index:251672576;mso-width-relative:page;mso-height-relative:page;" filled="f" stroked="f" coordsize="21600,21600" o:gfxdata="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J4802QAAAAkBAAAPAAAAAAAAAAEAIAAAACIAAABkcnMvZG93bnJldi54bWxQSwECFAAU&#10;AAAACACHTuJAZM1aMikCAABoBAAADgAAAAAAAAABACAAAAAoAQAAZHJzL2Uyb0RvYy54bWxQSwUG&#10;AAAAAAYABgBZAQAAww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3</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783590</wp:posOffset>
                </wp:positionH>
                <wp:positionV relativeFrom="paragraph">
                  <wp:posOffset>6350</wp:posOffset>
                </wp:positionV>
                <wp:extent cx="689610" cy="308610"/>
                <wp:effectExtent l="0" t="0" r="0" b="0"/>
                <wp:wrapNone/>
                <wp:docPr id="136" name="Text Box 136"/>
                <wp:cNvGraphicFramePr/>
                <a:graphic xmlns:a="http://schemas.openxmlformats.org/drawingml/2006/main">
                  <a:graphicData uri="http://schemas.microsoft.com/office/word/2010/wordprocessingShape">
                    <wps:wsp>
                      <wps:cNvSpPr txBox="1"/>
                      <wps:spPr>
                        <a:xfrm>
                          <a:off x="1866265" y="3009265"/>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7pt;margin-top:0.5pt;height:24.3pt;width:54.3pt;z-index:251670528;mso-width-relative:page;mso-height-relative:page;" filled="f" stroked="f" coordsize="21600,21600" o:gfxdata="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6pBAX9YAAAAIAQAADwAAAAAAAAABACAAAAAiAAAAZHJzL2Rvd25yZXYueG1s&#10;UEsBAhQAFAAAAAgAh07iQFkDTNczAgAAdAQAAA4AAAAAAAAAAQAgAAAAJQEAAGRycy9lMm9Eb2Mu&#10;eG1sUEsFBgAAAAAGAAYAWQEAAMo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1</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224155</wp:posOffset>
                </wp:positionH>
                <wp:positionV relativeFrom="paragraph">
                  <wp:posOffset>391795</wp:posOffset>
                </wp:positionV>
                <wp:extent cx="266065" cy="558800"/>
                <wp:effectExtent l="39370" t="16510" r="45085" b="64770"/>
                <wp:wrapNone/>
                <wp:docPr id="133" name="Straight Connector 48"/>
                <wp:cNvGraphicFramePr/>
                <a:graphic xmlns:a="http://schemas.openxmlformats.org/drawingml/2006/main">
                  <a:graphicData uri="http://schemas.microsoft.com/office/word/2010/wordprocessingShape">
                    <wps:wsp>
                      <wps:cNvCnPr>
                        <a:endCxn id="131" idx="0"/>
                      </wps:cNvCnPr>
                      <wps:spPr>
                        <a:xfrm>
                          <a:off x="0" y="0"/>
                          <a:ext cx="266065" cy="558800"/>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17.65pt;margin-top:30.85pt;height:44pt;width:20.95pt;z-index:251668480;mso-width-relative:page;mso-height-relative:page;" filled="f" stroked="t" coordsize="21600,21600" o:gfxdata="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vkHn9kAAAAIAQAADwAAAAAAAAABACAAAAAiAAAAZHJzL2Rvd25yZXYueG1s&#10;UEsBAhQAFAAAAAgAh07iQLMG7yYwAgAAegQAAA4AAAAAAAAAAQAgAAAAKA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sz w:val="22"/>
        </w:rPr>
        <mc:AlternateContent>
          <mc:Choice Requires="wps">
            <w:drawing>
              <wp:inline distT="0" distB="0" distL="114300" distR="114300">
                <wp:extent cx="360045" cy="360045"/>
                <wp:effectExtent l="38735" t="18415" r="43180" b="63500"/>
                <wp:docPr id="130" name="Oval 13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DZ2cz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XOVH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A2dnM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0</w:t>
                      </w:r>
                    </w:p>
                  </w:txbxContent>
                </v:textbox>
                <w10:wrap type="none"/>
                <w10:anchorlock/>
              </v:shape>
            </w:pict>
          </mc:Fallback>
        </mc:AlternateContent>
      </w:r>
      <w:r>
        <w:rPr>
          <w:sz w:val="22"/>
        </w:rPr>
        <mc:AlternateContent>
          <mc:Choice Requires="wpg">
            <w:drawing>
              <wp:anchor distT="0" distB="0" distL="114300" distR="114300" simplePos="0" relativeHeight="25166643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20" name="Group 120"/>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21"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2"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3"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4"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643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">
                <o:lock v:ext="edit" aspectratio="f"/>
                <v:line id="Straight Connector 48" o:spid="_x0000_s1026" o:spt="20" style="position:absolute;left:3718;top:2717126;flip:y;height:450;width:877;" filled="f" stroked="t" coordsize="21600,21600" o:gfxdata="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XOGt7gAAADc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aEYwLoAAADc&#10;AAAADwAAAGRycy9kb3ducmV2LnhtbEVPS4vCMBC+C/6HMAvebGqFVbrGHgqCDxDWx31oZtuyzaQ0&#10;sVZ/vVlY8DYf33NW2WAa0VPnassKZlEMgriwuuZSweW8mS5BOI+ssbFMCh7kIFuPRytMtb3zN/Un&#10;X4oQwi5FBZX3bSqlKyoy6CLbEgfux3YGfYBdKXWH9xBuGpnE8ac0WHNoqLClvKLi93QzCjY631mU&#10;9fMw7I+L5/ymr732Sk0+ZvEXCE+Df4v/3Vsd5icJ/D0TLp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oRjA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EyTzs7wAAADc&#10;AAAADwAAAGRycy9kb3ducmV2LnhtbEVPTYvCMBC9C/sfwizsTVNdEK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k87O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nM1rx7wAAADc&#10;AAAADwAAAGRycy9kb3ducmV2LnhtbEVPTYvCMBC9C/sfwizsTVNlEa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Na8e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25" name="Oval 125"/>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DCPB6n0QAAAAMBAAAP&#10;AAAAAAAAAAEAIAAAACIAAABkcnMvZG93bnJldi54bWxQSwECFAAUAAAACACHTuJA0hDGYjwDAABC&#10;BwAADgAAAAAAAAABACAAAAAgAQAAZHJzL2Uyb0RvYy54bWxQSwUGAAAAAAYABgBZAQAAz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77696" behindDoc="0" locked="0" layoutInCell="1" allowOverlap="1">
                <wp:simplePos x="0" y="0"/>
                <wp:positionH relativeFrom="column">
                  <wp:posOffset>2837180</wp:posOffset>
                </wp:positionH>
                <wp:positionV relativeFrom="paragraph">
                  <wp:posOffset>45720</wp:posOffset>
                </wp:positionV>
                <wp:extent cx="689610" cy="30861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Node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4pt;margin-top:3.6pt;height:24.3pt;width:54.3pt;z-index:251677696;mso-width-relative:page;mso-height-relative:page;" filled="f" stroked="f" coordsize="21600,21600" o:gfxdata="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2/OrfaAAAACAEAAA8AAAAAAAAAAQAgAAAAIgAAAGRycy9kb3ducmV2LnhtbFBLAQIU&#10;ABQAAAAIAIdO4kB2x/D9KgIAAGgEAAAOAAAAAAAAAAEAIAAAACk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Node 3</w:t>
                      </w:r>
                    </w:p>
                  </w:txbxContent>
                </v:textbox>
              </v:shap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2174875</wp:posOffset>
                </wp:positionH>
                <wp:positionV relativeFrom="paragraph">
                  <wp:posOffset>439420</wp:posOffset>
                </wp:positionV>
                <wp:extent cx="689610" cy="30861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25pt;margin-top:34.6pt;height:24.3pt;width:54.3pt;z-index:251676672;mso-width-relative:page;mso-height-relative:page;" filled="f" stroked="f" coordsize="21600,21600" o:gfxdata="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fW3Ms2wAAAAoBAAAPAAAAAAAAAAEAIAAAACIAAABkcnMvZG93bnJldi54bWxQSwEC&#10;FAAUAAAACACHTuJALLgzFS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7</w:t>
                      </w:r>
                    </w:p>
                  </w:txbxContent>
                </v:textbox>
              </v:shape>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column">
                  <wp:posOffset>1172210</wp:posOffset>
                </wp:positionH>
                <wp:positionV relativeFrom="paragraph">
                  <wp:posOffset>379095</wp:posOffset>
                </wp:positionV>
                <wp:extent cx="689610" cy="30861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3pt;margin-top:29.85pt;height:24.3pt;width:54.3pt;z-index:251675648;mso-width-relative:page;mso-height-relative:page;" filled="f" stroked="f" coordsize="21600,21600" o:gfxdata="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a/Xm/bAAAACgEAAA8AAAAAAAAAAQAgAAAAIgAAAGRycy9kb3ducmV2LnhtbFBLAQIU&#10;ABQAAAAIAIdO4kCDPwf3KQIAAGgEAAAOAAAAAAAAAAEAIAAAACo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6</w:t>
                      </w:r>
                    </w:p>
                  </w:txbxContent>
                </v:textbox>
              </v:shap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586740</wp:posOffset>
                </wp:positionH>
                <wp:positionV relativeFrom="paragraph">
                  <wp:posOffset>322580</wp:posOffset>
                </wp:positionV>
                <wp:extent cx="689610" cy="30861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2pt;margin-top:25.4pt;height:24.3pt;width:54.3pt;z-index:251674624;mso-width-relative:page;mso-height-relative:page;" filled="f" stroked="f" coordsize="21600,21600" o:gfxdata="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msL8fYAAAACAEAAA8AAAAAAAAAAQAgAAAAIgAAAGRycy9kb3ducmV2LnhtbFBLAQIUABQA&#10;AAAIAIdO4kDZQMQfKQIAAGgEAAAOAAAAAAAAAAEAIAAAACcBAABkcnMvZTJvRG9jLnhtbFBLBQYA&#10;AAAABgAGAFkBAADC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5</w:t>
                      </w:r>
                    </w:p>
                  </w:txbxContent>
                </v:textbox>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73660</wp:posOffset>
                </wp:positionH>
                <wp:positionV relativeFrom="paragraph">
                  <wp:posOffset>118110</wp:posOffset>
                </wp:positionV>
                <wp:extent cx="689610" cy="30861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pt;margin-top:9.3pt;height:24.3pt;width:54.3pt;z-index:251671552;mso-width-relative:page;mso-height-relative:page;" filled="f" stroked="f" coordsize="21600,21600" o:gfxdata="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8PdeTNcAAAAIAQAADwAAAAAAAAABACAAAAAiAAAAZHJzL2Rvd25yZXYueG1sUEsBAhQAFAAA&#10;AAgAh07iQPVYXu4pAgAAaAQAAA4AAAAAAAAAAQAgAAAAJgEAAGRycy9lMm9Eb2MueG1sUEsFBgAA&#10;AAAGAAYAWQEAAME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2</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666750</wp:posOffset>
                </wp:positionH>
                <wp:positionV relativeFrom="paragraph">
                  <wp:posOffset>325755</wp:posOffset>
                </wp:positionV>
                <wp:extent cx="433705" cy="294005"/>
                <wp:effectExtent l="37465" t="19050" r="46990" b="67945"/>
                <wp:wrapNone/>
                <wp:docPr id="134" name="Straight Connector 48"/>
                <wp:cNvGraphicFramePr/>
                <a:graphic xmlns:a="http://schemas.openxmlformats.org/drawingml/2006/main">
                  <a:graphicData uri="http://schemas.microsoft.com/office/word/2010/wordprocessingShape">
                    <wps:wsp>
                      <wps:cNvCnPr>
                        <a:stCxn id="126" idx="3"/>
                      </wps:cNvCnPr>
                      <wps:spPr>
                        <a:xfrm flipH="1">
                          <a:off x="0" y="0"/>
                          <a:ext cx="433705" cy="29400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x;margin-left:52.5pt;margin-top:25.65pt;height:23.15pt;width:34.15pt;z-index:251669504;mso-width-relative:page;mso-height-relative:page;" filled="f" stroked="t" coordsize="21600,21600" o:gfxdata="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lHArS1wAAAAkBAAAPAAAAAAAAAAEAIAAAACIAAABkcnMvZG93bnJl&#10;di54bWxQSwECFAAUAAAACACHTuJAI1CBMjcCAACDBAAADgAAAAAAAAABACAAAAAmAQAAZHJzL2Uy&#10;b0RvYy54bWxQSwUGAAAAAAYABgBZAQAAzwU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6" name="Oval 12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23aPD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Nt2jw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2</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27" name="Oval 12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&#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AFnwy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31" name="Oval 13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rLjC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1rLjC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4</w:t>
                      </w:r>
                    </w:p>
                  </w:txbxContent>
                </v:textbox>
                <w10:wrap type="none"/>
                <w10:anchorlock/>
              </v:shap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8" name="Oval 12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5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Lspp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dS7Ka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5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Applictions of the graphs:</w:t>
      </w:r>
    </w:p>
    <w:p>
      <w:pPr>
        <w:numPr>
          <w:ilvl w:val="0"/>
          <w:numId w:val="65"/>
        </w:numPr>
        <w:spacing w:line="276" w:lineRule="auto"/>
        <w:rPr>
          <w:rFonts w:hint="default"/>
          <w:lang w:val="en-IN" w:eastAsia="zh-CN"/>
        </w:rPr>
      </w:pPr>
      <w:r>
        <w:rPr>
          <w:rFonts w:hint="default"/>
          <w:lang w:val="en-IN" w:eastAsia="zh-CN"/>
        </w:rPr>
        <w:t>Maps</w:t>
      </w:r>
    </w:p>
    <w:p>
      <w:pPr>
        <w:numPr>
          <w:ilvl w:val="0"/>
          <w:numId w:val="65"/>
        </w:numPr>
        <w:spacing w:line="276" w:lineRule="auto"/>
        <w:rPr>
          <w:rFonts w:hint="default"/>
          <w:lang w:val="en-IN" w:eastAsia="zh-CN"/>
        </w:rPr>
      </w:pPr>
      <w:r>
        <w:rPr>
          <w:rFonts w:hint="default"/>
          <w:lang w:val="en-IN" w:eastAsia="zh-CN"/>
        </w:rPr>
        <w:t>Social network like FB, Linkedin</w:t>
      </w:r>
    </w:p>
    <w:p>
      <w:pPr>
        <w:numPr>
          <w:ilvl w:val="0"/>
          <w:numId w:val="65"/>
        </w:numPr>
        <w:spacing w:line="276" w:lineRule="auto"/>
        <w:rPr>
          <w:rFonts w:hint="default"/>
          <w:lang w:val="en-IN" w:eastAsia="zh-CN"/>
        </w:rPr>
      </w:pPr>
      <w:r>
        <w:rPr>
          <w:rFonts w:hint="default"/>
          <w:lang w:val="en-IN" w:eastAsia="zh-CN"/>
        </w:rPr>
        <w:t>State transisition diagram</w:t>
      </w:r>
    </w:p>
    <w:p>
      <w:pPr>
        <w:numPr>
          <w:ilvl w:val="0"/>
          <w:numId w:val="65"/>
        </w:numPr>
        <w:spacing w:line="276" w:lineRule="auto"/>
        <w:rPr>
          <w:rFonts w:hint="default"/>
          <w:lang w:val="en-IN" w:eastAsia="zh-CN"/>
        </w:rPr>
      </w:pPr>
      <w:r>
        <w:rPr>
          <w:rFonts w:hint="default"/>
          <w:lang w:val="en-IN" w:eastAsia="zh-CN"/>
        </w:rPr>
        <w:t>Employee internal company relations ship and position</w:t>
      </w:r>
    </w:p>
    <w:p>
      <w:pPr>
        <w:numPr>
          <w:ilvl w:val="0"/>
          <w:numId w:val="65"/>
        </w:numPr>
        <w:spacing w:line="276" w:lineRule="auto"/>
        <w:rPr>
          <w:rFonts w:hint="default"/>
          <w:lang w:val="en-IN" w:eastAsia="zh-CN"/>
        </w:rPr>
      </w:pPr>
      <w:r>
        <w:rPr>
          <w:rFonts w:hint="default"/>
          <w:lang w:val="en-IN" w:eastAsia="zh-CN"/>
        </w:rPr>
        <w:t>Website backlinks</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Types of the graphs</w:t>
      </w:r>
    </w:p>
    <w:p>
      <w:pPr>
        <w:numPr>
          <w:ilvl w:val="0"/>
          <w:numId w:val="66"/>
        </w:numPr>
        <w:spacing w:line="276" w:lineRule="auto"/>
        <w:rPr>
          <w:rFonts w:hint="default"/>
          <w:lang w:val="en-IN" w:eastAsia="zh-CN"/>
        </w:rPr>
      </w:pPr>
      <w:r>
        <w:rPr>
          <w:rFonts w:hint="default"/>
          <w:lang w:val="en-IN" w:eastAsia="zh-CN"/>
        </w:rPr>
        <w:t>Null graph</w:t>
      </w:r>
    </w:p>
    <w:p>
      <w:pPr>
        <w:numPr>
          <w:ilvl w:val="0"/>
          <w:numId w:val="66"/>
        </w:numPr>
        <w:spacing w:line="276" w:lineRule="auto"/>
        <w:rPr>
          <w:rFonts w:hint="default"/>
          <w:lang w:val="en-IN" w:eastAsia="zh-CN"/>
        </w:rPr>
      </w:pPr>
      <w:r>
        <w:rPr>
          <w:rFonts w:hint="default"/>
          <w:lang w:val="en-IN" w:eastAsia="zh-CN"/>
        </w:rPr>
        <w:t>Trivial graph</w:t>
      </w:r>
    </w:p>
    <w:p>
      <w:pPr>
        <w:numPr>
          <w:ilvl w:val="0"/>
          <w:numId w:val="66"/>
        </w:numPr>
        <w:spacing w:line="276" w:lineRule="auto"/>
        <w:rPr>
          <w:rFonts w:hint="default"/>
          <w:lang w:val="en-IN" w:eastAsia="zh-CN"/>
        </w:rPr>
      </w:pPr>
      <w:r>
        <w:rPr>
          <w:rFonts w:hint="default"/>
          <w:lang w:val="en-IN" w:eastAsia="zh-CN"/>
        </w:rPr>
        <w:t>Undirected graph</w:t>
      </w:r>
    </w:p>
    <w:p>
      <w:pPr>
        <w:numPr>
          <w:ilvl w:val="0"/>
          <w:numId w:val="66"/>
        </w:numPr>
        <w:spacing w:line="276" w:lineRule="auto"/>
        <w:rPr>
          <w:rFonts w:hint="default"/>
          <w:lang w:val="en-IN" w:eastAsia="zh-CN"/>
        </w:rPr>
      </w:pPr>
      <w:r>
        <w:rPr>
          <w:rFonts w:hint="default"/>
          <w:lang w:val="en-IN" w:eastAsia="zh-CN"/>
        </w:rPr>
        <w:t>Directed graph</w:t>
      </w:r>
    </w:p>
    <w:p>
      <w:pPr>
        <w:numPr>
          <w:ilvl w:val="0"/>
          <w:numId w:val="66"/>
        </w:numPr>
        <w:spacing w:line="276" w:lineRule="auto"/>
        <w:rPr>
          <w:rFonts w:hint="default"/>
          <w:lang w:val="en-IN" w:eastAsia="zh-CN"/>
        </w:rPr>
      </w:pPr>
      <w:r>
        <w:rPr>
          <w:rFonts w:hint="default"/>
          <w:lang w:val="en-IN" w:eastAsia="zh-CN"/>
        </w:rPr>
        <w:t>Connected graph</w:t>
      </w:r>
    </w:p>
    <w:p>
      <w:pPr>
        <w:numPr>
          <w:ilvl w:val="0"/>
          <w:numId w:val="66"/>
        </w:numPr>
        <w:spacing w:line="276" w:lineRule="auto"/>
        <w:rPr>
          <w:rFonts w:hint="default"/>
          <w:lang w:val="en-IN" w:eastAsia="zh-CN"/>
        </w:rPr>
      </w:pPr>
      <w:r>
        <w:rPr>
          <w:rFonts w:hint="default"/>
          <w:lang w:val="en-IN" w:eastAsia="zh-CN"/>
        </w:rPr>
        <w:t>Disconnected graph</w:t>
      </w:r>
    </w:p>
    <w:p>
      <w:pPr>
        <w:numPr>
          <w:ilvl w:val="0"/>
          <w:numId w:val="66"/>
        </w:numPr>
        <w:spacing w:line="276" w:lineRule="auto"/>
        <w:rPr>
          <w:rFonts w:hint="default"/>
          <w:lang w:val="en-IN" w:eastAsia="zh-CN"/>
        </w:rPr>
      </w:pPr>
      <w:r>
        <w:rPr>
          <w:rFonts w:hint="default"/>
          <w:lang w:val="en-IN" w:eastAsia="zh-CN"/>
        </w:rPr>
        <w:t>Regular graph</w:t>
      </w:r>
    </w:p>
    <w:p>
      <w:pPr>
        <w:numPr>
          <w:ilvl w:val="0"/>
          <w:numId w:val="66"/>
        </w:numPr>
        <w:spacing w:line="276" w:lineRule="auto"/>
        <w:rPr>
          <w:rFonts w:hint="default"/>
          <w:lang w:val="en-IN" w:eastAsia="zh-CN"/>
        </w:rPr>
      </w:pPr>
      <w:r>
        <w:rPr>
          <w:rFonts w:hint="default"/>
          <w:lang w:val="en-IN" w:eastAsia="zh-CN"/>
        </w:rPr>
        <w:t>Complete graph</w:t>
      </w:r>
    </w:p>
    <w:p>
      <w:pPr>
        <w:numPr>
          <w:ilvl w:val="0"/>
          <w:numId w:val="66"/>
        </w:numPr>
        <w:spacing w:line="276" w:lineRule="auto"/>
        <w:rPr>
          <w:rFonts w:hint="default"/>
          <w:lang w:val="en-IN" w:eastAsia="zh-CN"/>
        </w:rPr>
      </w:pPr>
      <w:r>
        <w:rPr>
          <w:rFonts w:hint="default"/>
          <w:lang w:val="en-IN" w:eastAsia="zh-CN"/>
        </w:rPr>
        <w:t>Cycle graph</w:t>
      </w:r>
    </w:p>
    <w:p>
      <w:pPr>
        <w:numPr>
          <w:ilvl w:val="0"/>
          <w:numId w:val="66"/>
        </w:numPr>
        <w:spacing w:line="276" w:lineRule="auto"/>
        <w:rPr>
          <w:rFonts w:hint="default"/>
          <w:lang w:val="en-IN" w:eastAsia="zh-CN"/>
        </w:rPr>
      </w:pPr>
      <w:r>
        <w:rPr>
          <w:rFonts w:hint="default"/>
          <w:lang w:val="en-IN" w:eastAsia="zh-CN"/>
        </w:rPr>
        <w:t>Cyclick graph</w:t>
      </w:r>
    </w:p>
    <w:p>
      <w:pPr>
        <w:numPr>
          <w:ilvl w:val="0"/>
          <w:numId w:val="66"/>
        </w:numPr>
        <w:spacing w:line="276" w:lineRule="auto"/>
        <w:rPr>
          <w:rFonts w:hint="default"/>
          <w:lang w:val="en-IN" w:eastAsia="zh-CN"/>
        </w:rPr>
      </w:pPr>
      <w:r>
        <w:rPr>
          <w:rFonts w:hint="default"/>
          <w:lang w:val="en-IN" w:eastAsia="zh-CN"/>
        </w:rPr>
        <w:t>Directed acyclick graph</w:t>
      </w:r>
    </w:p>
    <w:p>
      <w:pPr>
        <w:numPr>
          <w:ilvl w:val="0"/>
          <w:numId w:val="66"/>
        </w:numPr>
        <w:spacing w:line="276" w:lineRule="auto"/>
        <w:rPr>
          <w:rFonts w:hint="default"/>
          <w:lang w:val="en-IN" w:eastAsia="zh-CN"/>
        </w:rPr>
      </w:pPr>
      <w:r>
        <w:rPr>
          <w:rFonts w:hint="default"/>
          <w:lang w:val="en-IN" w:eastAsia="zh-CN"/>
        </w:rPr>
        <w:t>Bipartitte graph</w:t>
      </w:r>
    </w:p>
    <w:p>
      <w:pPr>
        <w:numPr>
          <w:ilvl w:val="0"/>
          <w:numId w:val="66"/>
        </w:numPr>
        <w:spacing w:line="276" w:lineRule="auto"/>
        <w:rPr>
          <w:rFonts w:hint="default"/>
          <w:lang w:val="en-IN" w:eastAsia="zh-CN"/>
        </w:rPr>
      </w:pPr>
      <w:r>
        <w:rPr>
          <w:rFonts w:hint="default"/>
          <w:lang w:val="en-IN" w:eastAsia="zh-CN"/>
        </w:rPr>
        <w:t>Weighted 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Reprsentation of the graph</w:t>
      </w:r>
    </w:p>
    <w:p>
      <w:pPr>
        <w:numPr>
          <w:ilvl w:val="0"/>
          <w:numId w:val="0"/>
        </w:numPr>
        <w:spacing w:line="276" w:lineRule="auto"/>
        <w:rPr>
          <w:rFonts w:hint="default"/>
          <w:lang w:val="en-IN" w:eastAsia="zh-CN"/>
        </w:rPr>
      </w:pPr>
      <w:r>
        <w:rPr>
          <w:rFonts w:hint="default"/>
          <w:lang w:val="en-IN" w:eastAsia="zh-CN"/>
        </w:rPr>
        <w:t>There are 2 way to store the graph</w:t>
      </w:r>
    </w:p>
    <w:p>
      <w:pPr>
        <w:numPr>
          <w:ilvl w:val="0"/>
          <w:numId w:val="67"/>
        </w:numPr>
        <w:spacing w:line="276" w:lineRule="auto"/>
        <w:rPr>
          <w:rFonts w:hint="default"/>
          <w:lang w:val="en-IN" w:eastAsia="zh-CN"/>
        </w:rPr>
      </w:pPr>
      <w:r>
        <w:rPr>
          <w:rFonts w:hint="default"/>
          <w:lang w:val="en-IN" w:eastAsia="zh-CN"/>
        </w:rPr>
        <w:t>Adjacency matrix</w:t>
      </w:r>
    </w:p>
    <w:p>
      <w:pPr>
        <w:numPr>
          <w:ilvl w:val="0"/>
          <w:numId w:val="67"/>
        </w:numPr>
        <w:spacing w:line="276" w:lineRule="auto"/>
        <w:rPr>
          <w:rFonts w:hint="default"/>
          <w:lang w:val="en-IN" w:eastAsia="zh-CN"/>
        </w:rPr>
      </w:pPr>
      <w:r>
        <w:rPr>
          <w:rFonts w:hint="default"/>
          <w:lang w:val="en-IN" w:eastAsia="zh-CN"/>
        </w:rPr>
        <w:t>Adjacency list</w:t>
      </w:r>
      <w:r>
        <w:rPr>
          <w:rFonts w:hint="default"/>
          <w:lang w:val="en-US" w:eastAsia="zh-CN"/>
        </w:rPr>
        <w:t xml:space="preserve">  --&gt;&gt; Can be done by slice or linkedlist</w:t>
      </w:r>
    </w:p>
    <w:p>
      <w:pPr>
        <w:numPr>
          <w:ilvl w:val="0"/>
          <w:numId w:val="0"/>
        </w:numPr>
        <w:spacing w:line="276" w:lineRule="auto"/>
        <w:rPr>
          <w:rFonts w:hint="default"/>
          <w:lang w:val="en-IN" w:eastAsia="zh-CN"/>
        </w:rPr>
      </w:pPr>
    </w:p>
    <w:p>
      <w:pPr>
        <w:numPr>
          <w:ilvl w:val="0"/>
          <w:numId w:val="0"/>
        </w:numPr>
        <w:spacing w:line="276" w:lineRule="auto"/>
        <w:rPr>
          <w:rFonts w:hint="default"/>
          <w:lang w:val="en-US" w:eastAsia="zh-CN"/>
        </w:rPr>
      </w:pPr>
      <w:r>
        <w:rPr>
          <w:rFonts w:hint="default"/>
          <w:lang w:val="en-US" w:eastAsia="zh-CN"/>
        </w:rPr>
        <w:t>Adjacency matrix                                            Adjacency list</w:t>
      </w:r>
    </w:p>
    <w:p>
      <w:pPr>
        <w:numPr>
          <w:ilvl w:val="0"/>
          <w:numId w:val="0"/>
        </w:numPr>
        <w:spacing w:line="276" w:lineRule="auto"/>
        <w:rPr>
          <w:rFonts w:hint="default"/>
          <w:lang w:val="en-US" w:eastAsia="zh-CN"/>
        </w:rPr>
      </w:pPr>
      <w:r>
        <w:drawing>
          <wp:inline distT="0" distB="0" distL="114300" distR="114300">
            <wp:extent cx="4654550" cy="2451100"/>
            <wp:effectExtent l="0" t="0" r="8890" b="254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37"/>
                    <a:srcRect t="1531"/>
                    <a:stretch>
                      <a:fillRect/>
                    </a:stretch>
                  </pic:blipFill>
                  <pic:spPr>
                    <a:xfrm>
                      <a:off x="0" y="0"/>
                      <a:ext cx="4654550" cy="2451100"/>
                    </a:xfrm>
                    <a:prstGeom prst="rect">
                      <a:avLst/>
                    </a:prstGeom>
                    <a:noFill/>
                    <a:ln>
                      <a:noFill/>
                    </a:ln>
                  </pic:spPr>
                </pic:pic>
              </a:graphicData>
            </a:graphic>
          </wp:inline>
        </w:drawing>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When we can use the adjacency matric?</w:t>
      </w:r>
    </w:p>
    <w:p>
      <w:pPr>
        <w:numPr>
          <w:ilvl w:val="0"/>
          <w:numId w:val="0"/>
        </w:numPr>
        <w:spacing w:line="276" w:lineRule="auto"/>
        <w:rPr>
          <w:rFonts w:hint="default"/>
          <w:lang w:val="en-IN" w:eastAsia="zh-CN"/>
        </w:rPr>
      </w:pPr>
      <w:r>
        <w:rPr>
          <w:rFonts w:hint="default"/>
          <w:lang w:val="en-IN" w:eastAsia="zh-CN"/>
        </w:rPr>
        <w:t>When a graph contains a large number of edges then it is good to store it as a matrix. Because only some of the entries in the matrix will be empty.</w:t>
      </w:r>
    </w:p>
    <w:p>
      <w:pPr>
        <w:numPr>
          <w:ilvl w:val="0"/>
          <w:numId w:val="0"/>
        </w:numPr>
        <w:spacing w:line="276" w:lineRule="auto"/>
        <w:rPr>
          <w:rFonts w:hint="default"/>
          <w:lang w:val="en-IN" w:eastAsia="zh-CN"/>
        </w:rPr>
      </w:pPr>
      <w:r>
        <w:rPr>
          <w:rFonts w:hint="default"/>
          <w:lang w:val="en-IN" w:eastAsia="zh-CN"/>
        </w:rPr>
        <w:t>Algorithms like Prim’s and Dijkstra adjacency matrix is used to have less complexity.</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 xml:space="preserve">Action                       </w:t>
      </w:r>
      <w:r>
        <w:rPr>
          <w:rFonts w:hint="default"/>
          <w:lang w:val="en-US" w:eastAsia="zh-CN"/>
        </w:rPr>
        <w:t xml:space="preserve">    </w:t>
      </w:r>
      <w:r>
        <w:rPr>
          <w:rFonts w:hint="default"/>
          <w:lang w:val="en-IN" w:eastAsia="zh-CN"/>
        </w:rPr>
        <w:t xml:space="preserve">     Adjacency Matrix                                 Adjacency list</w:t>
      </w:r>
    </w:p>
    <w:p>
      <w:pPr>
        <w:numPr>
          <w:ilvl w:val="0"/>
          <w:numId w:val="0"/>
        </w:numPr>
        <w:spacing w:line="276" w:lineRule="auto"/>
        <w:rPr>
          <w:rFonts w:hint="default"/>
          <w:lang w:val="en-IN" w:eastAsia="zh-CN"/>
        </w:rPr>
      </w:pPr>
      <w:r>
        <w:rPr>
          <w:rFonts w:hint="default"/>
          <w:lang w:val="en-IN" w:eastAsia="zh-CN"/>
        </w:rPr>
        <w:t xml:space="preserve">Adding Edge                </w:t>
      </w:r>
      <w:r>
        <w:rPr>
          <w:rFonts w:hint="default"/>
          <w:lang w:val="en-US" w:eastAsia="zh-CN"/>
        </w:rPr>
        <w:t xml:space="preserve">    </w:t>
      </w:r>
      <w:r>
        <w:rPr>
          <w:rFonts w:hint="default"/>
          <w:lang w:val="en-IN" w:eastAsia="zh-CN"/>
        </w:rPr>
        <w:t xml:space="preserve">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O(1)</w:t>
      </w:r>
    </w:p>
    <w:p>
      <w:pPr>
        <w:numPr>
          <w:ilvl w:val="0"/>
          <w:numId w:val="0"/>
        </w:numPr>
        <w:spacing w:line="276" w:lineRule="auto"/>
        <w:rPr>
          <w:rFonts w:hint="default"/>
          <w:lang w:val="en-IN" w:eastAsia="zh-CN"/>
        </w:rPr>
      </w:pPr>
      <w:r>
        <w:rPr>
          <w:rFonts w:hint="default"/>
          <w:lang w:val="en-IN" w:eastAsia="zh-CN"/>
        </w:rPr>
        <w:t xml:space="preserve">Removing edges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O(N)</w:t>
      </w:r>
    </w:p>
    <w:p>
      <w:pPr>
        <w:numPr>
          <w:ilvl w:val="0"/>
          <w:numId w:val="0"/>
        </w:numPr>
        <w:spacing w:line="276" w:lineRule="auto"/>
        <w:rPr>
          <w:rFonts w:hint="default"/>
          <w:lang w:val="en-IN" w:eastAsia="zh-CN"/>
        </w:rPr>
      </w:pPr>
      <w:r>
        <w:rPr>
          <w:rFonts w:hint="default"/>
          <w:lang w:val="en-IN" w:eastAsia="zh-CN"/>
        </w:rPr>
        <w:t xml:space="preserve">Initialising                     </w:t>
      </w:r>
      <w:r>
        <w:rPr>
          <w:rFonts w:hint="default"/>
          <w:lang w:val="en-US" w:eastAsia="zh-CN"/>
        </w:rPr>
        <w:t xml:space="preserve">     </w:t>
      </w:r>
      <w:r>
        <w:rPr>
          <w:rFonts w:hint="default"/>
          <w:lang w:val="en-IN" w:eastAsia="zh-CN"/>
        </w:rPr>
        <w:t xml:space="preserve">O(N*N)                               </w:t>
      </w:r>
      <w:r>
        <w:rPr>
          <w:rFonts w:hint="default"/>
          <w:lang w:val="en-US" w:eastAsia="zh-CN"/>
        </w:rPr>
        <w:t xml:space="preserve">       </w:t>
      </w:r>
      <w:r>
        <w:rPr>
          <w:rFonts w:hint="default"/>
          <w:lang w:val="en-IN" w:eastAsia="zh-CN"/>
        </w:rPr>
        <w:t xml:space="preserve">                   O(N)</w:t>
      </w:r>
    </w:p>
    <w:p>
      <w:pPr>
        <w:numPr>
          <w:ilvl w:val="0"/>
          <w:numId w:val="0"/>
        </w:numPr>
        <w:spacing w:line="276" w:lineRule="auto"/>
        <w:rPr>
          <w:rFonts w:hint="default"/>
          <w:lang w:val="en-US" w:eastAsia="zh-CN"/>
        </w:rPr>
      </w:pPr>
      <w:r>
        <w:rPr>
          <w:rFonts w:hint="default"/>
          <w:lang w:val="en-US" w:eastAsia="zh-CN"/>
        </w:rPr>
        <w:t>2 Nodes conn or not         O(1)                                                              O(N)</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Basic operations on the graph</w:t>
      </w:r>
    </w:p>
    <w:p>
      <w:pPr>
        <w:numPr>
          <w:ilvl w:val="0"/>
          <w:numId w:val="68"/>
        </w:numPr>
        <w:spacing w:line="276" w:lineRule="auto"/>
        <w:rPr>
          <w:rFonts w:hint="default"/>
          <w:lang w:val="en-IN" w:eastAsia="zh-CN"/>
        </w:rPr>
      </w:pPr>
      <w:r>
        <w:rPr>
          <w:rFonts w:hint="default"/>
          <w:lang w:val="en-IN" w:eastAsia="zh-CN"/>
        </w:rPr>
        <w:t>Insertion of the edges and nodes in the graph</w:t>
      </w:r>
    </w:p>
    <w:p>
      <w:pPr>
        <w:numPr>
          <w:ilvl w:val="0"/>
          <w:numId w:val="68"/>
        </w:numPr>
        <w:spacing w:line="276" w:lineRule="auto"/>
        <w:rPr>
          <w:rFonts w:hint="default"/>
          <w:lang w:val="en-IN" w:eastAsia="zh-CN"/>
        </w:rPr>
      </w:pPr>
      <w:r>
        <w:rPr>
          <w:rFonts w:hint="default"/>
          <w:lang w:val="en-IN" w:eastAsia="zh-CN"/>
        </w:rPr>
        <w:t>Deletion</w:t>
      </w:r>
    </w:p>
    <w:p>
      <w:pPr>
        <w:numPr>
          <w:ilvl w:val="0"/>
          <w:numId w:val="68"/>
        </w:numPr>
        <w:spacing w:line="276" w:lineRule="auto"/>
        <w:rPr>
          <w:rFonts w:hint="default"/>
          <w:lang w:val="en-IN" w:eastAsia="zh-CN"/>
        </w:rPr>
      </w:pPr>
      <w:r>
        <w:rPr>
          <w:rFonts w:hint="default"/>
          <w:lang w:val="en-IN" w:eastAsia="zh-CN"/>
        </w:rPr>
        <w:t>Searching</w:t>
      </w:r>
    </w:p>
    <w:p>
      <w:pPr>
        <w:numPr>
          <w:ilvl w:val="0"/>
          <w:numId w:val="68"/>
        </w:numPr>
        <w:spacing w:line="276" w:lineRule="auto"/>
        <w:rPr>
          <w:rFonts w:hint="default"/>
          <w:lang w:val="en-IN" w:eastAsia="zh-CN"/>
        </w:rPr>
      </w:pPr>
      <w:r>
        <w:rPr>
          <w:rFonts w:hint="default"/>
          <w:lang w:val="en-IN" w:eastAsia="zh-CN"/>
        </w:rPr>
        <w:t>Traversal</w:t>
      </w:r>
    </w:p>
    <w:p>
      <w:pPr>
        <w:numPr>
          <w:ilvl w:val="0"/>
          <w:numId w:val="0"/>
        </w:numPr>
        <w:spacing w:line="276" w:lineRule="auto"/>
        <w:rPr>
          <w:rFonts w:hint="default"/>
          <w:lang w:val="en-IN" w:eastAsia="zh-CN"/>
        </w:rPr>
      </w:pPr>
    </w:p>
    <w:p>
      <w:pPr>
        <w:numPr>
          <w:ilvl w:val="0"/>
          <w:numId w:val="69"/>
        </w:numPr>
        <w:spacing w:line="276" w:lineRule="auto"/>
        <w:rPr>
          <w:rFonts w:hint="default"/>
          <w:b/>
          <w:bCs/>
          <w:lang w:val="en-IN" w:eastAsia="zh-CN"/>
        </w:rPr>
      </w:pPr>
      <w:r>
        <w:rPr>
          <w:rFonts w:hint="default"/>
          <w:b/>
          <w:bCs/>
          <w:lang w:val="en-IN" w:eastAsia="zh-CN"/>
        </w:rPr>
        <w:t xml:space="preserve">NULL Graph :- </w:t>
      </w:r>
      <w:r>
        <w:rPr>
          <w:rFonts w:hint="default"/>
          <w:b w:val="0"/>
          <w:bCs w:val="0"/>
          <w:lang w:val="en-IN" w:eastAsia="zh-CN"/>
        </w:rPr>
        <w:t>A graph is said to be a null if there is no edges.</w:t>
      </w:r>
    </w:p>
    <w:p>
      <w:pPr>
        <w:numPr>
          <w:ilvl w:val="0"/>
          <w:numId w:val="0"/>
        </w:numPr>
        <w:spacing w:line="276" w:lineRule="auto"/>
        <w:rPr>
          <w:rFonts w:hint="default"/>
          <w:b/>
          <w:bCs/>
          <w:lang w:val="en-IN" w:eastAsia="zh-CN"/>
        </w:rPr>
      </w:pP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38" name="Oval 3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59rrT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Ofa60z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0" name="Oval 4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CjfpW1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1" name="Oval 4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QHRco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0B0XK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2" name="Oval 4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vuBV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vuBV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69"/>
        </w:numPr>
        <w:spacing w:line="276" w:lineRule="auto"/>
        <w:ind w:left="0" w:leftChars="0" w:firstLine="0" w:firstLineChars="0"/>
        <w:jc w:val="both"/>
        <w:rPr>
          <w:rFonts w:hint="default"/>
          <w:b/>
          <w:bCs/>
          <w:lang w:val="en-IN" w:eastAsia="zh-CN"/>
        </w:rPr>
      </w:pPr>
      <w:r>
        <w:rPr>
          <w:rFonts w:hint="default"/>
          <w:b/>
          <w:bCs/>
          <w:lang w:val="en-IN" w:eastAsia="zh-CN"/>
        </w:rPr>
        <w:t xml:space="preserve">Trivial Graph :- </w:t>
      </w:r>
      <w:r>
        <w:rPr>
          <w:rFonts w:hint="default"/>
          <w:b w:val="0"/>
          <w:bCs w:val="0"/>
          <w:lang w:val="en-IN" w:eastAsia="zh-CN"/>
        </w:rPr>
        <w:t>A graph is only having a single vertex then it is called as trivial. It is also a smallest possible graph.</w:t>
      </w:r>
    </w:p>
    <w:p>
      <w:pPr>
        <w:numPr>
          <w:ilvl w:val="0"/>
          <w:numId w:val="0"/>
        </w:numPr>
        <w:ind w:leftChars="0"/>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3" name="Oval 4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both"/>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33WLI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kGf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33WLI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both"/>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Un-directed graph :- </w:t>
      </w:r>
      <w:r>
        <w:rPr>
          <w:rFonts w:hint="default"/>
          <w:b w:val="0"/>
          <w:bCs w:val="0"/>
          <w:sz w:val="22"/>
          <w:lang w:val="en-IN" w:eastAsia="zh-CN"/>
        </w:rPr>
        <w:t xml:space="preserve"> A graph in which edges do not have any direction is called as undirected graph.</w:t>
      </w:r>
    </w:p>
    <w:p>
      <w:pPr>
        <w:numPr>
          <w:ilvl w:val="0"/>
          <w:numId w:val="0"/>
        </w:numPr>
        <w:spacing w:line="276" w:lineRule="auto"/>
        <w:rPr>
          <w:rFonts w:hint="default"/>
          <w:b/>
          <w:bCs/>
          <w:sz w:val="22"/>
          <w:lang w:val="en-IN" w:eastAsia="zh-CN"/>
        </w:rPr>
      </w:pPr>
      <w:r>
        <w:rPr>
          <w:rFonts w:hint="default"/>
          <w:b w:val="0"/>
          <w:bCs w:val="0"/>
          <w:sz w:val="22"/>
          <w:lang w:val="en-IN" w:eastAsia="zh-CN"/>
        </w:rPr>
        <w:t>All unidirected edges</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131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65" name="Group 65"/>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48"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0"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1"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2"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131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">
                <o:lock v:ext="edit" aspectratio="f"/>
                <v:line id="_x0000_s1026" o:spid="_x0000_s1026" o:spt="20" style="position:absolute;left:3718;top:2717126;flip:y;height:450;width:877;" filled="f" stroked="t" coordsize="21600,21600" o:gfxdata="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rw1T6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8143;flip:y;height:451;width:902;" filled="f" stroked="t" coordsize="21600,21600" o:gfxdata="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FfT+W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3718;top:2718143;height:451;width:877;" filled="f" stroked="t" coordsize="21600,21600" o:gfxdata="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feI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7126;height:450;width:902;" filled="f" stroked="t" coordsize="21600,21600" o:gfxdata="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Q2n/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44" name="Oval 44"/>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Rnppm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5" name="Oval 45"/>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fmo0zLg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wjwep9EAAAADAQAADwAAAAAAAAABACAAAAAi&#10;AAAAZHJzL2Rvd25yZXYueG1sUEsBAhQAFAAAAAgAh07iQN+ajTMuAwAANAcAAA4AAAAAAAAAAQAg&#10;AAAAIAEAAGRycy9lMm9Eb2MueG1sUEsFBgAAAAAGAAYAWQEAAMA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6" name="Oval 4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LOXpO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sGI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LOXpO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7" name="Oval 4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4WvjT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4WvjT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Directed graph :- </w:t>
      </w:r>
      <w:r>
        <w:rPr>
          <w:rFonts w:hint="default"/>
          <w:b w:val="0"/>
          <w:bCs w:val="0"/>
          <w:sz w:val="22"/>
          <w:lang w:val="en-IN" w:eastAsia="zh-CN"/>
        </w:rPr>
        <w:t>A graph in which edge has  direction.That is the nodes are ordered pairs in the definition of every edge.</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2336" behindDoc="0" locked="0" layoutInCell="1" allowOverlap="1">
                <wp:simplePos x="0" y="0"/>
                <wp:positionH relativeFrom="column">
                  <wp:posOffset>1268730</wp:posOffset>
                </wp:positionH>
                <wp:positionV relativeFrom="paragraph">
                  <wp:posOffset>194945</wp:posOffset>
                </wp:positionV>
                <wp:extent cx="1489710" cy="931545"/>
                <wp:effectExtent l="36830" t="19685" r="43180" b="69850"/>
                <wp:wrapNone/>
                <wp:docPr id="79" name="Group 79"/>
                <wp:cNvGraphicFramePr/>
                <a:graphic xmlns:a="http://schemas.openxmlformats.org/drawingml/2006/main">
                  <a:graphicData uri="http://schemas.microsoft.com/office/word/2010/wordprocessingGroup">
                    <wpg:wgp>
                      <wpg:cNvGrpSpPr/>
                      <wpg:grpSpPr>
                        <a:xfrm>
                          <a:off x="0" y="0"/>
                          <a:ext cx="1489710" cy="931545"/>
                          <a:chOff x="3721" y="2720195"/>
                          <a:chExt cx="2346" cy="1467"/>
                        </a:xfrm>
                      </wpg:grpSpPr>
                      <wps:wsp>
                        <wps:cNvPr id="67" name="Straight Connector 48"/>
                        <wps:cNvCnPr/>
                        <wps:spPr>
                          <a:xfrm flipV="1">
                            <a:off x="3721" y="2720195"/>
                            <a:ext cx="877"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8" name="Straight Connector 50"/>
                        <wps:cNvCnPr>
                          <a:stCxn id="47" idx="6"/>
                          <a:endCxn id="46" idx="4"/>
                        </wps:cNvCnPr>
                        <wps:spPr>
                          <a:xfrm flipV="1">
                            <a:off x="5165" y="2721212"/>
                            <a:ext cx="902"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9" name="Straight Connector 51"/>
                        <wps:cNvCnPr>
                          <a:stCxn id="45" idx="4"/>
                          <a:endCxn id="47" idx="2"/>
                        </wps:cNvCnPr>
                        <wps:spPr>
                          <a:xfrm>
                            <a:off x="3721" y="2721212"/>
                            <a:ext cx="877"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70" name="Straight Connector 52"/>
                        <wps:cNvCnPr>
                          <a:stCxn id="44" idx="6"/>
                          <a:endCxn id="46" idx="0"/>
                        </wps:cNvCnPr>
                        <wps:spPr>
                          <a:xfrm>
                            <a:off x="5165" y="2720195"/>
                            <a:ext cx="902"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9pt;margin-top:15.35pt;height:73.35pt;width:117.3pt;z-index:251662336;mso-width-relative:page;mso-height-relative:page;" coordorigin="3721,2720195" coordsize="2346,1467" o:gfxdata="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">
                <o:lock v:ext="edit" aspectratio="f"/>
                <v:line id="Straight Connector 48" o:spid="_x0000_s1026" o:spt="20" style="position:absolute;left:3721;top:2720195;flip:y;height:450;width:877;" filled="f" stroked="t" coordsize="21600,21600" o:gfxdata="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V6dG8AAAA&#10;2wAAAA8AAAAAAAAAAQAgAAAAIgAAAGRycy9kb3ducmV2LnhtbFBLAQIUABQAAAAIAIdO4kAzLwWe&#10;OwAAADkAAAAQAAAAAAAAAAEAIAAAAAsBAABkcnMvc2hhcGV4bWwueG1sUEsFBgAAAAAGAAYAWwEA&#10;ALUDAAAAAA==&#10;">
                  <v:fill on="f" focussize="0,0"/>
                  <v:stroke weight="1pt" color="#9BBB59 [3206]" joinstyle="round" endarrow="block"/>
                  <v:imagedata o:title=""/>
                  <o:lock v:ext="edit" aspectratio="f"/>
                  <v:shadow on="t" color="#000000" opacity="24903f" offset="0pt,1.5748031496063pt" origin="0f,32768f" matrix="65536f,0f,0f,65536f"/>
                </v:line>
                <v:line id="Straight Connector 50" o:spid="_x0000_s1026" o:spt="20" style="position:absolute;left:5165;top:2721212;flip:y;height:451;width:902;" filled="f" stroked="t" coordsize="21600,21600" o:gfxdata="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yn2jugAAANsA&#10;AAAPAAAAAAAAAAEAIAAAACIAAABkcnMvZG93bnJldi54bWxQSwECFAAUAAAACACHTuJAMy8FnjsA&#10;AAA5AAAAEAAAAAAAAAABACAAAAAJAQAAZHJzL3NoYXBleG1sLnhtbFBLBQYAAAAABgAGAFsBAACz&#10;AwAAAAA=&#10;">
                  <v:fill on="f" focussize="0,0"/>
                  <v:stroke weight="1pt" color="#9BBB59 [3206]" joinstyle="round" endarrow="block"/>
                  <v:imagedata o:title=""/>
                  <o:lock v:ext="edit" aspectratio="f"/>
                  <v:shadow on="t" color="#000000" opacity="24903f" offset="0pt,1.5748031496063pt" origin="0f,32768f" matrix="65536f,0f,0f,65536f"/>
                </v:line>
                <v:line id="Straight Connector 51" o:spid="_x0000_s1026" o:spt="20" style="position:absolute;left:3721;top:2721212;height:451;width:877;" filled="f" stroked="t" coordsize="21600,21600" o:gfxdata="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9g9fLsAAADb&#10;AAAADwAAAAAAAAABACAAAAAiAAAAZHJzL2Rvd25yZXYueG1sUEsBAhQAFAAAAAgAh07iQDMvBZ47&#10;AAAAOQAAABAAAAAAAAAAAQAgAAAACgEAAGRycy9zaGFwZXhtbC54bWxQSwUGAAAAAAYABgBbAQAA&#10;tAMAAAAA&#10;">
                  <v:fill on="f" focussize="0,0"/>
                  <v:stroke weight="1pt" color="#9BBB59 [3206]" joinstyle="round" endarrow="block"/>
                  <v:imagedata o:title=""/>
                  <o:lock v:ext="edit" aspectratio="f"/>
                  <v:shadow on="t" color="#000000" opacity="24903f" offset="0pt,1.5748031496063pt" origin="0f,32768f" matrix="65536f,0f,0f,65536f"/>
                </v:line>
                <v:line id="Straight Connector 52" o:spid="_x0000_s1026" o:spt="20" style="position:absolute;left:5165;top:2720195;height:450;width:902;" filled="f" stroked="t" coordsize="21600,21600" o:gfxdata="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sCPLUAAADbAAAADwAA&#10;AAAAAAABACAAAAAiAAAAZHJzL2Rvd25yZXYueG1sUEsBAhQAFAAAAAgAh07iQDMvBZ47AAAAOQAA&#10;ABAAAAAAAAAAAQAgAAAABAEAAGRycy9zaGFwZXhtbC54bWxQSwUGAAAAAAYABgBbAQAArgMAAAAA&#10;">
                  <v:fill on="f" focussize="0,0"/>
                  <v:stroke weight="1pt" color="#9BBB59 [3206]" joinstyle="round" endarrow="block"/>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59" name="Oval 5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u6v/B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rur/w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2" name="Oval 6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P/bId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6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2yH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3" name="Oval 6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4wg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4" name="Oval 6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nul3m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4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7pd5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sz w:val="22"/>
        </w:rPr>
      </w:pPr>
      <w:r>
        <w:rPr>
          <w:rFonts w:hint="default"/>
          <w:b/>
          <w:bCs/>
          <w:sz w:val="22"/>
          <w:lang w:val="en-IN"/>
        </w:rPr>
        <w:t xml:space="preserve">Connected Graph :- </w:t>
      </w:r>
      <w:r>
        <w:rPr>
          <w:rFonts w:hint="default"/>
          <w:b w:val="0"/>
          <w:bCs w:val="0"/>
          <w:sz w:val="22"/>
          <w:lang w:val="en-IN"/>
        </w:rPr>
        <w:t>A graph in which from one node we can vist any other node in the graph is known as 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3360"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84" name="Group 84"/>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85"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6"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7"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8"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3360;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KGWKD7aAAAACgEAAA8AAAAAAAAAAQAgAAAAIgAAAGRycy9kb3ducmV2&#10;LnhtbFBLAQIUABQAAAAIAIdO4kDpUY4PUAMAAMANAAAOAAAAAAAAAAEAIAAAACkBAABkcnMvZTJv&#10;RG9jLnhtbFBLBQYAAAAABgAGAFkBAADrBgAAAAA=&#10;">
                <o:lock v:ext="edit" aspectratio="f"/>
                <v:line id="Straight Connector 48" o:spid="_x0000_s1026" o:spt="20" style="position:absolute;left:3718;top:2717126;flip:y;height:450;width:877;" filled="f" stroked="t" coordsize="21600,21600" o:gfxdata="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0jAOrsAAADb&#10;AAAADwAAAAAAAAABACAAAAAiAAAAZHJzL2Rvd25yZXYueG1sUEsBAhQAFAAAAAgAh07iQDMvBZ47&#10;AAAAOQAAABAAAAAAAAAAAQAgAAAACgEAAGRycy9zaGFwZXhtbC54bWxQSwUGAAAAAAYABgBbAQAA&#10;tAM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f5peTbgAAADb&#10;AAAADwAAAGRycy9kb3ducmV2LnhtbEWPSwvCMBCE74L/IazgTVMVVKrRgyD4AMHXfWnWtthsShNr&#10;9dcbQfA4zMw3zHzZmELUVLncsoJBPwJBnFidc6rgcl73piCcR9ZYWCYFL3KwXLRbc4y1ffKR6pNP&#10;RYCwi1FB5n0ZS+mSjAy6vi2Jg3ezlUEfZJVKXeEzwE0hh1E0lgZzDgsZlrTKKLmfHkbBWq+2FmX+&#10;3je7w+Q9euhrrb1S3c4gmoHw1Ph/+NfeaAXTMXy/hB8gF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5peTbgAAADb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V1TmIL8AAADb&#10;AAAADwAAAGRycy9kb3ducmV2LnhtbEWPQWuDQBSE74H+h+UVekvW9JAEk1Uw0FIKDTSW4vHhvqjR&#10;fSvuJuq/7xYKPQ4z8w1zSCfTiTsNrrGsYL2KQBCXVjdcKfjKX5Y7EM4ja+wsk4KZHKTJw+KAsbYj&#10;f9L97CsRIOxiVFB738dSurImg25le+LgXexg0Ac5VFIPOAa46eRzFG2kwYbDQo09HWsq2/PNKMjH&#10;rM1O2fv3OF/bYnP7KF5NXij19LiO9iA8Tf4//Nd+0wp2W/j9En6AT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U5iC/&#10;AAAA2wAAAA8AAAAAAAAAAQAgAAAAIgAAAGRycy9kb3ducmV2LnhtbFBLAQIUABQAAAAIAIdO4kAz&#10;LwWeOwAAADkAAAAQAAAAAAAAAAEAIAAAAA4BAABkcnMvc2hhcGV4bWwueG1sUEsFBgAAAAAGAAYA&#10;WwEAALg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JstyUrkAAADb&#10;AAAADwAAAGRycy9kb3ducmV2LnhtbEVPTYvCMBC9C/6HMII3Td2DSDUKFZRlYQWtSI9DM7a1zaQ0&#10;0eq/NwfB4+N9rzZP04gHda6yrGA2jUAQ51ZXXCg4p7vJAoTzyBoby6TgRQ426+FghbG2PR/pcfKF&#10;CCHsYlRQet/GUrq8JINualviwF1tZ9AH2BVSd9iHcNPInyiaS4MVh4YSW9qWlNenu1GQ9kmdHJK/&#10;S/+61dn8/p/tTZopNR7NoiUIT0//FX/cv1rBIowNX8IPkO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bLclK5AAAA2w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89" name="Oval 8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lTM4h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5UzOI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0" name="Oval 9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9U5gW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PVOYF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91" name="Oval 9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TjAaiz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2" name="Oval 9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k+32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w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mpPt9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sz w:val="22"/>
        </w:rPr>
      </w:pP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Disconnected graph :- </w:t>
      </w:r>
      <w:r>
        <w:rPr>
          <w:rFonts w:hint="default"/>
          <w:b w:val="0"/>
          <w:bCs w:val="0"/>
          <w:sz w:val="22"/>
          <w:lang w:val="en-IN"/>
        </w:rPr>
        <w:t>The graph in which atleast one node is not reachable from and node is known as disconnected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4384" behindDoc="0" locked="0" layoutInCell="1" allowOverlap="1">
                <wp:simplePos x="0" y="0"/>
                <wp:positionH relativeFrom="column">
                  <wp:posOffset>1266825</wp:posOffset>
                </wp:positionH>
                <wp:positionV relativeFrom="paragraph">
                  <wp:posOffset>198755</wp:posOffset>
                </wp:positionV>
                <wp:extent cx="1489710" cy="932180"/>
                <wp:effectExtent l="36830" t="19685" r="43180" b="69215"/>
                <wp:wrapNone/>
                <wp:docPr id="93" name="Group 93"/>
                <wp:cNvGraphicFramePr/>
                <a:graphic xmlns:a="http://schemas.openxmlformats.org/drawingml/2006/main">
                  <a:graphicData uri="http://schemas.microsoft.com/office/word/2010/wordprocessingGroup">
                    <wpg:wgp>
                      <wpg:cNvGrpSpPr/>
                      <wpg:grpSpPr>
                        <a:xfrm>
                          <a:off x="0" y="0"/>
                          <a:ext cx="1489710" cy="932180"/>
                          <a:chOff x="3718" y="2717126"/>
                          <a:chExt cx="2346" cy="1468"/>
                        </a:xfrm>
                      </wpg:grpSpPr>
                      <wps:wsp>
                        <wps:cNvPr id="94"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95"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4pt;width:117.3pt;z-index:251664384;mso-width-relative:page;mso-height-relative:page;" coordorigin="3718,2717126" coordsize="2346,1468" o:gfxdata="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D5Fsrp2QAAAAoBAAAPAAAAAAAAAAEAIAAAACIAAABk&#10;cnMvZG93bnJldi54bWxQSwECFAAUAAAACACHTuJAbnGEoekCAABSCAAADgAAAAAAAAABACAAAAAo&#10;AQAAZHJzL2Uyb0RvYy54bWxQSwUGAAAAAAYABgBZAQAAgwYAAAAA&#10;">
                <o:lock v:ext="edit" aspectratio="f"/>
                <v:line id="Straight Connector 48" o:spid="_x0000_s1026" o:spt="20" style="position:absolute;left:3718;top:2717126;flip:y;height:450;width:877;" filled="f" stroked="t" coordsize="21600,21600" o:gfxdata="UEsDBAoAAAAAAIdO4kAAAAAAAAAAAAAAAAAEAAAAZHJzL1BLAwQUAAAACACHTuJAZd3zfLwAAADb&#10;AAAADwAAAGRycy9kb3ducmV2LnhtbEWPS4vCQBCE7wv+h6EFbzqJL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d83y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CpFW57wAAADb&#10;AAAADwAAAGRycy9kb3ducmV2LnhtbEWPS4vCQBCE7wv+h6EFbzqJs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RVue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98" name="Oval 9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4siwh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9" name="Oval 9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QPi+8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z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UD4vv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0" name="Oval 10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fa8i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1" name="Oval 10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ytnDT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ytnDT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Regular Graph :- </w:t>
      </w:r>
      <w:r>
        <w:rPr>
          <w:rFonts w:hint="default"/>
          <w:b w:val="0"/>
          <w:bCs w:val="0"/>
          <w:sz w:val="22"/>
          <w:lang w:val="en-IN"/>
        </w:rPr>
        <w:t>A graph in which the deegree of every vertex is equal to K then it is called as K regular graph.</w:t>
      </w:r>
    </w:p>
    <w:p>
      <w:pPr>
        <w:numPr>
          <w:ilvl w:val="0"/>
          <w:numId w:val="0"/>
        </w:numPr>
        <w:spacing w:line="276" w:lineRule="auto"/>
        <w:ind w:leftChars="0"/>
        <w:rPr>
          <w:rFonts w:hint="default"/>
          <w:b/>
          <w:bCs/>
          <w:sz w:val="22"/>
          <w:lang w:val="en-IN"/>
        </w:rPr>
      </w:pPr>
      <w:r>
        <w:rPr>
          <w:rFonts w:hint="default"/>
          <w:b/>
          <w:bCs/>
          <w:sz w:val="22"/>
          <w:lang w:val="en-IN"/>
        </w:rPr>
        <w:t>2 Regular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5408"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02" name="Group 102"/>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03"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4"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5"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6"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5408;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KGWKD7aAAAACgEAAA8AAAAAAAAAAQAgAAAAIgAAAGRy&#10;cy9kb3ducmV2LnhtbFBLAQIUABQAAAAIAIdO4kBLk7fxWQMAAMYNAAAOAAAAAAAAAAEAIAAAACkB&#10;AABkcnMvZTJvRG9jLnhtbFBLBQYAAAAABgAGAFkBAAD0BgAAAAA=&#10;">
                <o:lock v:ext="edit" aspectratio="f"/>
                <v:line id="Straight Connector 48" o:spid="_x0000_s1026" o:spt="20" style="position:absolute;left:3718;top:2717126;flip:y;height:450;width:877;" filled="f" stroked="t" coordsize="21600,21600" o:gfxdata="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WOE7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rF5T7kAAADc&#10;AAAADwAAAGRycy9kb3ducmV2LnhtbEVPS4vCMBC+L/gfwgje1sQHq1SjB0HQFYT1cR+asS02k9LE&#10;Wv31G0HwNh/fc+bL1paiodoXjjUM+goEcepMwZmG03H9PQXhA7LB0jFpeJCH5aLzNcfEuDv/UXMI&#10;mYgh7BPUkIdQJVL6NCeLvu8q4shdXG0xRFhn0tR4j+G2lEOlfqTFgmNDjhWtckqvh5vVsDarrUNZ&#10;PHft737yHN3MuTFB6153oGYgArXhI367NybOV2N4PRMvkI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xeU+5AAAA3A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uDSSPL0AAADc&#10;AAAADwAAAGRycy9kb3ducmV2LnhtbEVP32vCMBB+H/g/hBP2NhMHE+lMCxUcYzBhVkYfj+bWdm0u&#10;pYlW//tFGPh2H9/P22QX24szjb51rGG5UCCIK2darjUci93TGoQPyAZ7x6ThSh6ydPawwcS4ib/o&#10;fAi1iCHsE9TQhDAkUvqqIYt+4QbiyP240WKIcKylGXGK4baXz0qtpMWWY0ODA20bqrrDyWooprzL&#10;9/nH93T97crV6bN8s0Wp9eN8qV5BBLqEu/jf/W7ifPUCt2fiBT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NJI8vQAA&#10;ANw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SOYMS7wAAADc&#10;AAAADwAAAGRycy9kb3ducmV2LnhtbEVPTWvCQBC9C/0PywjedNceQkldhQiWUqigEclxyE6TmOxs&#10;yK5G/71bKPQ2j/c5q83dduJGg28ca1guFAji0pmGKw2nfDd/A+EDssHOMWl4kIfN+mWywtS4kQ90&#10;O4ZKxBD2KWqoQ+hTKX1Zk0W/cD1x5H7cYDFEOFTSDDjGcNvJV6USabHh2FBjT9uayvZ4tRryMWuz&#10;ffZ1Hh+Xtkiu38WHzQutZ9OlegcR6B7+xX/uTxPnqwR+n4kX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mDEu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07" name="Oval 107"/>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SQQsePgMA&#10;AEI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8" name="Oval 10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wP5XB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OjVf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sD+Vw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9" name="Oval 10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9Eow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xvRKMD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10" name="Oval 11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djibLw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DGdjib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b/>
          <w:bCs/>
          <w:sz w:val="22"/>
          <w:lang w:val="en-IN"/>
        </w:rPr>
      </w:pPr>
      <w:r>
        <w:rPr>
          <w:rFonts w:hint="default"/>
          <w:b/>
          <w:bCs/>
          <w:sz w:val="22"/>
          <w:lang w:val="en-IN"/>
        </w:rPr>
        <w:t>Referances</w:t>
      </w:r>
    </w:p>
    <w:p>
      <w:pPr>
        <w:numPr>
          <w:ilvl w:val="0"/>
          <w:numId w:val="0"/>
        </w:numPr>
        <w:spacing w:line="276" w:lineRule="auto"/>
        <w:rPr>
          <w:rFonts w:hint="default"/>
          <w:b w:val="0"/>
          <w:bCs w:val="0"/>
          <w:sz w:val="22"/>
          <w:lang w:val="en-IN"/>
        </w:rPr>
      </w:pPr>
      <w:r>
        <w:rPr>
          <w:rFonts w:hint="default"/>
          <w:b w:val="0"/>
          <w:bCs w:val="0"/>
          <w:sz w:val="22"/>
          <w:lang w:val="en-IN"/>
        </w:rPr>
        <w:fldChar w:fldCharType="begin"/>
      </w:r>
      <w:r>
        <w:rPr>
          <w:rFonts w:hint="default"/>
          <w:b w:val="0"/>
          <w:bCs w:val="0"/>
          <w:sz w:val="22"/>
          <w:lang w:val="en-IN"/>
        </w:rPr>
        <w:instrText xml:space="preserve"> HYPERLINK "https://www.geeksforgeeks.org/introduction-to-graphs-data-structure-and-algorithm-tutorials/" </w:instrText>
      </w:r>
      <w:r>
        <w:rPr>
          <w:rFonts w:hint="default"/>
          <w:b w:val="0"/>
          <w:bCs w:val="0"/>
          <w:sz w:val="22"/>
          <w:lang w:val="en-IN"/>
        </w:rPr>
        <w:fldChar w:fldCharType="separate"/>
      </w:r>
      <w:r>
        <w:rPr>
          <w:rStyle w:val="15"/>
          <w:rFonts w:hint="default"/>
          <w:b w:val="0"/>
          <w:bCs w:val="0"/>
          <w:sz w:val="22"/>
          <w:lang w:val="en-IN"/>
        </w:rPr>
        <w:t>https://www.geeksforgeeks.org/introduction-to-graphs-data-structure-and-algorithm-tutorials/</w:t>
      </w:r>
      <w:r>
        <w:rPr>
          <w:rFonts w:hint="default"/>
          <w:b w:val="0"/>
          <w:bCs w:val="0"/>
          <w:sz w:val="22"/>
          <w:lang w:val="en-IN"/>
        </w:rPr>
        <w:fldChar w:fldCharType="end"/>
      </w:r>
    </w:p>
    <w:p>
      <w:pPr>
        <w:numPr>
          <w:ilvl w:val="0"/>
          <w:numId w:val="0"/>
        </w:numPr>
        <w:spacing w:line="276" w:lineRule="auto"/>
        <w:rPr>
          <w:rFonts w:hint="default"/>
          <w:b/>
          <w:bCs/>
          <w:sz w:val="22"/>
          <w:lang w:val="en-IN"/>
        </w:rPr>
      </w:pPr>
    </w:p>
    <w:p>
      <w:pPr>
        <w:numPr>
          <w:ilvl w:val="0"/>
          <w:numId w:val="0"/>
        </w:numPr>
        <w:spacing w:line="276" w:lineRule="auto"/>
        <w:ind w:leftChars="0"/>
        <w:rPr>
          <w:rFonts w:hint="default"/>
          <w:b/>
          <w:bCs/>
          <w:sz w:val="22"/>
          <w:lang w:val="en-IN"/>
        </w:rPr>
      </w:pPr>
    </w:p>
    <w:p>
      <w:pPr>
        <w:numPr>
          <w:ilvl w:val="0"/>
          <w:numId w:val="0"/>
        </w:numPr>
        <w:ind w:leftChars="0"/>
        <w:rPr>
          <w:rFonts w:hint="default"/>
          <w:lang w:val="en-US" w:eastAsia="zh-CN"/>
        </w:rPr>
      </w:pPr>
      <w:r>
        <w:rPr>
          <w:rFonts w:hint="default"/>
          <w:lang w:val="en-US" w:eastAsia="zh-CN"/>
        </w:rPr>
        <w:t>Write a program to create the graph.</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Add a vertex and edges in graph using third party lib tool.</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Write a program to insert nodes and edges using adjacenc list</w:t>
      </w:r>
    </w:p>
    <w:p>
      <w:pPr>
        <w:numPr>
          <w:ilvl w:val="0"/>
          <w:numId w:val="0"/>
        </w:numPr>
        <w:ind w:leftChars="0"/>
        <w:rPr>
          <w:rFonts w:hint="default"/>
          <w:lang w:val="en-US" w:eastAsia="zh-CN"/>
        </w:rPr>
      </w:pPr>
      <w:r>
        <w:rPr>
          <w:rFonts w:hint="default"/>
          <w:lang w:val="en-US" w:eastAsia="zh-CN"/>
        </w:rPr>
        <w:t xml:space="preserve">or </w:t>
      </w:r>
    </w:p>
    <w:p>
      <w:pPr>
        <w:numPr>
          <w:ilvl w:val="0"/>
          <w:numId w:val="0"/>
        </w:numPr>
        <w:ind w:leftChars="0"/>
        <w:rPr>
          <w:rFonts w:hint="default"/>
          <w:lang w:val="en-US" w:eastAsia="zh-CN"/>
        </w:rPr>
      </w:pPr>
      <w:r>
        <w:rPr>
          <w:rFonts w:hint="default"/>
          <w:lang w:val="en-US" w:eastAsia="zh-CN"/>
        </w:rPr>
        <w:t>graph using the array.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"github.com/dominikbraun/graph/draw"</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graph.</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(graph.IntHash, graph.</w:t>
      </w:r>
      <w:r>
        <w:rPr>
          <w:rFonts w:hint="default" w:ascii="Consolas" w:hAnsi="Consolas" w:eastAsia="Consolas" w:cs="Consolas"/>
          <w:b w:val="0"/>
          <w:bCs w:val="0"/>
          <w:color w:val="DCDCAA"/>
          <w:kern w:val="0"/>
          <w:sz w:val="16"/>
          <w:szCs w:val="16"/>
          <w:shd w:val="clear" w:fill="1E1E1E"/>
          <w:lang w:val="en-US" w:eastAsia="zh-CN" w:bidi="ar"/>
        </w:rPr>
        <w:t>Directed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_ = g.AddEdge(1, 2, graph.EdgeAttribute("color", "red"))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"my-graph.gv"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draw.</w:t>
      </w:r>
      <w:r>
        <w:rPr>
          <w:rFonts w:hint="default" w:ascii="Consolas" w:hAnsi="Consolas" w:eastAsia="Consolas" w:cs="Consolas"/>
          <w:b w:val="0"/>
          <w:bCs w:val="0"/>
          <w:color w:val="DCDCAA"/>
          <w:kern w:val="0"/>
          <w:sz w:val="16"/>
          <w:szCs w:val="16"/>
          <w:shd w:val="clear" w:fill="1E1E1E"/>
          <w:lang w:val="en-US" w:eastAsia="zh-CN" w:bidi="ar"/>
        </w:rPr>
        <w:t>DOT</w:t>
      </w:r>
      <w:r>
        <w:rPr>
          <w:rFonts w:hint="default" w:ascii="Consolas" w:hAnsi="Consolas" w:eastAsia="Consolas" w:cs="Consolas"/>
          <w:b w:val="0"/>
          <w:bCs w:val="0"/>
          <w:color w:val="D4D4D4"/>
          <w:kern w:val="0"/>
          <w:sz w:val="16"/>
          <w:szCs w:val="16"/>
          <w:shd w:val="clear" w:fill="1E1E1E"/>
          <w:lang w:val="en-US" w:eastAsia="zh-CN" w:bidi="ar"/>
        </w:rPr>
        <w:t>(g, file)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go run grapdirectedhthirdpartypackageadjacencylist.go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Install the </w:t>
      </w:r>
      <w:r>
        <w:rPr>
          <w:rFonts w:hint="default" w:ascii="Consolas" w:hAnsi="Consolas" w:eastAsia="Consolas"/>
          <w:b w:val="0"/>
          <w:bCs w:val="0"/>
          <w:color w:val="D4D4D4"/>
          <w:kern w:val="0"/>
          <w:sz w:val="16"/>
          <w:szCs w:val="16"/>
          <w:shd w:val="clear" w:fill="1E1E1E"/>
          <w:lang w:val="en-US" w:eastAsia="zh-CN"/>
        </w:rPr>
        <w:t>Graphviz Interactive Preview to see the graph in visual studion image will looks like below.</w:t>
      </w:r>
    </w:p>
    <w:p>
      <w:pPr>
        <w:keepNext w:val="0"/>
        <w:keepLines w:val="0"/>
        <w:widowControl/>
        <w:suppressLineNumbers w:val="0"/>
        <w:jc w:val="left"/>
      </w:pPr>
    </w:p>
    <w:p>
      <w:pPr>
        <w:numPr>
          <w:ilvl w:val="0"/>
          <w:numId w:val="0"/>
        </w:numPr>
        <w:ind w:leftChars="0"/>
      </w:pPr>
      <w:r>
        <w:drawing>
          <wp:inline distT="0" distB="0" distL="114300" distR="114300">
            <wp:extent cx="1144270" cy="1611630"/>
            <wp:effectExtent l="0" t="0" r="13970" b="381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8"/>
                    <a:stretch>
                      <a:fillRect/>
                    </a:stretch>
                  </pic:blipFill>
                  <pic:spPr>
                    <a:xfrm>
                      <a:off x="0" y="0"/>
                      <a:ext cx="1144270" cy="1611630"/>
                    </a:xfrm>
                    <a:prstGeom prst="rect">
                      <a:avLst/>
                    </a:prstGeom>
                    <a:noFill/>
                    <a:ln>
                      <a:noFill/>
                    </a:ln>
                  </pic:spPr>
                </pic:pic>
              </a:graphicData>
            </a:graphic>
          </wp:inline>
        </w:drawing>
      </w:r>
    </w:p>
    <w:p>
      <w:pPr>
        <w:numPr>
          <w:ilvl w:val="0"/>
          <w:numId w:val="0"/>
        </w:numPr>
        <w:ind w:leftChars="0"/>
        <w:rPr>
          <w:rFonts w:hint="default"/>
        </w:rPr>
      </w:pPr>
      <w:r>
        <w:rPr>
          <w:rFonts w:hint="default"/>
        </w:rPr>
        <w:fldChar w:fldCharType="begin"/>
      </w:r>
      <w:r>
        <w:rPr>
          <w:rFonts w:hint="default"/>
        </w:rPr>
        <w:instrText xml:space="preserve"> HYPERLINK "https://dominikbraun.io/blog/visualizing-graph-structures-using-go-and-graphviz/" </w:instrText>
      </w:r>
      <w:r>
        <w:rPr>
          <w:rFonts w:hint="default"/>
        </w:rPr>
        <w:fldChar w:fldCharType="separate"/>
      </w:r>
      <w:r>
        <w:rPr>
          <w:rStyle w:val="15"/>
          <w:rFonts w:hint="default"/>
        </w:rPr>
        <w:t>https://dominikbraun.io/blog/visualizing-graph-structures-using-go-and-graphviz/</w:t>
      </w:r>
      <w:r>
        <w:rPr>
          <w:rFonts w:hint="default"/>
        </w:rPr>
        <w:fldChar w:fldCharType="end"/>
      </w:r>
    </w:p>
    <w:p>
      <w:pPr>
        <w:numPr>
          <w:ilvl w:val="0"/>
          <w:numId w:val="0"/>
        </w:numPr>
        <w:ind w:leftChars="0"/>
        <w:rPr>
          <w:rFonts w:hint="default"/>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Write a program to add the edges, vertex, search the vertex in golang?</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graph using the array/adjacency list print, add vertex, add edge, find vertex etc.</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 xml:space="preserve">write a program for graph using struct and method </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Graph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Graph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vertices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Vertex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AddVertext will add a vertex to a 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(g.vertices,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&amp;Vertex{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g.vertices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(g.vertices,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AddEdge will add ad endge from a vertex to a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 xml:space="preserve">(to, from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fromVertex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"Not a valid edge from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from,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(fromVertex.adjacent, toVertex.key)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"Edge from 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fromVertex.key, toVertex.key)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fromVertex.adjacent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(fromVertex.adjacent, toVertex)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getVertex will return a vertex point if exists or return 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g.vertices[i]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(v []*Vertex, key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v.adjacent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func PrintEgDirectedGraph()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&amp;Graph{}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 run graphdirectedprintaddvertexedgesearchvertexadjacencylist.go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1 : 3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 : 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 2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numPr>
          <w:ilvl w:val="0"/>
          <w:numId w:val="0"/>
        </w:numPr>
        <w:ind w:leftChars="0"/>
        <w:rPr>
          <w:rFonts w:hint="default"/>
          <w:lang w:val="en-US" w:eastAsia="zh-CN"/>
        </w:rPr>
      </w:pPr>
      <w:r>
        <w:rPr>
          <w:rFonts w:hint="default"/>
          <w:lang w:val="en-US" w:eastAsia="zh-CN"/>
        </w:rPr>
        <w:t>Which is a good package for directed and undirected graph ploting?</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"https://pkg.go.dev/gonum.org/v1/gonum/graph#Directed" </w:instrText>
      </w:r>
      <w:r>
        <w:rPr>
          <w:rFonts w:hint="default"/>
          <w:lang w:val="en-US" w:eastAsia="zh-CN"/>
        </w:rPr>
        <w:fldChar w:fldCharType="separate"/>
      </w:r>
      <w:r>
        <w:rPr>
          <w:rStyle w:val="15"/>
          <w:rFonts w:hint="default"/>
          <w:lang w:val="en-US" w:eastAsia="zh-CN"/>
        </w:rPr>
        <w:t>https://pkg.go.dev/gonum.org/v1/gonum/graph#Directed</w:t>
      </w:r>
      <w:r>
        <w:rPr>
          <w:rFonts w:hint="default"/>
          <w:lang w:val="en-US" w:eastAsia="zh-CN"/>
        </w:rPr>
        <w:fldChar w:fldCharType="end"/>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"https://github.com/gonum/graph/blob/master/simple/undirected.go" </w:instrText>
      </w:r>
      <w:r>
        <w:rPr>
          <w:rFonts w:hint="default"/>
          <w:lang w:val="en-US" w:eastAsia="zh-CN"/>
        </w:rPr>
        <w:fldChar w:fldCharType="separate"/>
      </w:r>
      <w:r>
        <w:rPr>
          <w:rStyle w:val="15"/>
          <w:rFonts w:hint="default"/>
          <w:lang w:val="en-US" w:eastAsia="zh-CN"/>
        </w:rPr>
        <w:t>https://github.com/gonum/graph/blob/master/simple/undirected.go</w:t>
      </w:r>
      <w:r>
        <w:rPr>
          <w:rFonts w:hint="default"/>
          <w:lang w:val="en-US" w:eastAsia="zh-CN"/>
        </w:rPr>
        <w:fldChar w:fldCharType="end"/>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Trie data structor</w:t>
      </w:r>
    </w:p>
    <w:p>
      <w:pPr>
        <w:numPr>
          <w:ilvl w:val="0"/>
          <w:numId w:val="0"/>
        </w:numPr>
        <w:ind w:leftChars="0"/>
        <w:rPr>
          <w:rFonts w:hint="default"/>
          <w:lang w:val="en-US" w:eastAsia="zh-CN"/>
        </w:rPr>
      </w:pPr>
      <w:r>
        <w:rPr>
          <w:rFonts w:hint="default"/>
          <w:lang w:val="en-US" w:eastAsia="zh-CN"/>
        </w:rPr>
        <w:t>Trie is a k-ary search tree used for storing and searching a specific key from a set.</w:t>
      </w:r>
    </w:p>
    <w:p>
      <w:pPr>
        <w:numPr>
          <w:ilvl w:val="0"/>
          <w:numId w:val="0"/>
        </w:numPr>
        <w:ind w:leftChars="0"/>
        <w:rPr>
          <w:rFonts w:hint="default"/>
          <w:lang w:val="en-US" w:eastAsia="zh-CN"/>
        </w:rPr>
      </w:pPr>
      <w:r>
        <w:rPr>
          <w:rFonts w:hint="default"/>
          <w:lang w:val="en-US" w:eastAsia="zh-CN"/>
        </w:rPr>
        <w:t>Using trie search complexity can be brought to optimal limit (key length).</w:t>
      </w:r>
    </w:p>
    <w:p>
      <w:pPr>
        <w:numPr>
          <w:ilvl w:val="0"/>
          <w:numId w:val="0"/>
        </w:numPr>
        <w:ind w:leftChars="0"/>
        <w:rPr>
          <w:rFonts w:hint="default"/>
          <w:lang w:val="en-US" w:eastAsia="zh-CN"/>
        </w:rPr>
      </w:pPr>
      <w:r>
        <w:rPr>
          <w:rFonts w:hint="default"/>
          <w:lang w:val="en-US" w:eastAsia="zh-CN"/>
        </w:rPr>
        <w:t>Root node is always NULL</w:t>
      </w:r>
    </w:p>
    <w:p>
      <w:pPr>
        <w:numPr>
          <w:ilvl w:val="0"/>
          <w:numId w:val="0"/>
        </w:numPr>
        <w:ind w:leftChars="0"/>
        <w:rPr>
          <w:rFonts w:hint="default"/>
          <w:lang w:val="en-US" w:eastAsia="zh-CN"/>
        </w:rPr>
      </w:pPr>
      <w:r>
        <w:rPr>
          <w:rFonts w:hint="default"/>
          <w:lang w:val="en-US" w:eastAsia="zh-CN"/>
        </w:rPr>
        <w:t>Each child of nodes is sorted alphabetically</w:t>
      </w:r>
    </w:p>
    <w:p>
      <w:pPr>
        <w:numPr>
          <w:ilvl w:val="0"/>
          <w:numId w:val="0"/>
        </w:numPr>
        <w:ind w:leftChars="0"/>
        <w:rPr>
          <w:rFonts w:hint="default"/>
          <w:lang w:val="en-US" w:eastAsia="zh-CN"/>
        </w:rPr>
      </w:pPr>
      <w:r>
        <w:rPr>
          <w:rFonts w:hint="default"/>
          <w:lang w:val="en-US" w:eastAsia="zh-CN"/>
        </w:rPr>
        <w:t>Each node having maximum of 26 childrens</w:t>
      </w:r>
    </w:p>
    <w:p>
      <w:pPr>
        <w:numPr>
          <w:ilvl w:val="0"/>
          <w:numId w:val="0"/>
        </w:numPr>
        <w:ind w:leftChars="0"/>
        <w:rPr>
          <w:rFonts w:hint="default"/>
          <w:lang w:val="en-US" w:eastAsia="zh-CN"/>
        </w:rPr>
      </w:pPr>
      <w:r>
        <w:rPr>
          <w:rFonts w:hint="default"/>
          <w:lang w:val="en-US" w:eastAsia="zh-CN"/>
        </w:rPr>
        <w:t>Each node exacept the root node store one letter of alphabets</w:t>
      </w:r>
    </w:p>
    <w:p>
      <w:pPr>
        <w:numPr>
          <w:ilvl w:val="0"/>
          <w:numId w:val="0"/>
        </w:numPr>
        <w:ind w:leftChars="0"/>
        <w:rPr>
          <w:rFonts w:hint="default"/>
          <w:lang w:val="en-US" w:eastAsia="zh-CN"/>
        </w:rPr>
      </w:pPr>
      <w:r>
        <w:rPr>
          <w:rFonts w:hint="default"/>
          <w:lang w:val="en-US" w:eastAsia="zh-CN"/>
        </w:rPr>
        <w:t>R = NULL</w:t>
      </w:r>
    </w:p>
    <w:p>
      <w:pPr>
        <w:numPr>
          <w:ilvl w:val="0"/>
          <w:numId w:val="0"/>
        </w:numPr>
        <w:spacing w:line="276" w:lineRule="auto"/>
        <w:rPr>
          <w:sz w:val="22"/>
        </w:rPr>
      </w:pPr>
      <w:r>
        <w:rPr>
          <w:sz w:val="22"/>
        </w:rPr>
        <mc:AlternateContent>
          <mc:Choice Requires="wps">
            <w:drawing>
              <wp:anchor distT="0" distB="0" distL="114300" distR="114300" simplePos="0" relativeHeight="251660288" behindDoc="0" locked="0" layoutInCell="1" allowOverlap="1">
                <wp:simplePos x="0" y="0"/>
                <wp:positionH relativeFrom="column">
                  <wp:posOffset>1695450</wp:posOffset>
                </wp:positionH>
                <wp:positionV relativeFrom="paragraph">
                  <wp:posOffset>386080</wp:posOffset>
                </wp:positionV>
                <wp:extent cx="288290" cy="288290"/>
                <wp:effectExtent l="33655" t="18415" r="43815" b="59055"/>
                <wp:wrapNone/>
                <wp:docPr id="55" name="Straight Connector 48"/>
                <wp:cNvGraphicFramePr/>
                <a:graphic xmlns:a="http://schemas.openxmlformats.org/drawingml/2006/main">
                  <a:graphicData uri="http://schemas.microsoft.com/office/word/2010/wordprocessingShape">
                    <wps:wsp>
                      <wps:cNvCnPr/>
                      <wps:spPr>
                        <a:xfrm flipV="1">
                          <a:off x="2183130" y="3839845"/>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33.5pt;margin-top:30.4pt;height:22.7pt;width:22.7pt;z-index:251660288;mso-width-relative:page;mso-height-relative:page;" filled="f" stroked="t" coordsize="21600,21600" o:gfxdata="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e7s+NgAAAAK&#10;AQAADwAAAAAAAAABACAAAAAiAAAAZHJzL2Rvd25yZXYueG1sUEsBAhQAFAAAAAgAh07iQLCRewNV&#10;AgAAvgQAAA4AAAAAAAAAAQAgAAAAJwEAAGRycy9lMm9Eb2MueG1sUEsFBgAAAAAGAAYAWQEAAO4F&#10;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2018665</wp:posOffset>
                </wp:positionH>
                <wp:positionV relativeFrom="paragraph">
                  <wp:posOffset>382905</wp:posOffset>
                </wp:positionV>
                <wp:extent cx="288290" cy="288290"/>
                <wp:effectExtent l="38100" t="18415" r="39370" b="59055"/>
                <wp:wrapNone/>
                <wp:docPr id="58" name="Straight Connector 52"/>
                <wp:cNvGraphicFramePr/>
                <a:graphic xmlns:a="http://schemas.openxmlformats.org/drawingml/2006/main">
                  <a:graphicData uri="http://schemas.microsoft.com/office/word/2010/wordprocessingShape">
                    <wps:wsp>
                      <wps:cNvCnPr/>
                      <wps:spPr>
                        <a:xfrm>
                          <a:off x="3100070" y="3839845"/>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58.95pt;margin-top:30.15pt;height:22.7pt;width:22.7pt;z-index:251660288;mso-width-relative:page;mso-height-relative:page;" filled="f" stroked="t" coordsize="21600,21600" o:gfxdata="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t+dj11gAAAAoBAAAPAAAAAAAAAAEA&#10;IAAAACIAAABkcnMvZG93bnJldi54bWxQSwECFAAUAAAACACHTuJA4yXzT0oCAACiBAAADgAAAAAA&#10;AAABACAAAAAlAQAAZHJzL2Uyb0RvYy54bWxQSwUGAAAAAAYABgBZAQAA4QU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60" name="Oval 60"/>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appw0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R</w:t>
                      </w:r>
                    </w:p>
                  </w:txbxContent>
                </v:textbox>
                <w10:wrap type="none"/>
                <w10:anchorlock/>
              </v:shape>
            </w:pict>
          </mc:Fallback>
        </mc:AlternateContent>
      </w:r>
    </w:p>
    <w:p>
      <w:pPr>
        <w:numPr>
          <w:ilvl w:val="0"/>
          <w:numId w:val="0"/>
        </w:numPr>
        <w:spacing w:line="276" w:lineRule="auto"/>
        <w:rPr>
          <w:rFonts w:hint="default"/>
          <w:sz w:val="22"/>
          <w:lang w:val="en-IN" w:eastAsia="zh-CN"/>
        </w:rPr>
      </w:pPr>
      <w:r>
        <w:rPr>
          <w:rFonts w:hint="default"/>
          <w:sz w:val="22"/>
          <w:lang w:val="en-US" w:eastAsia="zh-CN"/>
        </w:rPr>
        <w:t xml:space="preserve">                                           </w: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80768" behindDoc="0" locked="0" layoutInCell="1" allowOverlap="1">
                <wp:simplePos x="0" y="0"/>
                <wp:positionH relativeFrom="column">
                  <wp:posOffset>2461260</wp:posOffset>
                </wp:positionH>
                <wp:positionV relativeFrom="paragraph">
                  <wp:posOffset>386715</wp:posOffset>
                </wp:positionV>
                <wp:extent cx="288290" cy="288290"/>
                <wp:effectExtent l="38100" t="18415" r="39370" b="59055"/>
                <wp:wrapNone/>
                <wp:docPr id="7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93.8pt;margin-top:30.45pt;height:22.7pt;width:22.7pt;z-index:251680768;mso-width-relative:page;mso-height-relative:page;" filled="f" stroked="t" coordsize="21600,21600" o:gfxdata="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hYRBtYAAAAKAQAADwAAAAAAAAABACAAAAAiAAAAZHJzL2Rv&#10;d25yZXYueG1sUEsBAhQAFAAAAAgAh07iQMbo8f0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column">
                  <wp:posOffset>2159000</wp:posOffset>
                </wp:positionH>
                <wp:positionV relativeFrom="paragraph">
                  <wp:posOffset>382270</wp:posOffset>
                </wp:positionV>
                <wp:extent cx="288290" cy="288290"/>
                <wp:effectExtent l="33655" t="18415" r="43815" b="59055"/>
                <wp:wrapNone/>
                <wp:docPr id="75"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70pt;margin-top:30.1pt;height:22.7pt;width:22.7pt;z-index:251679744;mso-width-relative:page;mso-height-relative:page;" filled="f" stroked="t" coordsize="21600,21600" o:gfxdata="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rhJAXZAAAACgEAAA8AAAAAAAAA&#10;AQAgAAAAIgAAAGRycy9kb3ducmV2LnhtbFBLAQIUABQAAAAIAIdO4kDmNg25SQIAALIEAAAOAAAA&#10;AAAAAAEAIAAAACgBAABkcnMvZTJvRG9jLnhtbFBLBQYAAAAABgAGAFkBAADj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8720" behindDoc="0" locked="0" layoutInCell="1" allowOverlap="1">
                <wp:simplePos x="0" y="0"/>
                <wp:positionH relativeFrom="column">
                  <wp:posOffset>1196340</wp:posOffset>
                </wp:positionH>
                <wp:positionV relativeFrom="paragraph">
                  <wp:posOffset>354965</wp:posOffset>
                </wp:positionV>
                <wp:extent cx="288290" cy="288290"/>
                <wp:effectExtent l="33655" t="18415" r="43815" b="59055"/>
                <wp:wrapNone/>
                <wp:docPr id="72"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94.2pt;margin-top:27.95pt;height:22.7pt;width:22.7pt;z-index:251678720;mso-width-relative:page;mso-height-relative:page;" filled="f" stroked="t" coordsize="21600,21600" o:gfxdata="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si3TdgAAAAKAQAADwAAAAAAAAAB&#10;ACAAAAAiAAAAZHJzL2Rvd25yZXYueG1sUEsBAhQAFAAAAAgAh07iQPIT6dx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1" name="Oval 6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MI8HqfRAAAAAwEAAA8AAAAAAAAAAQAg&#10;AAAAIgAAAGRycy9kb3ducmV2LnhtbFBLAQIUABQAAAAIAIdO4kBbXkVgMgMAADQHAAAOAAAAAAAA&#10;AAEAIAAAACABAABkcnMvZTJvRG9jLnhtbFBLBQYAAAAABgAGAFkBAADE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IN"/>
        </w:rPr>
        <w:t xml:space="preserve">     </w:t>
      </w:r>
      <w:r>
        <w:rPr>
          <w:rFonts w:hint="default"/>
          <w:sz w:val="22"/>
          <w:lang w:val="en-US"/>
        </w:rPr>
        <w:t xml:space="preserve"> </w: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6" name="Oval 6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eigG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HooB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p>
    <w:p>
      <w:pPr>
        <w:numPr>
          <w:ilvl w:val="0"/>
          <w:numId w:val="0"/>
        </w:numPr>
        <w:spacing w:line="276" w:lineRule="auto"/>
        <w:rPr>
          <w:sz w:val="22"/>
        </w:rPr>
      </w:pPr>
      <w:r>
        <w:rPr>
          <w:sz w:val="22"/>
        </w:rPr>
        <mc:AlternateContent>
          <mc:Choice Requires="wps">
            <w:drawing>
              <wp:anchor distT="0" distB="0" distL="114300" distR="114300" simplePos="0" relativeHeight="251683840" behindDoc="0" locked="0" layoutInCell="1" allowOverlap="1">
                <wp:simplePos x="0" y="0"/>
                <wp:positionH relativeFrom="column">
                  <wp:posOffset>1958340</wp:posOffset>
                </wp:positionH>
                <wp:positionV relativeFrom="paragraph">
                  <wp:posOffset>378460</wp:posOffset>
                </wp:positionV>
                <wp:extent cx="138430" cy="299720"/>
                <wp:effectExtent l="36195" t="16510" r="53975" b="64770"/>
                <wp:wrapNone/>
                <wp:docPr id="97" name="Straight Connector 48"/>
                <wp:cNvGraphicFramePr/>
                <a:graphic xmlns:a="http://schemas.openxmlformats.org/drawingml/2006/main">
                  <a:graphicData uri="http://schemas.microsoft.com/office/word/2010/wordprocessingShape">
                    <wps:wsp>
                      <wps:cNvCnPr>
                        <a:endCxn id="74" idx="4"/>
                      </wps:cNvCnPr>
                      <wps:spPr>
                        <a:xfrm flipV="1">
                          <a:off x="0" y="0"/>
                          <a:ext cx="138430" cy="29972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54.2pt;margin-top:29.8pt;height:23.6pt;width:10.9pt;z-index:251683840;mso-width-relative:page;mso-height-relative:page;" filled="f" stroked="t" coordsize="21600,21600" o:gfxdata="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gpIyHZAAAACgEAAA8AAAAAAAAAAQAgAAAAIgAAAGRycy9kb3ducmV2LnhtbFBLAQIUABQA&#10;AAAIAIdO4kAxqGpEYQIAANoEAAAOAAAAAAAAAAEAIAAAACgBAABkcnMvZTJvRG9jLnhtbFBLBQYA&#10;AAAABgAGAFkBAAD7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1118870</wp:posOffset>
                </wp:positionH>
                <wp:positionV relativeFrom="paragraph">
                  <wp:posOffset>403860</wp:posOffset>
                </wp:positionV>
                <wp:extent cx="288290" cy="288290"/>
                <wp:effectExtent l="38100" t="18415" r="39370" b="59055"/>
                <wp:wrapNone/>
                <wp:docPr id="9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88.1pt;margin-top:31.8pt;height:22.7pt;width:22.7pt;z-index:251682816;mso-width-relative:page;mso-height-relative:page;" filled="f" stroked="t" coordsize="21600,21600" o:gfxdata="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HIFyetYAAAAKAQAADwAAAAAAAAABACAAAAAiAAAAZHJzL2Rv&#10;d25yZXYueG1sUEsBAhQAFAAAAAgAh07iQCZsHnA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1792" behindDoc="0" locked="0" layoutInCell="1" allowOverlap="1">
                <wp:simplePos x="0" y="0"/>
                <wp:positionH relativeFrom="column">
                  <wp:posOffset>826135</wp:posOffset>
                </wp:positionH>
                <wp:positionV relativeFrom="paragraph">
                  <wp:posOffset>400050</wp:posOffset>
                </wp:positionV>
                <wp:extent cx="288290" cy="288290"/>
                <wp:effectExtent l="33655" t="18415" r="43815" b="59055"/>
                <wp:wrapNone/>
                <wp:docPr id="83"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65.05pt;margin-top:31.5pt;height:22.7pt;width:22.7pt;z-index:251681792;mso-width-relative:page;mso-height-relative:page;" filled="f" stroked="t" coordsize="21600,21600" o:gfxdata="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pV93NgAAAAKAQAADwAAAAAAAAAB&#10;ACAAAAAiAAAAZHJzL2Rvd25yZXYueG1sUEsBAhQAFAAAAAgAh07iQDav5Pt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71" name="Oval 7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NSp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i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vvzUq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4" name="Oval 7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MIYzC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3" name="Oval 7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ZPKFJ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TyhS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o</w:t>
                      </w:r>
                    </w:p>
                  </w:txbxContent>
                </v:textbox>
                <w10:wrap type="none"/>
                <w10:anchorlock/>
              </v:shape>
            </w:pict>
          </mc:Fallback>
        </mc:AlternateContent>
      </w:r>
    </w:p>
    <w:p>
      <w:pPr>
        <w:numPr>
          <w:ilvl w:val="0"/>
          <w:numId w:val="0"/>
        </w:numPr>
        <w:spacing w:line="276" w:lineRule="auto"/>
        <w:rPr>
          <w:sz w:val="22"/>
        </w:rPr>
      </w:pPr>
    </w:p>
    <w:p>
      <w:pPr>
        <w:numPr>
          <w:ilvl w:val="0"/>
          <w:numId w:val="0"/>
        </w:numPr>
        <w:ind w:leftChars="0"/>
        <w:rPr>
          <w:sz w:val="22"/>
        </w:rPr>
      </w:pPr>
      <w:r>
        <w:rPr>
          <w:rFonts w:hint="default"/>
          <w:lang w:val="en-US" w:eastAsia="zh-CN"/>
        </w:rPr>
        <w:t xml:space="preserve">             </w:t>
      </w:r>
      <w:r>
        <w:rPr>
          <w:sz w:val="22"/>
        </w:rPr>
        <mc:AlternateContent>
          <mc:Choice Requires="wps">
            <w:drawing>
              <wp:inline distT="0" distB="0" distL="114300" distR="114300">
                <wp:extent cx="360045" cy="360045"/>
                <wp:effectExtent l="38735" t="18415" r="43180" b="63500"/>
                <wp:docPr id="80" name="Oval 8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DCPB6n0QAAAAMBAAAPAAAAAAAAAAEA&#10;IAAAACIAAABkcnMvZG93bnJldi54bWxQSwECFAAUAAAACACHTuJA2PEJ3zMDAAA0BwAADgAAAAAA&#10;AAABACAAAAAgAQAAZHJzL2Uyb0RvYy54bWxQSwUGAAAAAAYABgBZAQAAxQ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1" name="Oval 8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rkotC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S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q5KLQ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t</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2" name="Oval 8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H8xfD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ind w:leftChars="0"/>
        <w:rPr>
          <w:rFonts w:hint="default"/>
          <w:sz w:val="22"/>
          <w:lang w:val="en-US"/>
        </w:rPr>
      </w:pPr>
      <w:r>
        <w:rPr>
          <w:rFonts w:hint="default"/>
          <w:sz w:val="22"/>
          <w:lang w:val="en-US"/>
        </w:rPr>
        <w:t>Below keywords can be creed by using the above string</w:t>
      </w:r>
    </w:p>
    <w:p>
      <w:pPr>
        <w:numPr>
          <w:ilvl w:val="0"/>
          <w:numId w:val="0"/>
        </w:numPr>
        <w:ind w:leftChars="0"/>
        <w:rPr>
          <w:rFonts w:hint="default"/>
          <w:sz w:val="22"/>
          <w:lang w:val="en-US"/>
        </w:rPr>
      </w:pPr>
      <w:r>
        <w:rPr>
          <w:rFonts w:hint="default"/>
          <w:sz w:val="22"/>
          <w:lang w:val="en-US"/>
        </w:rPr>
        <w:t>and</w:t>
      </w:r>
    </w:p>
    <w:p>
      <w:pPr>
        <w:numPr>
          <w:ilvl w:val="0"/>
          <w:numId w:val="0"/>
        </w:numPr>
        <w:ind w:leftChars="0"/>
        <w:rPr>
          <w:rFonts w:hint="default"/>
          <w:sz w:val="22"/>
          <w:lang w:val="en-US"/>
        </w:rPr>
      </w:pPr>
      <w:r>
        <w:rPr>
          <w:rFonts w:hint="default"/>
          <w:sz w:val="22"/>
          <w:lang w:val="en-US"/>
        </w:rPr>
        <w:t>ant</w:t>
      </w:r>
    </w:p>
    <w:p>
      <w:pPr>
        <w:numPr>
          <w:ilvl w:val="0"/>
          <w:numId w:val="0"/>
        </w:numPr>
        <w:ind w:leftChars="0"/>
        <w:rPr>
          <w:rFonts w:hint="default"/>
          <w:sz w:val="22"/>
          <w:lang w:val="en-US"/>
        </w:rPr>
      </w:pPr>
      <w:r>
        <w:rPr>
          <w:rFonts w:hint="default"/>
          <w:sz w:val="22"/>
          <w:lang w:val="en-US"/>
        </w:rPr>
        <w:t>dad</w:t>
      </w:r>
    </w:p>
    <w:p>
      <w:pPr>
        <w:numPr>
          <w:ilvl w:val="0"/>
          <w:numId w:val="0"/>
        </w:numPr>
        <w:ind w:leftChars="0"/>
        <w:rPr>
          <w:rFonts w:hint="default"/>
          <w:sz w:val="22"/>
          <w:lang w:val="en-US"/>
        </w:rPr>
      </w:pPr>
      <w:r>
        <w:rPr>
          <w:rFonts w:hint="default"/>
          <w:sz w:val="22"/>
          <w:lang w:val="en-US"/>
        </w:rPr>
        <w:t>do</w:t>
      </w:r>
    </w:p>
    <w:p>
      <w:pPr>
        <w:numPr>
          <w:ilvl w:val="0"/>
          <w:numId w:val="0"/>
        </w:numPr>
        <w:ind w:leftChars="0"/>
        <w:rPr>
          <w:rFonts w:hint="default"/>
          <w:sz w:val="22"/>
          <w:lang w:val="en-US"/>
        </w:rPr>
      </w:pPr>
    </w:p>
    <w:p>
      <w:pPr>
        <w:numPr>
          <w:ilvl w:val="0"/>
          <w:numId w:val="0"/>
        </w:numPr>
        <w:ind w:leftChars="0"/>
        <w:rPr>
          <w:rFonts w:hint="default"/>
          <w:sz w:val="22"/>
          <w:lang w:val="en-US" w:eastAsia="zh-CN"/>
        </w:rPr>
      </w:pPr>
      <w:r>
        <w:rPr>
          <w:rFonts w:hint="default"/>
          <w:sz w:val="22"/>
          <w:lang w:val="en-US" w:eastAsia="zh-CN"/>
        </w:rPr>
        <w:t>Write a program to insert word in trie using method?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insert delete word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//Declaring trie_Node  for creating node in a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trie_Node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//assigning limit of 26 for child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childrens [</w:t>
      </w:r>
      <w:r>
        <w:rPr>
          <w:rFonts w:hint="default" w:ascii="Consolas" w:hAnsi="Consolas" w:eastAsia="Consolas" w:cs="Consolas"/>
          <w:b w:val="0"/>
          <w:bCs w:val="0"/>
          <w:color w:val="B5CEA8"/>
          <w:kern w:val="0"/>
          <w:sz w:val="16"/>
          <w:szCs w:val="16"/>
          <w:shd w:val="clear" w:fill="1E1E1E"/>
          <w:lang w:val="en-US" w:eastAsia="zh-CN" w:bidi="ar"/>
        </w:rPr>
        <w:t>26</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//declaring a bool variable to check the word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wordEnds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root of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*trie_Node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//inititlaizing a new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//Passing words to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current.wordEnds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search for word in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current.wordEnds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//Passing the words in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//initializing search for the words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words_Search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words_Search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found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Word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Word not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trieinsertesearch.go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"ant"Word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"dad"Word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"do"Word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"cat"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"dog" Word not found in trie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"can"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ind w:leftChars="0"/>
        <w:rPr>
          <w:rFonts w:hint="default"/>
          <w:sz w:val="22"/>
          <w:lang w:val="en-US" w:eastAsia="zh-CN"/>
        </w:rPr>
      </w:pPr>
      <w:r>
        <w:rPr>
          <w:rFonts w:hint="default"/>
          <w:sz w:val="22"/>
          <w:lang w:val="en-US" w:eastAsia="zh-CN"/>
        </w:rPr>
        <w:t>Write a program to insert, delete, search branch/specific word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with</w:t>
      </w:r>
    </w:p>
    <w:p>
      <w:pPr>
        <w:numPr>
          <w:ilvl w:val="0"/>
          <w:numId w:val="70"/>
        </w:numPr>
        <w:ind w:leftChars="0"/>
        <w:rPr>
          <w:rFonts w:hint="default"/>
          <w:sz w:val="22"/>
          <w:lang w:val="en-US" w:eastAsia="zh-CN"/>
        </w:rPr>
      </w:pPr>
      <w:r>
        <w:rPr>
          <w:rFonts w:hint="default"/>
          <w:sz w:val="22"/>
          <w:lang w:val="en-US" w:eastAsia="zh-CN"/>
        </w:rPr>
        <w:t>Insert string first time</w:t>
      </w:r>
    </w:p>
    <w:p>
      <w:pPr>
        <w:numPr>
          <w:ilvl w:val="0"/>
          <w:numId w:val="70"/>
        </w:numPr>
        <w:ind w:leftChars="0"/>
        <w:rPr>
          <w:rFonts w:hint="default"/>
          <w:sz w:val="22"/>
          <w:lang w:val="en-US" w:eastAsia="zh-CN"/>
        </w:rPr>
      </w:pPr>
      <w:r>
        <w:rPr>
          <w:rFonts w:hint="default"/>
          <w:sz w:val="22"/>
          <w:lang w:val="en-US" w:eastAsia="zh-CN"/>
        </w:rPr>
        <w:t>Insert single keyword</w:t>
      </w:r>
    </w:p>
    <w:p>
      <w:pPr>
        <w:numPr>
          <w:ilvl w:val="0"/>
          <w:numId w:val="70"/>
        </w:numPr>
        <w:ind w:leftChars="0"/>
        <w:rPr>
          <w:rFonts w:hint="default"/>
          <w:sz w:val="22"/>
          <w:lang w:val="en-US" w:eastAsia="zh-CN"/>
        </w:rPr>
      </w:pPr>
      <w:r>
        <w:rPr>
          <w:rFonts w:hint="default"/>
          <w:sz w:val="22"/>
          <w:lang w:val="en-US" w:eastAsia="zh-CN"/>
        </w:rPr>
        <w:t>search prefix</w:t>
      </w:r>
    </w:p>
    <w:p>
      <w:pPr>
        <w:numPr>
          <w:ilvl w:val="0"/>
          <w:numId w:val="70"/>
        </w:numPr>
        <w:ind w:leftChars="0"/>
        <w:rPr>
          <w:rFonts w:hint="default"/>
          <w:sz w:val="22"/>
          <w:lang w:val="en-US" w:eastAsia="zh-CN"/>
        </w:rPr>
      </w:pPr>
      <w:r>
        <w:rPr>
          <w:rFonts w:hint="default"/>
          <w:sz w:val="22"/>
          <w:lang w:val="en-US" w:eastAsia="zh-CN"/>
        </w:rPr>
        <w:t>search keyword</w:t>
      </w:r>
    </w:p>
    <w:p>
      <w:pPr>
        <w:numPr>
          <w:ilvl w:val="0"/>
          <w:numId w:val="70"/>
        </w:numPr>
        <w:ind w:leftChars="0"/>
        <w:rPr>
          <w:rFonts w:hint="default"/>
          <w:sz w:val="22"/>
          <w:lang w:val="en-US" w:eastAsia="zh-CN"/>
        </w:rPr>
      </w:pPr>
      <w:r>
        <w:rPr>
          <w:rFonts w:hint="default"/>
          <w:sz w:val="22"/>
          <w:lang w:val="en-US" w:eastAsia="zh-CN"/>
        </w:rPr>
        <w:t>delete keyword</w:t>
      </w:r>
    </w:p>
    <w:p>
      <w:pPr>
        <w:numPr>
          <w:ilvl w:val="0"/>
          <w:numId w:val="70"/>
        </w:numPr>
        <w:ind w:leftChars="0"/>
        <w:rPr>
          <w:rFonts w:hint="default"/>
          <w:sz w:val="22"/>
          <w:lang w:val="en-US" w:eastAsia="zh-CN"/>
        </w:rPr>
      </w:pPr>
      <w:r>
        <w:rPr>
          <w:rFonts w:hint="default"/>
          <w:sz w:val="22"/>
          <w:lang w:val="en-US" w:eastAsia="zh-CN"/>
        </w:rPr>
        <w:t>delete branch</w:t>
      </w:r>
    </w:p>
    <w:p>
      <w:pPr>
        <w:numPr>
          <w:ilvl w:val="0"/>
          <w:numId w:val="70"/>
        </w:numPr>
        <w:ind w:leftChars="0"/>
        <w:rPr>
          <w:rFonts w:hint="default"/>
          <w:sz w:val="22"/>
          <w:lang w:val="en-US" w:eastAsia="zh-CN"/>
        </w:rPr>
      </w:pPr>
      <w:r>
        <w:rPr>
          <w:rFonts w:hint="default"/>
          <w:sz w:val="22"/>
          <w:lang w:val="en-US" w:eastAsia="zh-CN"/>
        </w:rPr>
        <w:t>delete after specifix branch/keyword</w:t>
      </w:r>
    </w:p>
    <w:p>
      <w:pPr>
        <w:numPr>
          <w:ilvl w:val="0"/>
          <w:numId w:val="0"/>
        </w:numPr>
        <w:spacing w:line="276" w:lineRule="auto"/>
        <w:rPr>
          <w:rFonts w:hint="default"/>
          <w:sz w:val="22"/>
          <w:lang w:val="en-US" w:eastAsia="zh-CN"/>
        </w:rPr>
      </w:pPr>
      <w:r>
        <w:rPr>
          <w:rFonts w:hint="default"/>
          <w:sz w:val="22"/>
          <w:lang w:val="en-US" w:eastAsia="zh-CN"/>
        </w:rPr>
        <w:t>or</w:t>
      </w:r>
    </w:p>
    <w:p>
      <w:pPr>
        <w:numPr>
          <w:ilvl w:val="0"/>
          <w:numId w:val="0"/>
        </w:numPr>
        <w:spacing w:line="276" w:lineRule="auto"/>
        <w:rPr>
          <w:rFonts w:hint="default"/>
          <w:sz w:val="22"/>
          <w:lang w:val="en-US" w:eastAsia="zh-CN"/>
        </w:rPr>
      </w:pPr>
      <w:r>
        <w:rPr>
          <w:rFonts w:hint="default"/>
          <w:sz w:val="22"/>
          <w:lang w:val="en-US" w:eastAsia="zh-CN"/>
        </w:rPr>
        <w:t>Trie with insert,delete,search</w:t>
      </w:r>
    </w:p>
    <w:p>
      <w:pPr>
        <w:numPr>
          <w:ilvl w:val="0"/>
          <w:numId w:val="0"/>
        </w:numPr>
        <w:spacing w:line="276" w:lineRule="auto"/>
        <w:rPr>
          <w:rFonts w:hint="default"/>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Implementation of a Thread Safe Trie Data Structure and (some of) Trie Operations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list of all the 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             *sync.RWMutex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isEndOfWord is true if the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represents end of a 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IsEndOfWord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returns an initialized trie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AddChildNode add child node to current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exist</w:t>
      </w:r>
      <w:r>
        <w:rPr>
          <w:rFonts w:hint="default" w:ascii="Consolas" w:hAnsi="Consolas" w:eastAsia="Consolas" w:cs="Consolas"/>
          <w:b w:val="0"/>
          <w:bCs w:val="0"/>
          <w:color w:val="D4D4D4"/>
          <w:kern w:val="0"/>
          <w:sz w:val="16"/>
          <w:szCs w:val="16"/>
          <w:shd w:val="clear" w:fill="1E1E1E"/>
          <w:lang w:val="en-US" w:eastAsia="zh-CN" w:bidi="ar"/>
        </w:rPr>
        <w:t xml:space="preserve"> := n.</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exist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n.childIndexMap[v]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(n.Children,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Len returns the number of children of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(n.childIndexMap)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IsLeafNode returns true if current node is a leaf node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GetChildNode retrieve child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xml:space="preserve">) (node *Node, exist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n.childIndexMap[v];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n.Children[i],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DeleteChildNode Deletes the child node if it exist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n.Children[n.childIndexMap[v]]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(n.childIndexMap, 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Trie Represent a node of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Not advised to create the node directly. Use helper function CreateNode() instead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New Creates an initialized trie data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allow one or more keyword to be inserted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keyword can be any unicode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(keywords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keywords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PrefixSearch checks if keyword exist in trie as a keyword or prefix to a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Search checks if keyword exist in trie as a fully qualified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 &amp;&amp; node.IsEndOfWord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deletes a keyword from a trie if keyword exist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breakNode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breakNode.</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(breakRune)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DeleteBranch deletes all child after last letter of key if key exists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If key is found, key will be treated as a keyword after this operation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node.childIndexMap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 since we added food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foo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Delete bar and baz since we added ba then ba and after all items deleted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baz</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 because ba is present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trieinsertsearchdeletebranchchildnodeprefixsearch.go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Hashing algorithm</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Hash algorithm</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Algorithem which takes input a message of arbitory length and produces as output a ”fingerprint” of the original messages.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Common hashing algorithems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MD5                  128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SHA/SHA1        160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SHA2 Family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SHA224   224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SHA256   256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SHA384   384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SHA512   512 bits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hello    --&gt;&gt;    Hashing Algorithem   --&gt;&gt; 52</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8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cello    --&gt;&gt;    Hashing Algorithem   --&gt;&gt; 47</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w:t>
      </w:r>
      <w:r>
        <w:rPr>
          <w:rFonts w:hint="default"/>
          <w:b w:val="0"/>
          <w:bCs w:val="0"/>
          <w:color w:val="0000FF"/>
          <w:sz w:val="22"/>
          <w:lang w:val="en-US" w:eastAsia="zh-CN"/>
        </w:rPr>
        <w:t>3</w:t>
      </w:r>
      <w:r>
        <w:rPr>
          <w:rFonts w:hint="default"/>
          <w:b w:val="0"/>
          <w:bCs w:val="0"/>
          <w:sz w:val="22"/>
          <w:lang w:val="en-US" w:eastAsia="zh-CN"/>
        </w:rPr>
        <w:t xml:space="preserve">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the original data is changed, resulting digest will be different.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Result of hashing is also called as Digest, checksum, fingerprint, has, CRC etc</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Above example is just for theory puepose. Real life hashing algo has 4 requirements to meet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digest original algorithm must not be creatable</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message original message must not be creatable (One way encryption)</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Slight change in message will produce very large difference in digest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Resulting digest must produced same length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"encoding/hex"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 xml:space="preserve">(text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hasher</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hasher.</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(text))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hex.</w:t>
      </w:r>
      <w:r>
        <w:rPr>
          <w:rFonts w:hint="default" w:ascii="Consolas" w:hAnsi="Consolas" w:eastAsia="Consolas" w:cs="Consolas"/>
          <w:b w:val="0"/>
          <w:bCs w:val="0"/>
          <w:color w:val="DCDCAA"/>
          <w:kern w:val="0"/>
          <w:sz w:val="16"/>
          <w:szCs w:val="16"/>
          <w:shd w:val="clear" w:fill="1E1E1E"/>
          <w:lang w:val="en-US" w:eastAsia="zh-CN" w:bidi="ar"/>
        </w:rPr>
        <w:t>EncodeToString</w:t>
      </w:r>
      <w:r>
        <w:rPr>
          <w:rFonts w:hint="default" w:ascii="Consolas" w:hAnsi="Consolas" w:eastAsia="Consolas" w:cs="Consolas"/>
          <w:b w:val="0"/>
          <w:bCs w:val="0"/>
          <w:color w:val="D4D4D4"/>
          <w:kern w:val="0"/>
          <w:sz w:val="16"/>
          <w:szCs w:val="16"/>
          <w:shd w:val="clear" w:fill="1E1E1E"/>
          <w:lang w:val="en-US" w:eastAsia="zh-CN" w:bidi="ar"/>
        </w:rPr>
        <w:t>(hasher.</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Fist and second requirement imposible to extrac has function and hash 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Third requirement Small change in message will produce drastic differenece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quick brown fox jumped over the lazy 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Fourth requirement digest/ouput have same 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//Wether you take one string, 10 string, full book string the length will be same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hashingalgorithem.go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5d41402abc4b2a76b9719d911017c592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711d6d0272f84193afc991a50492f57a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08a008a01d498c404b0c30852b39d3b8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bCs/>
          <w:sz w:val="22"/>
          <w:lang w:val="en-US" w:eastAsia="zh-CN"/>
        </w:rPr>
      </w:pPr>
      <w:r>
        <w:rPr>
          <w:rFonts w:hint="default"/>
          <w:b/>
          <w:bCs/>
          <w:sz w:val="22"/>
          <w:lang w:val="en-US" w:eastAsia="zh-CN"/>
        </w:rPr>
        <w:t>Collision in hashing algorithems.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occures when 2 different message will produce same digest.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can not be avoided due to below reasons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b/>
      </w:r>
      <w:r>
        <w:rPr>
          <w:rFonts w:hint="default"/>
          <w:b w:val="0"/>
          <w:bCs w:val="0"/>
          <w:sz w:val="22"/>
          <w:lang w:val="en-US" w:eastAsia="zh-CN"/>
        </w:rPr>
        <w:t>It is a by product of fixed width diest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fldChar w:fldCharType="begin"/>
      </w:r>
      <w:r>
        <w:rPr>
          <w:rFonts w:hint="default"/>
          <w:b w:val="0"/>
          <w:bCs w:val="0"/>
          <w:sz w:val="22"/>
          <w:lang w:val="en-US" w:eastAsia="zh-CN"/>
        </w:rPr>
        <w:instrText xml:space="preserve"> HYPERLINK "https://www.mscs.dal.ca/~selinger/md5collision/" </w:instrText>
      </w:r>
      <w:r>
        <w:rPr>
          <w:rFonts w:hint="default"/>
          <w:b w:val="0"/>
          <w:bCs w:val="0"/>
          <w:sz w:val="22"/>
          <w:lang w:val="en-US" w:eastAsia="zh-CN"/>
        </w:rPr>
        <w:fldChar w:fldCharType="separate"/>
      </w:r>
      <w:r>
        <w:rPr>
          <w:rStyle w:val="15"/>
          <w:rFonts w:hint="default"/>
          <w:b w:val="0"/>
          <w:bCs w:val="0"/>
          <w:sz w:val="22"/>
          <w:lang w:val="en-US" w:eastAsia="zh-CN"/>
        </w:rPr>
        <w:t>https://www.mscs.dal.ca/~selinger/md5collision/</w:t>
      </w:r>
      <w:r>
        <w:rPr>
          <w:rFonts w:hint="default"/>
          <w:b w:val="0"/>
          <w:bCs w:val="0"/>
          <w:sz w:val="22"/>
          <w:lang w:val="en-US" w:eastAsia="zh-CN"/>
        </w:rPr>
        <w:fldChar w:fldCharType="end"/>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"erase.exe"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file1.</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hash1</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(hash1, file1)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file1.</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hash1.</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file2.</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hash2</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(hash2, file2)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file2.</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hash2.</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hashinglgorithemcollisionfile.go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erase.exe MD5 checksum is cdc47d670159eef60916ca03a9d4a007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hello.exe MD5 checksum is cdc47d670159eef60916ca03a9d4a007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Download the files from the https://www.mscs.dal.ca/~selinger/md5collision/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are the 4 concept of the object oriented programming?</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abstraction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Encapsulation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Inheritance</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Polymorphism</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 xml:space="preserve">Encapsulation :- </w:t>
      </w:r>
      <w:r>
        <w:rPr>
          <w:rFonts w:hint="default"/>
          <w:b w:val="0"/>
          <w:bCs w:val="0"/>
          <w:sz w:val="22"/>
          <w:lang w:val="en-US" w:eastAsia="zh-CN"/>
        </w:rPr>
        <w:t>Wrapping up of the data under single unit.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It is the mechanism that bind the together the code and data at manipulate.</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Go don’t have a classes and objects. Normally in object oriented programming the variable or data of a class are hidden from any other class and can be accessed by any function of own class which they are declared.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Golang support </w:t>
      </w:r>
      <w:r>
        <w:rPr>
          <w:rFonts w:hint="default"/>
          <w:b/>
          <w:bCs/>
          <w:sz w:val="22"/>
          <w:lang w:val="en-US" w:eastAsia="zh-CN"/>
        </w:rPr>
        <w:t xml:space="preserve">package </w:t>
      </w:r>
      <w:r>
        <w:rPr>
          <w:rFonts w:hint="default"/>
          <w:b w:val="0"/>
          <w:bCs w:val="0"/>
          <w:sz w:val="22"/>
          <w:lang w:val="en-US" w:eastAsia="zh-CN"/>
        </w:rPr>
        <w:t xml:space="preserve">through which </w:t>
      </w:r>
      <w:r>
        <w:rPr>
          <w:rFonts w:hint="default"/>
          <w:b/>
          <w:bCs/>
          <w:sz w:val="22"/>
          <w:lang w:val="en-US" w:eastAsia="zh-CN"/>
        </w:rPr>
        <w:t xml:space="preserve">encapsulation </w:t>
      </w:r>
      <w:r>
        <w:rPr>
          <w:rFonts w:hint="default"/>
          <w:b w:val="0"/>
          <w:bCs w:val="0"/>
          <w:sz w:val="22"/>
          <w:lang w:val="en-US" w:eastAsia="zh-CN"/>
        </w:rPr>
        <w:t>can be acceded.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If you write </w:t>
      </w:r>
      <w:r>
        <w:rPr>
          <w:rFonts w:hint="default"/>
          <w:b/>
          <w:bCs/>
          <w:sz w:val="22"/>
          <w:lang w:val="en-US" w:eastAsia="zh-CN"/>
        </w:rPr>
        <w:t xml:space="preserve">function </w:t>
      </w:r>
      <w:r>
        <w:rPr>
          <w:rFonts w:hint="default"/>
          <w:b w:val="0"/>
          <w:bCs w:val="0"/>
          <w:sz w:val="22"/>
          <w:lang w:val="en-US" w:eastAsia="zh-CN"/>
        </w:rPr>
        <w:t xml:space="preserve">in </w:t>
      </w:r>
      <w:r>
        <w:rPr>
          <w:rFonts w:hint="default"/>
          <w:b/>
          <w:bCs/>
          <w:sz w:val="22"/>
          <w:lang w:val="en-US" w:eastAsia="zh-CN"/>
        </w:rPr>
        <w:t>lower case</w:t>
      </w:r>
      <w:r>
        <w:rPr>
          <w:rFonts w:hint="default"/>
          <w:b w:val="0"/>
          <w:bCs w:val="0"/>
          <w:sz w:val="22"/>
          <w:lang w:val="en-US" w:eastAsia="zh-CN"/>
        </w:rPr>
        <w:t xml:space="preserve"> in </w:t>
      </w:r>
      <w:r>
        <w:rPr>
          <w:rFonts w:hint="default"/>
          <w:b/>
          <w:bCs/>
          <w:sz w:val="22"/>
          <w:lang w:val="en-US" w:eastAsia="zh-CN"/>
        </w:rPr>
        <w:t xml:space="preserve">package </w:t>
      </w:r>
      <w:r>
        <w:rPr>
          <w:rFonts w:hint="default"/>
          <w:b w:val="0"/>
          <w:bCs w:val="0"/>
          <w:sz w:val="22"/>
          <w:lang w:val="en-US" w:eastAsia="zh-CN"/>
        </w:rPr>
        <w:t xml:space="preserve">then it is </w:t>
      </w:r>
      <w:r>
        <w:rPr>
          <w:rFonts w:hint="default"/>
          <w:b/>
          <w:bCs/>
          <w:sz w:val="22"/>
          <w:lang w:val="en-US" w:eastAsia="zh-CN"/>
        </w:rPr>
        <w:t>not accessed</w:t>
      </w:r>
      <w:r>
        <w:rPr>
          <w:rFonts w:hint="default"/>
          <w:b w:val="0"/>
          <w:bCs w:val="0"/>
          <w:sz w:val="22"/>
          <w:lang w:val="en-US" w:eastAsia="zh-CN"/>
        </w:rPr>
        <w:t xml:space="preserve"> by other package which is un-exported identifier.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you write function in first letter capital then it can be accessed by other package which is called exported identifiers.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Benefits of Encapsulation:</w:t>
      </w:r>
    </w:p>
    <w:p>
      <w:pPr>
        <w:numPr>
          <w:ilvl w:val="0"/>
          <w:numId w:val="0"/>
        </w:numPr>
        <w:spacing w:line="276" w:lineRule="auto"/>
        <w:rPr>
          <w:rFonts w:hint="default"/>
          <w:b w:val="0"/>
          <w:bCs w:val="0"/>
          <w:sz w:val="22"/>
          <w:lang w:val="en-US" w:eastAsia="zh-CN"/>
        </w:rPr>
      </w:pP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Hiding implementation details from the user.</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Increase the reusability of the code.</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 prevents users from setting the function’s variables arbitrarily. It only sets by the function in the same package and the author of that package ensure that the function maintain their internal invariants.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GIN vs Gorillamux API</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 is really easier then gorilla mux. Refer below where there are 2 functions getgophers and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Line of code</w:t>
      </w:r>
    </w:p>
    <w:p>
      <w:pPr>
        <w:numPr>
          <w:ilvl w:val="0"/>
          <w:numId w:val="0"/>
        </w:numPr>
        <w:spacing w:line="276" w:lineRule="auto"/>
        <w:ind w:firstLine="990" w:firstLineChars="450"/>
        <w:rPr>
          <w:rFonts w:hint="default"/>
          <w:b w:val="0"/>
          <w:bCs w:val="0"/>
          <w:sz w:val="22"/>
          <w:lang w:val="en-US" w:eastAsia="zh-CN"/>
        </w:rPr>
      </w:pPr>
      <w:r>
        <w:rPr>
          <w:rFonts w:hint="default"/>
          <w:b w:val="0"/>
          <w:bCs w:val="0"/>
          <w:sz w:val="22"/>
          <w:lang w:val="en-US" w:eastAsia="zh-CN"/>
        </w:rPr>
        <w:t>GIN                                                 Gorilla</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getgophers    creategophers        Getgophers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1                         7                           6                      11</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"github.com/gin-gonic/gin"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gin.</w:t>
      </w:r>
      <w:r>
        <w:rPr>
          <w:rFonts w:hint="default" w:ascii="Consolas" w:hAnsi="Consolas" w:eastAsia="Consolas" w:cs="Consolas"/>
          <w:b w:val="0"/>
          <w:bCs w:val="0"/>
          <w:color w:val="DCDCAA"/>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router.</w:t>
      </w:r>
      <w:r>
        <w:rPr>
          <w:rFonts w:hint="default" w:ascii="Consolas" w:hAnsi="Consolas" w:eastAsia="Consolas" w:cs="Consolas"/>
          <w:b w:val="0"/>
          <w:bCs w:val="0"/>
          <w:color w:val="DCDCAA"/>
          <w:kern w:val="0"/>
          <w:sz w:val="16"/>
          <w:szCs w:val="16"/>
          <w:shd w:val="clear" w:fill="1E1E1E"/>
          <w:lang w:val="en-US" w:eastAsia="zh-CN" w:bidi="ar"/>
        </w:rPr>
        <w:t>Run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"localhost:8080"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c.IndentedJSON(http.StatusOK,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-automatically sets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-uses passed in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-serializes given struct as pretty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getGophers</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(http.StatusOK,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c.BindJSON(&amp;newGohper)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-binds JSON to struct 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handle any 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c.</w:t>
      </w:r>
      <w:r>
        <w:rPr>
          <w:rFonts w:hint="default" w:ascii="Consolas" w:hAnsi="Consolas" w:eastAsia="Consolas" w:cs="Consolas"/>
          <w:b w:val="0"/>
          <w:bCs w:val="0"/>
          <w:color w:val="DCDCAA"/>
          <w:kern w:val="0"/>
          <w:sz w:val="16"/>
          <w:szCs w:val="16"/>
          <w:shd w:val="clear" w:fill="1E1E1E"/>
          <w:lang w:val="en-US" w:eastAsia="zh-CN" w:bidi="ar"/>
        </w:rPr>
        <w:t>BindJSON</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(http.StatusBadRequest,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(http.StatusCreated,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BindJSON is a shortcut for c.MustBindWith(obj, binding.JSON).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MustBindWith binds the passed struct pointer using the specified binding engine.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It will abort the request with HTTP 400 if any error occurs. See the binding package.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func (c *Context) BindJSON(obj interface{}) error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gorillamux</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"github.com/gorilla/mux"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mux.</w:t>
      </w:r>
      <w:r>
        <w:rPr>
          <w:rFonts w:hint="default" w:ascii="Consolas" w:hAnsi="Consolas" w:eastAsia="Consolas" w:cs="Consolas"/>
          <w:b w:val="0"/>
          <w:bCs w:val="0"/>
          <w:color w:val="DCDCAA"/>
          <w:kern w:val="0"/>
          <w:sz w:val="16"/>
          <w:szCs w:val="16"/>
          <w:shd w:val="clear" w:fill="1E1E1E"/>
          <w:lang w:val="en-US" w:eastAsia="zh-CN" w:bidi="ar"/>
        </w:rPr>
        <w:t>NewRouter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w.WriteHeader is no called explicily, implicit http.StatusOK is used with w.Write()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jsonGohper, err := json.Marshal(gopher) converts the gopher struct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err != nil {} sends the 400 error code if the marshaling fails and ends the func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w.Writer()  writes the data to the connection as part of an HTTP reply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jsonGohper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(jsonGohper)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Decoder reads and decodes JSON values from an input stream.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NewDecoder returns a new decoder that reads from 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The decoder introduces its own buffering and may read data from r beyond the JSON values requested.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Decode reads the next JSON-encoded value from its input and stores it in the value pointed to by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handle any errors create decoder, setting HTTP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since err from defer r.Body.Close() is not nill, closing r.Body must be explicitly closed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json.Marshal(gophers) marshals gophers slice so w.Write() can recieve it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headers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 writes our JSON to the http.ResponseWriter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decoder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NewDecoder</w:t>
      </w:r>
      <w:r>
        <w:rPr>
          <w:rFonts w:hint="default" w:ascii="Consolas" w:hAnsi="Consolas" w:eastAsia="Consolas" w:cs="Consolas"/>
          <w:b w:val="0"/>
          <w:bCs w:val="0"/>
          <w:color w:val="D4D4D4"/>
          <w:kern w:val="0"/>
          <w:sz w:val="16"/>
          <w:szCs w:val="16"/>
          <w:shd w:val="clear" w:fill="1E1E1E"/>
          <w:lang w:val="en-US" w:eastAsia="zh-CN" w:bidi="ar"/>
        </w:rPr>
        <w:t>(r.Body)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decoder.</w:t>
      </w:r>
      <w:r>
        <w:rPr>
          <w:rFonts w:hint="default" w:ascii="Consolas" w:hAnsi="Consolas" w:eastAsia="Consolas" w:cs="Consolas"/>
          <w:b w:val="0"/>
          <w:bCs w:val="0"/>
          <w:color w:val="DCDCAA"/>
          <w:kern w:val="0"/>
          <w:sz w:val="16"/>
          <w:szCs w:val="16"/>
          <w:shd w:val="clear" w:fill="1E1E1E"/>
          <w:lang w:val="en-US" w:eastAsia="zh-CN" w:bidi="ar"/>
        </w:rPr>
        <w:t>Decode</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r.Body.</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GophersJSON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(GophersJSON)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cancel the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interrupt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stop co routines?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In Go, there are several ways to stop a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Using a </w:t>
      </w:r>
      <w:r>
        <w:rPr>
          <w:rFonts w:hint="default"/>
          <w:b/>
          <w:bCs/>
          <w:sz w:val="22"/>
          <w:lang w:val="en-IN" w:eastAsia="zh-CN"/>
        </w:rPr>
        <w:t xml:space="preserve">context </w:t>
      </w:r>
      <w:r>
        <w:rPr>
          <w:rFonts w:hint="default"/>
          <w:b w:val="0"/>
          <w:bCs w:val="0"/>
          <w:sz w:val="22"/>
          <w:lang w:val="en-IN" w:eastAsia="zh-CN"/>
        </w:rPr>
        <w:t>with a cancellation function: As I described in the previous answer, you can use a context with a cancellation function to send a cancellation signal to a goroutine. The goroutine should check for the cancellation signal and exit when it receives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channel</w:t>
      </w:r>
      <w:r>
        <w:rPr>
          <w:rFonts w:hint="default"/>
          <w:b w:val="0"/>
          <w:bCs w:val="0"/>
          <w:sz w:val="22"/>
          <w:lang w:val="en-IN" w:eastAsia="zh-CN"/>
        </w:rPr>
        <w:t>: You can use a channel to send a message to a goroutine to tell it to stop. The goroutine can then exit when it receives the message on the channel.</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Using a sync.WaitGroup: The sync.WaitGroup type allows you to wait for a group of goroutines to finish. You can use this to stop a goroutine by calling the Done method when the goroutine finishes.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sync.Once</w:t>
      </w:r>
      <w:r>
        <w:rPr>
          <w:rFonts w:hint="default"/>
          <w:b w:val="0"/>
          <w:bCs w:val="0"/>
          <w:sz w:val="22"/>
          <w:lang w:val="en-IN" w:eastAsia="zh-CN"/>
        </w:rPr>
        <w:t>: The sync.Once type allows you to ensure that a function is only called once. You can use this to stop a goroutine by calling the Do method with a function that stops the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sync.Mutex</w:t>
      </w:r>
      <w:r>
        <w:rPr>
          <w:rFonts w:hint="default"/>
          <w:b w:val="0"/>
          <w:bCs w:val="0"/>
          <w:sz w:val="22"/>
          <w:lang w:val="en-IN" w:eastAsia="zh-CN"/>
        </w:rPr>
        <w:t>: A sync.Mutex allows you to synchronize access to a variable. You can use this to stop a goroutine by setting a flag variable and using a mutex to protect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time.Ticker</w:t>
      </w:r>
      <w:r>
        <w:rPr>
          <w:rFonts w:hint="default"/>
          <w:b w:val="0"/>
          <w:bCs w:val="0"/>
          <w:sz w:val="22"/>
          <w:lang w:val="en-IN" w:eastAsia="zh-CN"/>
        </w:rPr>
        <w:t>: A time.Ticker sends periodic ticks on a channel.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time.Timer</w:t>
      </w:r>
      <w:r>
        <w:rPr>
          <w:rFonts w:hint="default"/>
          <w:b w:val="0"/>
          <w:bCs w:val="0"/>
          <w:sz w:val="22"/>
          <w:lang w:val="en-IN" w:eastAsia="zh-CN"/>
        </w:rPr>
        <w:t>: A time.Timer sends a single tick on a channel after a certain period of time.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It is important to note that, regardless of the method used, stopping a goroutine does not guarantee that it will stop immediately, it's only a signal for it to stop.</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Also, it is important to note that it's not possible to forcefully stop a running goroutine, because the go scheduler is responsible for scheduling goroutines and it's not designed to forcefully stop a running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goroutines are different from normal thread?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Light weight </w:t>
      </w:r>
      <w:r>
        <w:rPr>
          <w:rFonts w:hint="default"/>
          <w:b w:val="0"/>
          <w:bCs w:val="0"/>
          <w:sz w:val="22"/>
          <w:lang w:val="en-IN" w:eastAsia="zh-CN"/>
        </w:rPr>
        <w:t>it takes smaller size, lower overhead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Scheduling </w:t>
      </w:r>
      <w:r>
        <w:rPr>
          <w:rFonts w:hint="default"/>
          <w:b w:val="0"/>
          <w:bCs w:val="0"/>
          <w:sz w:val="22"/>
          <w:lang w:val="en-IN" w:eastAsia="zh-CN"/>
        </w:rPr>
        <w:t>We don’t have to schedule go routine manually it is done automatically by go schedulaer</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Channels </w:t>
      </w:r>
      <w:r>
        <w:rPr>
          <w:rFonts w:hint="default"/>
          <w:b w:val="0"/>
          <w:bCs w:val="0"/>
          <w:sz w:val="22"/>
          <w:lang w:val="en-IN" w:eastAsia="zh-CN"/>
        </w:rPr>
        <w:t>To communicate with other go routine without a locking mechanisam.</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Non premitive </w:t>
      </w:r>
      <w:r>
        <w:rPr>
          <w:rFonts w:hint="default"/>
          <w:b w:val="0"/>
          <w:bCs w:val="0"/>
          <w:sz w:val="22"/>
          <w:lang w:val="en-IN" w:eastAsia="zh-CN"/>
        </w:rPr>
        <w:t>Go routines can runs untill they explicitluy yield or block by I/O</w:t>
      </w:r>
    </w:p>
    <w:p>
      <w:pPr>
        <w:numPr>
          <w:ilvl w:val="0"/>
          <w:numId w:val="0"/>
        </w:numPr>
        <w:spacing w:line="276" w:lineRule="auto"/>
        <w:rPr>
          <w:rFonts w:hint="default"/>
          <w:b/>
          <w:bCs/>
          <w:sz w:val="22"/>
          <w:lang w:val="en-IN" w:eastAsia="zh-CN"/>
        </w:rPr>
      </w:pPr>
    </w:p>
    <w:p>
      <w:pPr>
        <w:numPr>
          <w:ilvl w:val="0"/>
          <w:numId w:val="0"/>
        </w:numPr>
        <w:spacing w:line="276" w:lineRule="auto"/>
        <w:rPr>
          <w:rFonts w:hint="default"/>
          <w:b/>
          <w:bCs/>
          <w:sz w:val="22"/>
          <w:lang w:val="en-US" w:eastAsia="zh-CN"/>
        </w:rPr>
      </w:pPr>
      <w:r>
        <w:rPr>
          <w:rFonts w:hint="default"/>
          <w:b/>
          <w:bCs/>
          <w:sz w:val="22"/>
          <w:lang w:val="en-US" w:eastAsia="zh-CN"/>
        </w:rPr>
        <w:t>What is use of net/http package in go?</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net/http package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 of net/http package</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http client implementation</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http server implementation</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Build anf make http request</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handle http responce</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create http response</w:t>
      </w:r>
    </w:p>
    <w:p>
      <w:pPr>
        <w:numPr>
          <w:ilvl w:val="0"/>
          <w:numId w:val="0"/>
        </w:numPr>
        <w:spacing w:line="276" w:lineRule="auto"/>
        <w:rPr>
          <w:rFonts w:hint="default"/>
          <w:b w:val="0"/>
          <w:bCs w:val="0"/>
          <w:sz w:val="22"/>
          <w:lang w:val="en-US" w:eastAsia="zh-CN"/>
        </w:rPr>
      </w:pP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Features of net/http package</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HTTP client</w:t>
      </w:r>
      <w:r>
        <w:rPr>
          <w:rFonts w:hint="default"/>
          <w:b w:val="0"/>
          <w:bCs w:val="0"/>
          <w:sz w:val="22"/>
          <w:lang w:val="en-US" w:eastAsia="zh-CN"/>
        </w:rPr>
        <w:t xml:space="preserve"> :- </w:t>
      </w:r>
      <w:r>
        <w:rPr>
          <w:rFonts w:hint="default"/>
          <w:b w:val="0"/>
          <w:bCs w:val="0"/>
          <w:sz w:val="22"/>
          <w:lang w:val="en-US" w:eastAsia="zh-CN"/>
        </w:rPr>
        <w:tab/>
      </w:r>
      <w:r>
        <w:rPr>
          <w:rFonts w:hint="default"/>
          <w:b w:val="0"/>
          <w:bCs w:val="0"/>
          <w:sz w:val="22"/>
          <w:lang w:val="en-US" w:eastAsia="zh-CN"/>
        </w:rPr>
        <w:t>http.client type provides a way to make HTTP requests.</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Can set timeout, redirect policis, automatic handle http redirect, cookies, gzip compression etc.</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HTTP server</w:t>
      </w:r>
      <w:r>
        <w:rPr>
          <w:rFonts w:hint="default"/>
          <w:b w:val="0"/>
          <w:bCs w:val="0"/>
          <w:sz w:val="22"/>
          <w:lang w:val="en-US" w:eastAsia="zh-CN"/>
        </w:rPr>
        <w:t xml:space="preserve"> :- http.server provides flexible way to create HTTP srvers.</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Can serve static files, handle incoming request, provide response.</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The server can be configured option like timeout, read, write buffer size etc</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 xml:space="preserve">HTTP handler </w:t>
      </w:r>
      <w:r>
        <w:rPr>
          <w:rFonts w:hint="default"/>
          <w:b w:val="0"/>
          <w:bCs w:val="0"/>
          <w:sz w:val="22"/>
          <w:lang w:val="en-US" w:eastAsia="zh-CN"/>
        </w:rPr>
        <w:t>:- http.handler interface is a core of the of the HTTP server implementation.</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Provides a way to handle incoming request and return http response. Can create custome handler, to serve static files, process api request, or handle any other type of reqiest.</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HTTP routing :- http.ServeMux type provides a way to route in coming reques to different handler based on request url. used for complex multi level routing.</w:t>
      </w:r>
    </w:p>
    <w:p>
      <w:pPr>
        <w:numPr>
          <w:ilvl w:val="0"/>
          <w:numId w:val="0"/>
        </w:numPr>
        <w:spacing w:line="276" w:lineRule="auto"/>
        <w:jc w:val="both"/>
        <w:rPr>
          <w:rFonts w:hint="default"/>
          <w:b w:val="0"/>
          <w:bCs w:val="0"/>
          <w:sz w:val="22"/>
          <w:lang w:val="en-US" w:eastAsia="zh-CN"/>
        </w:rPr>
      </w:pP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The type of router go available in go</w:t>
      </w:r>
    </w:p>
    <w:p>
      <w:pPr>
        <w:numPr>
          <w:ilvl w:val="0"/>
          <w:numId w:val="0"/>
        </w:numPr>
        <w:spacing w:line="276" w:lineRule="auto"/>
        <w:rPr>
          <w:rFonts w:hint="default"/>
          <w:b w:val="0"/>
          <w:bCs w:val="0"/>
          <w:sz w:val="22"/>
          <w:lang w:val="en-US" w:eastAsia="zh-CN"/>
        </w:rPr>
      </w:pPr>
      <w:r>
        <w:rPr>
          <w:rFonts w:hint="default"/>
          <w:b/>
          <w:bCs/>
          <w:sz w:val="22"/>
          <w:lang w:val="en-US" w:eastAsia="zh-CN"/>
        </w:rPr>
        <w:t>Gorilla Mux:</w:t>
      </w:r>
      <w:r>
        <w:rPr>
          <w:rFonts w:hint="default"/>
          <w:b w:val="0"/>
          <w:bCs w:val="0"/>
          <w:sz w:val="22"/>
          <w:lang w:val="en-US" w:eastAsia="zh-CN"/>
        </w:rPr>
        <w:t xml:space="preserve"> Gorilla Mux is a powerful and feature-rich HTTP router that provides a flexible way to handle incoming HTTP requests. It supports regular expressions, named parameters, sub-routing, and more, making it a great choice for building complex and scalable APIs.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Echo</w:t>
      </w:r>
      <w:r>
        <w:rPr>
          <w:rFonts w:hint="default"/>
          <w:b w:val="0"/>
          <w:bCs w:val="0"/>
          <w:sz w:val="22"/>
          <w:lang w:val="en-US" w:eastAsia="zh-CN"/>
        </w:rPr>
        <w:t>: Echo is a fast and simple HTTP router that is easy to use and provides a clean, minimalistic API. It supports middleware, routing, templating, and more, making it a great choice for building smaller, simpler applications.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Gin</w:t>
      </w:r>
      <w:r>
        <w:rPr>
          <w:rFonts w:hint="default"/>
          <w:b w:val="0"/>
          <w:bCs w:val="0"/>
          <w:sz w:val="22"/>
          <w:lang w:val="en-US" w:eastAsia="zh-CN"/>
        </w:rPr>
        <w:t>: Gin is a high-performance HTTP router that provides a simple, elegant API. It supports middleware, routing, and more, and is widely used in the Go community.</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Chi:</w:t>
      </w:r>
      <w:r>
        <w:rPr>
          <w:rFonts w:hint="default"/>
          <w:b w:val="0"/>
          <w:bCs w:val="0"/>
          <w:sz w:val="22"/>
          <w:lang w:val="en-US" w:eastAsia="zh-CN"/>
        </w:rPr>
        <w:t xml:space="preserve"> Chi is a minimalist HTTP router that provides a simple and fast way to handle incoming HTTP requests. It supports middleware, routing, Logger, Profiler, Timeout, and more, and is designed to be easy to use and fast to integrate into your application.</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Chi also supports webrpc, gRPC, graphql, NATS etc</w:t>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Go to web browser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enter localhost:8080 and it will show below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Hello World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rPr>
          <w:rFonts w:hint="default"/>
          <w:b/>
          <w:bCs/>
          <w:sz w:val="22"/>
          <w:lang w:val="en-IN" w:eastAsia="zh-CN"/>
        </w:rPr>
      </w:pPr>
      <w:r>
        <w:rPr>
          <w:rFonts w:hint="default"/>
          <w:b/>
          <w:bCs/>
          <w:sz w:val="22"/>
          <w:lang w:val="en-IN" w:eastAsia="zh-CN"/>
        </w:rPr>
        <w:t>How to make function private in a package?</w:t>
      </w:r>
    </w:p>
    <w:p>
      <w:pPr>
        <w:numPr>
          <w:ilvl w:val="0"/>
          <w:numId w:val="0"/>
        </w:numPr>
        <w:spacing w:line="276" w:lineRule="auto"/>
        <w:rPr>
          <w:rFonts w:hint="default"/>
          <w:b/>
          <w:bCs/>
          <w:sz w:val="22"/>
          <w:lang w:val="en-IN" w:eastAsia="zh-CN"/>
        </w:rPr>
      </w:pPr>
      <w:r>
        <w:rPr>
          <w:rFonts w:hint="default"/>
          <w:b/>
          <w:bCs/>
          <w:sz w:val="22"/>
          <w:lang w:val="en-IN" w:eastAsia="zh-CN"/>
        </w:rPr>
        <w:t>or</w:t>
      </w:r>
    </w:p>
    <w:p>
      <w:pPr>
        <w:numPr>
          <w:ilvl w:val="0"/>
          <w:numId w:val="0"/>
        </w:numPr>
        <w:spacing w:line="276" w:lineRule="auto"/>
        <w:rPr>
          <w:rFonts w:hint="default"/>
          <w:b/>
          <w:bCs/>
          <w:sz w:val="22"/>
          <w:lang w:val="en-IN" w:eastAsia="zh-CN"/>
        </w:rPr>
      </w:pPr>
      <w:r>
        <w:rPr>
          <w:rFonts w:hint="default"/>
          <w:b/>
          <w:bCs/>
          <w:sz w:val="22"/>
          <w:lang w:val="en-IN" w:eastAsia="zh-CN"/>
        </w:rPr>
        <w:t>How to make a function private?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Function name start with small make it visible to that package only.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Function name start with capital letter will make it visible to show the outside of the package.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Write a program that will handle 2 diffferent page use http package.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handle 2 different pages on the go using standard net/http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"This is the home page"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 xml:space="preserv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x +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(w,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"3 + 1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PortNumber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 Home)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 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"starting application on "</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(PortNumber))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 xml:space="preserve">(PortNumber,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 + 1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http://localhost:8080/home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This is the home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template using golang</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html or tmpl file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html using standard golang net/http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This is the home page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home.page.html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inside the template folder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--&gt;</w:t>
      </w:r>
    </w:p>
    <w:p>
      <w:pPr>
        <w:numPr>
          <w:ilvl w:val="0"/>
          <w:numId w:val="0"/>
        </w:numPr>
        <w:spacing w:line="276" w:lineRule="auto"/>
        <w:rPr>
          <w:rFonts w:hint="default"/>
          <w:b w:val="0"/>
          <w:bCs w:val="0"/>
          <w:sz w:val="22"/>
          <w:lang w:val="en-IN"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This is the about page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Contact us on the below</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about.page.html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inside the template folder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--&gt;</w:t>
      </w:r>
    </w:p>
    <w:p>
      <w:pPr>
        <w:numPr>
          <w:ilvl w:val="0"/>
          <w:numId w:val="0"/>
        </w:numPr>
        <w:spacing w:line="276" w:lineRule="auto"/>
        <w:rPr>
          <w:rFonts w:hint="default"/>
          <w:b w:val="0"/>
          <w:bCs w:val="0"/>
          <w:sz w:val="22"/>
          <w:lang w:val="en-IN"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Templates are located in the net/http/templates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"html/template"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"home.page.html"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"about.page.html"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http.ResponseWriter, tmpl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parsedTemplate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template.</w:t>
      </w:r>
      <w:r>
        <w:rPr>
          <w:rFonts w:hint="default" w:ascii="Consolas" w:hAnsi="Consolas" w:eastAsia="Consolas" w:cs="Consolas"/>
          <w:b w:val="0"/>
          <w:bCs w:val="0"/>
          <w:color w:val="DCDCAA"/>
          <w:kern w:val="0"/>
          <w:sz w:val="16"/>
          <w:szCs w:val="16"/>
          <w:shd w:val="clear" w:fill="1E1E1E"/>
          <w:lang w:val="en-US" w:eastAsia="zh-CN" w:bidi="ar"/>
        </w:rPr>
        <w:t>ParseFiles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"./templates/"</w:t>
      </w:r>
      <w:r>
        <w:rPr>
          <w:rFonts w:hint="default" w:ascii="Consolas" w:hAnsi="Consolas" w:eastAsia="Consolas" w:cs="Consolas"/>
          <w:b w:val="0"/>
          <w:bCs w:val="0"/>
          <w:color w:val="D4D4D4"/>
          <w:kern w:val="0"/>
          <w:sz w:val="16"/>
          <w:szCs w:val="16"/>
          <w:shd w:val="clear" w:fill="1E1E1E"/>
          <w:lang w:val="en-US" w:eastAsia="zh-CN" w:bidi="ar"/>
        </w:rPr>
        <w:t xml:space="preserve"> + tmpl)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parsedTemplate.</w:t>
      </w:r>
      <w:r>
        <w:rPr>
          <w:rFonts w:hint="default" w:ascii="Consolas" w:hAnsi="Consolas" w:eastAsia="Consolas" w:cs="Consolas"/>
          <w:b w:val="0"/>
          <w:bCs w:val="0"/>
          <w:color w:val="DCDCAA"/>
          <w:kern w:val="0"/>
          <w:sz w:val="16"/>
          <w:szCs w:val="16"/>
          <w:shd w:val="clear" w:fill="1E1E1E"/>
          <w:lang w:val="en-US" w:eastAsia="zh-CN" w:bidi="ar"/>
        </w:rPr>
        <w:t>Execute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in parsing the templates"</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Home)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 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 xml:space="preserve">(Port,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This is the home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This is the about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6A9955"/>
          <w:kern w:val="0"/>
          <w:sz w:val="16"/>
          <w:szCs w:val="16"/>
          <w:shd w:val="clear" w:fill="1E1E1E"/>
          <w:lang w:val="en-US" w:eastAsia="zh-CN" w:bidi="ar"/>
        </w:rPr>
        <w:t>Contact us on the below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Referance 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b w:val="0"/>
          <w:bCs w:val="0"/>
          <w:color w:val="6A9955"/>
          <w:kern w:val="0"/>
          <w:sz w:val="16"/>
          <w:szCs w:val="16"/>
          <w:shd w:val="clear" w:fill="1E1E1E"/>
          <w:lang w:val="en-IN" w:eastAsia="zh-CN"/>
        </w:rPr>
        <w:t>https://www.udemy.com/course/building-modern-web-applications-with-go/learn/lecture/22867017#overview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run the single go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run main.</w:t>
      </w:r>
      <w:r>
        <w:rPr>
          <w:rFonts w:hint="default" w:ascii="Consolas" w:hAnsi="Consolas" w:eastAsia="Consolas" w:cs="Consolas"/>
          <w:b w:val="0"/>
          <w:bCs w:val="0"/>
          <w:color w:val="C586C0"/>
          <w:kern w:val="0"/>
          <w:sz w:val="16"/>
          <w:szCs w:val="16"/>
          <w:shd w:val="clear" w:fill="1E1E1E"/>
          <w:lang w:val="en-US" w:eastAsia="zh-CN" w:bidi="ar"/>
        </w:rPr>
        <w:t>go</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compile all the files on the folder.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run .</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make go mod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mod init name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sync all go mode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mod tidy</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template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Parse template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Create a page on html and render it through go backend.</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Go to directory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fldChar w:fldCharType="begin"/>
      </w:r>
      <w:r>
        <w:rPr>
          <w:rFonts w:hint="default"/>
          <w:b w:val="0"/>
          <w:bCs w:val="0"/>
          <w:sz w:val="22"/>
          <w:lang w:val="en-IN" w:eastAsia="zh-CN"/>
        </w:rPr>
        <w:instrText xml:space="preserve"> HYPERLINK "https://github.com/yagnikpokal/golang/tree/main/Learning/Parse%20templates" </w:instrText>
      </w:r>
      <w:r>
        <w:rPr>
          <w:rFonts w:hint="default"/>
          <w:b w:val="0"/>
          <w:bCs w:val="0"/>
          <w:sz w:val="22"/>
          <w:lang w:val="en-IN" w:eastAsia="zh-CN"/>
        </w:rPr>
        <w:fldChar w:fldCharType="separate"/>
      </w:r>
      <w:r>
        <w:rPr>
          <w:rStyle w:val="15"/>
          <w:rFonts w:hint="default"/>
          <w:b w:val="0"/>
          <w:bCs w:val="0"/>
          <w:sz w:val="22"/>
          <w:lang w:val="en-IN" w:eastAsia="zh-CN"/>
        </w:rPr>
        <w:t>https://github.com/yagnikpokal/golang/tree/main/Learning/Parse%20templates</w:t>
      </w:r>
      <w:r>
        <w:rPr>
          <w:rFonts w:hint="default"/>
          <w:b w:val="0"/>
          <w:bCs w:val="0"/>
          <w:sz w:val="22"/>
          <w:lang w:val="en-IN" w:eastAsia="zh-CN"/>
        </w:rPr>
        <w:fldChar w:fldCharType="end"/>
      </w:r>
    </w:p>
    <w:p>
      <w:pPr>
        <w:numPr>
          <w:ilvl w:val="0"/>
          <w:numId w:val="0"/>
        </w:numPr>
        <w:spacing w:line="276" w:lineRule="auto"/>
        <w:rPr>
          <w:rFonts w:hint="default"/>
          <w:b w:val="0"/>
          <w:bCs w:val="0"/>
          <w:sz w:val="22"/>
          <w:lang w:val="en-IN" w:eastAsia="zh-CN"/>
        </w:rPr>
      </w:pPr>
      <w:r>
        <w:rPr>
          <w:rFonts w:hint="default"/>
          <w:b w:val="0"/>
          <w:bCs w:val="0"/>
          <w:sz w:val="22"/>
          <w:lang w:val="en-IN" w:eastAsia="zh-CN"/>
        </w:rPr>
        <w:t>There were 4 way out of that way 1 is the fats, efficient and use cache to thamplates.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Why we use design pattern?</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Used to solve recurring problems.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 to write clean,modular, maintainable code.</w:t>
      </w:r>
    </w:p>
    <w:p>
      <w:pPr>
        <w:numPr>
          <w:ilvl w:val="0"/>
          <w:numId w:val="0"/>
        </w:numPr>
        <w:spacing w:line="276" w:lineRule="auto"/>
        <w:rPr>
          <w:rFonts w:hint="default"/>
          <w:b w:val="0"/>
          <w:bCs w:val="0"/>
          <w:sz w:val="22"/>
          <w:lang w:val="en-US" w:eastAsia="zh-CN"/>
        </w:rPr>
      </w:pPr>
    </w:p>
    <w:p>
      <w:pPr>
        <w:pStyle w:val="4"/>
        <w:numPr>
          <w:ilvl w:val="0"/>
          <w:numId w:val="0"/>
        </w:numPr>
        <w:bidi w:val="0"/>
        <w:ind w:leftChars="0"/>
        <w:outlineLvl w:val="2"/>
        <w:rPr>
          <w:rFonts w:hint="default"/>
          <w:color w:val="auto"/>
          <w:lang w:val="en-US" w:eastAsia="zh-CN"/>
        </w:rPr>
      </w:pPr>
      <w:r>
        <w:rPr>
          <w:rFonts w:hint="default"/>
          <w:color w:val="auto"/>
          <w:lang w:val="en-US" w:eastAsia="zh-CN"/>
        </w:rPr>
        <w:t>Golang patterns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List Design pattern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or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patern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or </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common design pattern in golang?</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List of pattern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fldChar w:fldCharType="begin"/>
      </w:r>
      <w:r>
        <w:rPr>
          <w:rFonts w:hint="default"/>
          <w:b w:val="0"/>
          <w:bCs w:val="0"/>
          <w:sz w:val="22"/>
          <w:lang w:val="en-US" w:eastAsia="zh-CN"/>
        </w:rPr>
        <w:instrText xml:space="preserve"> HYPERLINK "https://github.com/tmrts/go-patterns" </w:instrText>
      </w:r>
      <w:r>
        <w:rPr>
          <w:rFonts w:hint="default"/>
          <w:b w:val="0"/>
          <w:bCs w:val="0"/>
          <w:sz w:val="22"/>
          <w:lang w:val="en-US" w:eastAsia="zh-CN"/>
        </w:rPr>
        <w:fldChar w:fldCharType="separate"/>
      </w:r>
      <w:r>
        <w:rPr>
          <w:rStyle w:val="15"/>
          <w:rFonts w:hint="default"/>
          <w:b w:val="0"/>
          <w:bCs w:val="0"/>
          <w:sz w:val="22"/>
          <w:lang w:val="en-US" w:eastAsia="zh-CN"/>
        </w:rPr>
        <w:t>https://github.com/tmrts/go-patterns</w:t>
      </w:r>
      <w:r>
        <w:rPr>
          <w:rFonts w:hint="default"/>
          <w:b w:val="0"/>
          <w:bCs w:val="0"/>
          <w:sz w:val="22"/>
          <w:lang w:val="en-US" w:eastAsia="zh-CN"/>
        </w:rPr>
        <w:fldChar w:fldCharType="end"/>
      </w:r>
    </w:p>
    <w:p>
      <w:pPr>
        <w:spacing w:beforeLines="0" w:afterLines="0"/>
        <w:jc w:val="left"/>
        <w:rPr>
          <w:rFonts w:hint="default" w:ascii="Segoe UI Semibold" w:hAnsi="Segoe UI Semibold" w:eastAsia="Segoe UI Semibold"/>
          <w:b/>
          <w:color w:val="auto"/>
          <w:sz w:val="36"/>
          <w:szCs w:val="24"/>
        </w:rPr>
      </w:pPr>
    </w:p>
    <w:p>
      <w:pPr>
        <w:spacing w:beforeLines="0" w:afterLines="0"/>
        <w:jc w:val="left"/>
        <w:rPr>
          <w:rFonts w:hint="default" w:ascii="Segoe UI Semibold" w:hAnsi="Segoe UI Semibold" w:eastAsia="Segoe UI Semibold"/>
          <w:b/>
          <w:color w:val="auto"/>
          <w:sz w:val="36"/>
          <w:szCs w:val="24"/>
        </w:rPr>
      </w:pPr>
    </w:p>
    <w:p>
      <w:pPr>
        <w:spacing w:beforeLines="0" w:afterLines="0"/>
        <w:jc w:val="left"/>
        <w:rPr>
          <w:rFonts w:hint="default" w:ascii="Segoe UI Semibold" w:hAnsi="Segoe UI Semibold" w:eastAsia="Segoe UI Semibold"/>
          <w:color w:val="auto"/>
          <w:sz w:val="24"/>
          <w:szCs w:val="24"/>
        </w:rPr>
      </w:pPr>
      <w:r>
        <w:rPr>
          <w:rFonts w:hint="default" w:ascii="Segoe UI Semibold" w:hAnsi="Segoe UI Semibold" w:eastAsia="Segoe UI Semibold"/>
          <w:b/>
          <w:color w:val="auto"/>
          <w:sz w:val="36"/>
          <w:szCs w:val="24"/>
        </w:rPr>
        <w:t>Creational Patterns</w:t>
      </w:r>
    </w:p>
    <w:tbl>
      <w:tblPr>
        <w:tblStyle w:val="9"/>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2130"/>
        <w:gridCol w:w="6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27" w:type="dxa"/>
            <w:tcBorders>
              <w:tl2br w:val="nil"/>
              <w:tr2bl w:val="nil"/>
            </w:tcBorders>
            <w:noWrap w:val="0"/>
            <w:vAlign w:val="top"/>
          </w:tcPr>
          <w:p>
            <w:pPr>
              <w:spacing w:beforeLines="0" w:afterLines="0"/>
              <w:jc w:val="left"/>
              <w:rPr>
                <w:rFonts w:hint="default" w:ascii="Arial" w:hAnsi="Arial" w:eastAsia="Segoe UI Semibold" w:cs="Arial"/>
                <w:b/>
                <w:color w:val="auto"/>
                <w:sz w:val="24"/>
                <w:szCs w:val="24"/>
                <w:lang w:val="en-US"/>
              </w:rPr>
            </w:pPr>
            <w:r>
              <w:rPr>
                <w:rFonts w:hint="default" w:ascii="Arial" w:hAnsi="Arial" w:eastAsia="Segoe UI Semibold" w:cs="Arial"/>
                <w:b/>
                <w:color w:val="auto"/>
                <w:sz w:val="24"/>
                <w:szCs w:val="24"/>
                <w:lang w:val="en-US"/>
              </w:rPr>
              <w:t>Sr No</w:t>
            </w:r>
          </w:p>
        </w:tc>
        <w:tc>
          <w:tcPr>
            <w:tcW w:w="2130" w:type="dxa"/>
            <w:tcBorders>
              <w:tl2br w:val="nil"/>
              <w:tr2bl w:val="nil"/>
            </w:tcBorders>
            <w:noWrap w:val="0"/>
            <w:vAlign w:val="top"/>
          </w:tcPr>
          <w:p>
            <w:pPr>
              <w:spacing w:beforeLines="0" w:afterLines="0"/>
              <w:jc w:val="left"/>
              <w:rPr>
                <w:rFonts w:hint="default" w:ascii="Arial" w:hAnsi="Arial" w:eastAsia="Segoe UI Semibold" w:cs="Arial"/>
                <w:color w:val="auto"/>
                <w:sz w:val="24"/>
                <w:szCs w:val="24"/>
              </w:rPr>
            </w:pPr>
            <w:r>
              <w:rPr>
                <w:rFonts w:hint="default" w:ascii="Arial" w:hAnsi="Arial" w:eastAsia="Segoe UI Semibold" w:cs="Arial"/>
                <w:b/>
                <w:color w:val="auto"/>
                <w:sz w:val="24"/>
                <w:szCs w:val="24"/>
              </w:rPr>
              <w:t>Pattern</w:t>
            </w:r>
          </w:p>
        </w:tc>
        <w:tc>
          <w:tcPr>
            <w:tcW w:w="6142" w:type="dxa"/>
            <w:tcBorders>
              <w:tl2br w:val="nil"/>
              <w:tr2bl w:val="nil"/>
            </w:tcBorders>
            <w:noWrap w:val="0"/>
            <w:vAlign w:val="top"/>
          </w:tcPr>
          <w:p>
            <w:pPr>
              <w:spacing w:beforeLines="0" w:afterLines="0"/>
              <w:jc w:val="left"/>
              <w:rPr>
                <w:rFonts w:hint="default" w:ascii="Arial" w:hAnsi="Arial" w:eastAsia="Segoe UI Semibold" w:cs="Arial"/>
                <w:color w:val="auto"/>
                <w:sz w:val="24"/>
                <w:szCs w:val="24"/>
              </w:rPr>
            </w:pPr>
            <w:r>
              <w:rPr>
                <w:rFonts w:hint="default" w:ascii="Arial" w:hAnsi="Arial" w:eastAsia="Segoe UI Semibold" w:cs="Arial"/>
                <w:b/>
                <w:color w:val="auto"/>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1</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Builder</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Builds a complex object using simple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2</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FactoryMethod</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Defers instantiation of an object to a specialized function forcreating instances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3</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Object Pool</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Instantiates and maintains a group of objects instances ofthe same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4</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Singleton</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Restricts instantiation of a type to one object</w:t>
            </w:r>
          </w:p>
        </w:tc>
      </w:tr>
    </w:tbl>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ascii="Arial" w:hAnsi="Arial" w:eastAsia="Segoe UI Semibold" w:cs="Arial"/>
          <w:b/>
          <w:color w:val="auto"/>
          <w:sz w:val="28"/>
          <w:szCs w:val="21"/>
        </w:rPr>
      </w:pPr>
      <w:r>
        <w:rPr>
          <w:rFonts w:hint="default" w:ascii="Arial" w:hAnsi="Arial" w:eastAsia="Segoe UI Semibold" w:cs="Arial"/>
          <w:b/>
          <w:color w:val="auto"/>
          <w:sz w:val="28"/>
          <w:szCs w:val="21"/>
        </w:rPr>
        <w:t>Structural Patterns</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27"/>
        <w:gridCol w:w="2122"/>
        <w:gridCol w:w="6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b/>
                <w:bCs/>
                <w:color w:val="auto"/>
                <w:sz w:val="20"/>
                <w:szCs w:val="20"/>
                <w:lang w:val="en-US"/>
              </w:rPr>
            </w:pPr>
            <w:r>
              <w:rPr>
                <w:rFonts w:hint="default" w:ascii="Arial" w:hAnsi="Arial" w:eastAsia="Segoe UI" w:cs="Arial"/>
                <w:b/>
                <w:bCs/>
                <w:color w:val="auto"/>
                <w:sz w:val="20"/>
                <w:szCs w:val="20"/>
                <w:lang w:val="en-US"/>
              </w:rPr>
              <w:t>Sr No</w:t>
            </w:r>
          </w:p>
        </w:tc>
        <w:tc>
          <w:tcPr>
            <w:tcW w:w="212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b/>
                <w:bCs/>
                <w:color w:val="auto"/>
                <w:sz w:val="20"/>
                <w:szCs w:val="20"/>
                <w:lang w:val="en-US"/>
              </w:rPr>
            </w:pPr>
            <w:r>
              <w:rPr>
                <w:rFonts w:hint="default" w:ascii="Arial" w:hAnsi="Arial" w:eastAsia="Segoe UI" w:cs="Arial"/>
                <w:b/>
                <w:bCs/>
                <w:color w:val="auto"/>
                <w:sz w:val="20"/>
                <w:szCs w:val="20"/>
                <w:lang w:val="en-US"/>
              </w:rPr>
              <w:t>Pattern</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b/>
                <w:bCs/>
                <w:color w:val="auto"/>
                <w:sz w:val="20"/>
                <w:szCs w:val="20"/>
                <w:lang w:val="en-US"/>
              </w:rPr>
            </w:pPr>
            <w:r>
              <w:rPr>
                <w:rFonts w:hint="default" w:ascii="Arial" w:hAnsi="Arial" w:eastAsia="Segoe UI" w:cs="Arial"/>
                <w:b/>
                <w:bCs/>
                <w:color w:val="auto"/>
                <w:sz w:val="20"/>
                <w:szCs w:val="20"/>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eastAsia="Segoe UI" w:cs="Arial"/>
                <w:color w:val="auto"/>
                <w:sz w:val="20"/>
                <w:szCs w:val="20"/>
                <w:lang w:val="en-US"/>
              </w:rPr>
              <w:t>1</w:t>
            </w:r>
          </w:p>
        </w:tc>
        <w:tc>
          <w:tcPr>
            <w:tcW w:w="212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Decorator</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Adds behavior to an object, statically or dynamically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eastAsia="Segoe UI" w:cs="Arial"/>
                <w:color w:val="auto"/>
                <w:sz w:val="20"/>
                <w:szCs w:val="20"/>
                <w:lang w:val="en-US"/>
              </w:rPr>
            </w:pPr>
            <w:r>
              <w:rPr>
                <w:rFonts w:hint="default" w:eastAsia="Segoe UI" w:cs="Arial"/>
                <w:color w:val="auto"/>
                <w:sz w:val="20"/>
                <w:szCs w:val="20"/>
                <w:lang w:val="en-US"/>
              </w:rPr>
              <w:t>2</w:t>
            </w:r>
          </w:p>
          <w:p>
            <w:pPr>
              <w:spacing w:beforeLines="0" w:afterLines="0"/>
              <w:jc w:val="left"/>
              <w:rPr>
                <w:rFonts w:hint="default" w:eastAsia="Segoe UI" w:cs="Arial"/>
                <w:color w:val="auto"/>
                <w:sz w:val="20"/>
                <w:szCs w:val="20"/>
                <w:lang w:val="en-US"/>
              </w:rPr>
            </w:pPr>
          </w:p>
        </w:tc>
        <w:tc>
          <w:tcPr>
            <w:tcW w:w="212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Proxy</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Provides a surrogate for an object to control it's actions</w:t>
            </w:r>
          </w:p>
        </w:tc>
      </w:tr>
    </w:tbl>
    <w:p>
      <w:pPr>
        <w:spacing w:beforeLines="0" w:afterLines="0"/>
        <w:jc w:val="left"/>
        <w:rPr>
          <w:rFonts w:hint="default" w:ascii="Segoe UI Semibold" w:hAnsi="Segoe UI Semibold" w:eastAsia="Segoe UI Semibold"/>
          <w:color w:val="000000"/>
          <w:sz w:val="24"/>
          <w:szCs w:val="24"/>
        </w:rPr>
      </w:pPr>
    </w:p>
    <w:p>
      <w:pPr>
        <w:spacing w:beforeLines="0" w:afterLines="0"/>
        <w:jc w:val="left"/>
        <w:rPr>
          <w:rFonts w:hint="default" w:ascii="Arial" w:hAnsi="Arial" w:eastAsia="Segoe UI Semibold" w:cs="Arial"/>
          <w:color w:val="auto"/>
          <w:sz w:val="28"/>
          <w:szCs w:val="28"/>
        </w:rPr>
      </w:pPr>
      <w:r>
        <w:rPr>
          <w:rFonts w:hint="default" w:ascii="Arial" w:hAnsi="Arial" w:eastAsia="Segoe UI Semibold" w:cs="Arial"/>
          <w:b/>
          <w:color w:val="auto"/>
          <w:sz w:val="28"/>
          <w:szCs w:val="28"/>
        </w:rPr>
        <w:t>Behavioral Patterns</w:t>
      </w:r>
    </w:p>
    <w:tbl>
      <w:tblPr>
        <w:tblStyle w:val="9"/>
        <w:tblW w:w="930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27"/>
        <w:gridCol w:w="2130"/>
        <w:gridCol w:w="6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Observer</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Provide a callback for notification of events/changes todata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2</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Strategy</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Enables an algorithm's behavior to be selected atruntime</w:t>
            </w:r>
          </w:p>
        </w:tc>
      </w:tr>
    </w:tbl>
    <w:p>
      <w:pPr>
        <w:numPr>
          <w:ilvl w:val="0"/>
          <w:numId w:val="0"/>
        </w:numPr>
        <w:spacing w:line="276" w:lineRule="auto"/>
        <w:rPr>
          <w:rFonts w:hint="default" w:ascii="Arial" w:hAnsi="Arial" w:eastAsia="Segoe UI Semibold" w:cs="Arial"/>
          <w:color w:val="auto"/>
          <w:sz w:val="28"/>
          <w:szCs w:val="28"/>
        </w:rPr>
      </w:pPr>
      <w:r>
        <w:rPr>
          <w:rFonts w:hint="default" w:ascii="Arial" w:hAnsi="Arial" w:eastAsia="Segoe UI Semibold" w:cs="Arial"/>
          <w:b/>
          <w:color w:val="auto"/>
          <w:sz w:val="28"/>
          <w:szCs w:val="28"/>
        </w:rPr>
        <w:t>Synchronization Patterns</w:t>
      </w:r>
    </w:p>
    <w:tbl>
      <w:tblPr>
        <w:tblStyle w:val="9"/>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4"/>
        <w:gridCol w:w="2123"/>
        <w:gridCol w:w="6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34"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23"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42"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23"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Semaphore</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Allows controlling access to a common resource</w:t>
            </w:r>
          </w:p>
        </w:tc>
      </w:tr>
    </w:tbl>
    <w:p>
      <w:pPr>
        <w:numPr>
          <w:ilvl w:val="0"/>
          <w:numId w:val="0"/>
        </w:numPr>
        <w:spacing w:line="276" w:lineRule="auto"/>
        <w:rPr>
          <w:rFonts w:hint="default" w:ascii="Arial" w:hAnsi="Arial" w:eastAsia="Segoe UI Semibold" w:cs="Arial"/>
          <w:b/>
          <w:color w:val="auto"/>
          <w:sz w:val="28"/>
          <w:szCs w:val="21"/>
        </w:rPr>
      </w:pPr>
      <w:r>
        <w:rPr>
          <w:rFonts w:hint="default" w:ascii="Arial" w:hAnsi="Arial" w:eastAsia="Segoe UI Semibold" w:cs="Arial"/>
          <w:b/>
          <w:color w:val="auto"/>
          <w:sz w:val="28"/>
          <w:szCs w:val="21"/>
        </w:rPr>
        <w:t>Concurrency Patterns</w:t>
      </w:r>
    </w:p>
    <w:tbl>
      <w:tblPr>
        <w:tblStyle w:val="9"/>
        <w:tblW w:w="92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4"/>
        <w:gridCol w:w="2120"/>
        <w:gridCol w:w="61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lang w:val="en-US"/>
              </w:rPr>
            </w:pPr>
            <w:r>
              <w:rPr>
                <w:rFonts w:hint="default" w:ascii="Arial" w:hAnsi="Arial" w:eastAsia="Segoe UI Semibold" w:cs="Arial"/>
                <w:b/>
                <w:color w:val="auto"/>
                <w:sz w:val="20"/>
                <w:szCs w:val="20"/>
                <w:lang w:val="en-US"/>
              </w:rPr>
              <w:t>Sr No</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BoundedParallelism</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Completes large number of independent tasks withresource limits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2</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Generators</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Yields a sequence of values one at a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3</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Parallelism</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Completes large number of independent tasks</w:t>
            </w:r>
          </w:p>
        </w:tc>
      </w:tr>
    </w:tbl>
    <w:p>
      <w:pPr>
        <w:numPr>
          <w:ilvl w:val="0"/>
          <w:numId w:val="0"/>
        </w:numPr>
        <w:spacing w:line="276" w:lineRule="auto"/>
        <w:rPr>
          <w:rFonts w:hint="default" w:ascii="Arial" w:hAnsi="Arial" w:eastAsia="Segoe UI Semibold" w:cs="Arial"/>
          <w:color w:val="auto"/>
          <w:sz w:val="28"/>
          <w:szCs w:val="28"/>
        </w:rPr>
      </w:pPr>
      <w:r>
        <w:rPr>
          <w:rFonts w:hint="default" w:ascii="Arial" w:hAnsi="Arial" w:eastAsia="Segoe UI Semibold" w:cs="Arial"/>
          <w:b/>
          <w:color w:val="auto"/>
          <w:sz w:val="28"/>
          <w:szCs w:val="28"/>
        </w:rPr>
        <w:t>Messaging Patterns</w:t>
      </w:r>
    </w:p>
    <w:tbl>
      <w:tblPr>
        <w:tblStyle w:val="9"/>
        <w:tblW w:w="93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4"/>
        <w:gridCol w:w="2138"/>
        <w:gridCol w:w="6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34"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38"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31"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38"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Fan-In</w:t>
            </w:r>
          </w:p>
        </w:tc>
        <w:tc>
          <w:tcPr>
            <w:tcW w:w="6131"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Funnels tasks to a work sink (e.g.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2</w:t>
            </w:r>
          </w:p>
        </w:tc>
        <w:tc>
          <w:tcPr>
            <w:tcW w:w="2138"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Fan-Out</w:t>
            </w:r>
          </w:p>
        </w:tc>
        <w:tc>
          <w:tcPr>
            <w:tcW w:w="6131"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Distributes tasks among workers (e.g. producer)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3</w:t>
            </w:r>
          </w:p>
          <w:p>
            <w:pPr>
              <w:spacing w:beforeLines="0" w:afterLines="0"/>
              <w:jc w:val="left"/>
              <w:rPr>
                <w:rFonts w:hint="default" w:ascii="Arial" w:hAnsi="Arial" w:eastAsia="Segoe UI" w:cs="Arial"/>
                <w:color w:val="auto"/>
                <w:sz w:val="20"/>
                <w:szCs w:val="20"/>
                <w:lang w:val="en-US"/>
              </w:rPr>
            </w:pPr>
          </w:p>
        </w:tc>
        <w:tc>
          <w:tcPr>
            <w:tcW w:w="2138"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Publish/Subscribe</w:t>
            </w:r>
          </w:p>
        </w:tc>
        <w:tc>
          <w:tcPr>
            <w:tcW w:w="6131"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Passes information to a collection of recipients whosubscribed to a topic</w:t>
            </w:r>
          </w:p>
        </w:tc>
      </w:tr>
    </w:tbl>
    <w:p>
      <w:pPr>
        <w:spacing w:beforeLines="0" w:afterLines="0"/>
        <w:jc w:val="left"/>
        <w:rPr>
          <w:rFonts w:hint="default" w:ascii="Segoe UI Semibold" w:hAnsi="Segoe UI Semibold" w:eastAsia="Segoe UI Semibold"/>
          <w:color w:val="000000"/>
          <w:sz w:val="24"/>
          <w:szCs w:val="24"/>
        </w:rPr>
      </w:pPr>
    </w:p>
    <w:p>
      <w:pPr>
        <w:numPr>
          <w:ilvl w:val="0"/>
          <w:numId w:val="0"/>
        </w:numPr>
        <w:spacing w:line="276" w:lineRule="auto"/>
        <w:rPr>
          <w:rFonts w:hint="default" w:ascii="Arial" w:hAnsi="Arial" w:eastAsia="Segoe UI Semibold" w:cs="Arial"/>
          <w:b/>
          <w:color w:val="auto"/>
          <w:sz w:val="28"/>
          <w:szCs w:val="21"/>
        </w:rPr>
      </w:pPr>
      <w:r>
        <w:rPr>
          <w:rFonts w:hint="default" w:ascii="Arial" w:hAnsi="Arial" w:eastAsia="Segoe UI Semibold" w:cs="Arial"/>
          <w:b/>
          <w:color w:val="auto"/>
          <w:sz w:val="28"/>
          <w:szCs w:val="21"/>
        </w:rPr>
        <w:t>Stability Patterns</w:t>
      </w:r>
    </w:p>
    <w:tbl>
      <w:tblPr>
        <w:tblStyle w:val="9"/>
        <w:tblW w:w="93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2137"/>
        <w:gridCol w:w="6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27"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37"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43"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37"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Circuit-Breaker</w:t>
            </w:r>
          </w:p>
        </w:tc>
        <w:tc>
          <w:tcPr>
            <w:tcW w:w="6143"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Stops the flow of the requests when requests are likely to fail</w:t>
            </w:r>
          </w:p>
        </w:tc>
      </w:tr>
    </w:tbl>
    <w:p>
      <w:pPr>
        <w:numPr>
          <w:ilvl w:val="0"/>
          <w:numId w:val="0"/>
        </w:numPr>
        <w:spacing w:line="276" w:lineRule="auto"/>
        <w:rPr>
          <w:rFonts w:hint="default" w:ascii="Arial" w:hAnsi="Arial" w:eastAsia="Segoe UI Semibold" w:cs="Arial"/>
          <w:color w:val="000000"/>
          <w:sz w:val="28"/>
          <w:szCs w:val="28"/>
        </w:rPr>
      </w:pPr>
      <w:r>
        <w:rPr>
          <w:rFonts w:hint="default" w:ascii="Arial" w:hAnsi="Arial" w:eastAsia="Segoe UI Semibold" w:cs="Arial"/>
          <w:b/>
          <w:color w:val="auto"/>
          <w:sz w:val="28"/>
          <w:szCs w:val="28"/>
        </w:rPr>
        <w:t>Profiling Patterns</w:t>
      </w:r>
    </w:p>
    <w:tbl>
      <w:tblPr>
        <w:tblStyle w:val="9"/>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9"/>
        <w:gridCol w:w="2145"/>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19"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45"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35"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19"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45"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Timing Functions</w:t>
            </w:r>
          </w:p>
        </w:tc>
        <w:tc>
          <w:tcPr>
            <w:tcW w:w="6135"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Wraps a function and logs the execution</w:t>
            </w:r>
          </w:p>
        </w:tc>
      </w:tr>
    </w:tbl>
    <w:p>
      <w:pPr>
        <w:numPr>
          <w:ilvl w:val="0"/>
          <w:numId w:val="0"/>
        </w:numPr>
        <w:spacing w:line="276" w:lineRule="auto"/>
        <w:rPr>
          <w:rFonts w:hint="default" w:ascii="Segoe UI Semibold" w:hAnsi="Segoe UI Semibold" w:eastAsia="Segoe UI Semibold"/>
          <w:color w:val="000000"/>
          <w:sz w:val="28"/>
          <w:szCs w:val="28"/>
        </w:rPr>
      </w:pPr>
      <w:r>
        <w:rPr>
          <w:rFonts w:hint="default" w:ascii="Arial" w:hAnsi="Arial" w:eastAsia="Segoe UI Semibold" w:cs="Arial"/>
          <w:b/>
          <w:color w:val="24292E"/>
          <w:sz w:val="28"/>
          <w:szCs w:val="21"/>
        </w:rPr>
        <w:t>Idioms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2137"/>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27" w:type="dxa"/>
            <w:tcBorders>
              <w:tl2br w:val="nil"/>
              <w:tr2bl w:val="nil"/>
            </w:tcBorders>
            <w:noWrap w:val="0"/>
            <w:vAlign w:val="top"/>
          </w:tcPr>
          <w:p>
            <w:pPr>
              <w:spacing w:beforeLines="0" w:afterLines="0"/>
              <w:jc w:val="left"/>
              <w:rPr>
                <w:rFonts w:hint="default" w:ascii="Arial" w:hAnsi="Arial" w:eastAsia="Segoe UI Semibold" w:cs="Arial"/>
                <w:b/>
                <w:color w:val="auto"/>
                <w:sz w:val="21"/>
                <w:szCs w:val="21"/>
                <w:lang w:val="en-US"/>
              </w:rPr>
            </w:pPr>
            <w:r>
              <w:rPr>
                <w:rFonts w:hint="default" w:ascii="Arial" w:hAnsi="Arial" w:eastAsia="Segoe UI Semibold" w:cs="Arial"/>
                <w:b/>
                <w:color w:val="auto"/>
                <w:sz w:val="21"/>
                <w:szCs w:val="21"/>
                <w:lang w:val="en-US"/>
              </w:rPr>
              <w:t>Sr No</w:t>
            </w:r>
          </w:p>
        </w:tc>
        <w:tc>
          <w:tcPr>
            <w:tcW w:w="2137" w:type="dxa"/>
            <w:tcBorders>
              <w:tl2br w:val="nil"/>
              <w:tr2bl w:val="nil"/>
            </w:tcBorders>
            <w:noWrap w:val="0"/>
            <w:vAlign w:val="top"/>
          </w:tcPr>
          <w:p>
            <w:pPr>
              <w:spacing w:beforeLines="0" w:afterLines="0"/>
              <w:jc w:val="left"/>
              <w:rPr>
                <w:rFonts w:hint="default" w:ascii="Arial" w:hAnsi="Arial" w:eastAsia="Segoe UI Semibold" w:cs="Arial"/>
                <w:color w:val="auto"/>
                <w:sz w:val="21"/>
                <w:szCs w:val="21"/>
              </w:rPr>
            </w:pPr>
            <w:r>
              <w:rPr>
                <w:rFonts w:hint="default" w:ascii="Arial" w:hAnsi="Arial" w:eastAsia="Segoe UI Semibold" w:cs="Arial"/>
                <w:b/>
                <w:color w:val="auto"/>
                <w:sz w:val="21"/>
                <w:szCs w:val="21"/>
              </w:rPr>
              <w:t>Pattern</w:t>
            </w:r>
          </w:p>
        </w:tc>
        <w:tc>
          <w:tcPr>
            <w:tcW w:w="6135" w:type="dxa"/>
            <w:tcBorders>
              <w:tl2br w:val="nil"/>
              <w:tr2bl w:val="nil"/>
            </w:tcBorders>
            <w:noWrap w:val="0"/>
            <w:vAlign w:val="top"/>
          </w:tcPr>
          <w:p>
            <w:pPr>
              <w:spacing w:beforeLines="0" w:afterLines="0"/>
              <w:jc w:val="left"/>
              <w:rPr>
                <w:rFonts w:hint="default" w:ascii="Arial" w:hAnsi="Arial" w:eastAsia="Segoe UI Semibold" w:cs="Arial"/>
                <w:color w:val="auto"/>
                <w:sz w:val="21"/>
                <w:szCs w:val="21"/>
              </w:rPr>
            </w:pPr>
            <w:r>
              <w:rPr>
                <w:rFonts w:hint="default" w:ascii="Arial" w:hAnsi="Arial" w:eastAsia="Segoe UI Semibold" w:cs="Arial"/>
                <w:b/>
                <w:color w:val="auto"/>
                <w:sz w:val="21"/>
                <w:szCs w:val="21"/>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1"/>
                <w:szCs w:val="21"/>
                <w:lang w:val="en-US"/>
              </w:rPr>
            </w:pPr>
            <w:r>
              <w:rPr>
                <w:rFonts w:hint="default" w:ascii="Arial" w:hAnsi="Arial" w:eastAsia="Segoe UI" w:cs="Arial"/>
                <w:color w:val="auto"/>
                <w:sz w:val="21"/>
                <w:szCs w:val="21"/>
                <w:lang w:val="en-US"/>
              </w:rPr>
              <w:t>1</w:t>
            </w:r>
          </w:p>
          <w:p>
            <w:pPr>
              <w:spacing w:beforeLines="0" w:afterLines="0"/>
              <w:jc w:val="left"/>
              <w:rPr>
                <w:rFonts w:hint="default" w:ascii="Arial" w:hAnsi="Arial" w:eastAsia="Segoe UI" w:cs="Arial"/>
                <w:color w:val="auto"/>
                <w:sz w:val="21"/>
                <w:szCs w:val="21"/>
                <w:lang w:val="en-US"/>
              </w:rPr>
            </w:pPr>
          </w:p>
        </w:tc>
        <w:tc>
          <w:tcPr>
            <w:tcW w:w="2137" w:type="dxa"/>
            <w:tcBorders>
              <w:tl2br w:val="nil"/>
              <w:tr2bl w:val="nil"/>
            </w:tcBorders>
            <w:noWrap w:val="0"/>
            <w:vAlign w:val="top"/>
          </w:tcPr>
          <w:p>
            <w:pPr>
              <w:spacing w:beforeLines="0" w:afterLines="0"/>
              <w:jc w:val="left"/>
              <w:rPr>
                <w:rFonts w:hint="default" w:ascii="Arial" w:hAnsi="Arial" w:eastAsia="Segoe UI" w:cs="Arial"/>
                <w:color w:val="auto"/>
                <w:sz w:val="21"/>
                <w:szCs w:val="21"/>
              </w:rPr>
            </w:pPr>
            <w:r>
              <w:rPr>
                <w:rFonts w:hint="default" w:ascii="Arial" w:hAnsi="Arial" w:eastAsia="Segoe UI" w:cs="Arial"/>
                <w:color w:val="auto"/>
                <w:sz w:val="21"/>
                <w:szCs w:val="21"/>
              </w:rPr>
              <w:fldChar w:fldCharType="begin"/>
            </w:r>
            <w:r>
              <w:rPr>
                <w:rFonts w:hint="default" w:ascii="Arial" w:hAnsi="Arial" w:eastAsia="Segoe UI" w:cs="Arial"/>
                <w:color w:val="auto"/>
                <w:sz w:val="21"/>
                <w:szCs w:val="21"/>
              </w:rPr>
              <w:instrText xml:space="preserve"> HYPERLINK "Pattern
Description
Status
FunctionalOptions
Allows creating clean APIs with sane defaults andidiomatic overrides
✔" </w:instrText>
            </w:r>
            <w:r>
              <w:rPr>
                <w:rFonts w:hint="default" w:ascii="Arial" w:hAnsi="Arial" w:eastAsia="Segoe UI" w:cs="Arial"/>
                <w:color w:val="auto"/>
                <w:sz w:val="21"/>
                <w:szCs w:val="21"/>
              </w:rPr>
              <w:fldChar w:fldCharType="separate"/>
            </w:r>
            <w:r>
              <w:rPr>
                <w:rStyle w:val="15"/>
                <w:rFonts w:hint="default" w:ascii="Arial" w:hAnsi="Arial" w:eastAsia="Segoe UI" w:cs="Arial"/>
                <w:color w:val="auto"/>
                <w:sz w:val="21"/>
                <w:szCs w:val="21"/>
              </w:rPr>
              <w:t>FunctionalOptions</w:t>
            </w:r>
            <w:r>
              <w:rPr>
                <w:rFonts w:hint="default" w:ascii="Arial" w:hAnsi="Arial" w:eastAsia="Segoe UI" w:cs="Arial"/>
                <w:color w:val="auto"/>
                <w:sz w:val="21"/>
                <w:szCs w:val="21"/>
              </w:rPr>
              <w:fldChar w:fldCharType="end"/>
            </w:r>
          </w:p>
        </w:tc>
        <w:tc>
          <w:tcPr>
            <w:tcW w:w="6135" w:type="dxa"/>
            <w:tcBorders>
              <w:tl2br w:val="nil"/>
              <w:tr2bl w:val="nil"/>
            </w:tcBorders>
            <w:noWrap w:val="0"/>
            <w:vAlign w:val="top"/>
          </w:tcPr>
          <w:p>
            <w:pPr>
              <w:spacing w:beforeLines="0" w:afterLines="0"/>
              <w:jc w:val="left"/>
              <w:rPr>
                <w:rFonts w:hint="default" w:ascii="Arial" w:hAnsi="Arial" w:eastAsia="Segoe UI" w:cs="Arial"/>
                <w:color w:val="auto"/>
                <w:sz w:val="21"/>
                <w:szCs w:val="21"/>
              </w:rPr>
            </w:pPr>
            <w:r>
              <w:rPr>
                <w:rFonts w:hint="default" w:ascii="Arial" w:hAnsi="Arial" w:eastAsia="Segoe UI" w:cs="Arial"/>
                <w:color w:val="auto"/>
                <w:sz w:val="21"/>
                <w:szCs w:val="21"/>
              </w:rPr>
              <w:t>Allows creating clean APIs with sane defaults andidiomatic overrides</w:t>
            </w:r>
          </w:p>
        </w:tc>
      </w:tr>
    </w:tbl>
    <w:p>
      <w:pPr>
        <w:numPr>
          <w:ilvl w:val="0"/>
          <w:numId w:val="0"/>
        </w:numPr>
        <w:spacing w:line="276" w:lineRule="auto"/>
        <w:rPr>
          <w:rFonts w:hint="default" w:ascii="Segoe UI Semibold" w:hAnsi="Segoe UI Semibold" w:eastAsia="Segoe UI Semibold"/>
          <w:b/>
          <w:color w:val="24292E"/>
          <w:sz w:val="36"/>
          <w:szCs w:val="24"/>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Singleton Pattern - ensures that only one instance of a particular object is created in the entire application.</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Factory Pattern - provides a way to create objects without exposing the creation logic to the client.</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Observer Pattern - defines a one-to-many relationship between objects so that when one object changes state, all its dependents are notified and updated automatically.</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Adapter Pattern - allows incompatible interfaces to work together by creating a middleman that translates one interface into another.</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Decorator Pattern - allows you to add new behavior to an object dynamically by wrapping it with another object that provides the new behavior.</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Builder Pattern - provides a way to construct complex objects step by step, with the ability to vary the internal representation of the object.</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Strategy Pattern - defines a family of algorithms, encapsulates each one, and makes them interchangeable. Strategy lets the algorithm vary independently from clients that use it.</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State Pattern - allows an object to alter its behavior when its internal state changes. The object will appear to change its class.</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Iterator Pattern - provides a way to access the elements of an aggregate object sequentially without exposing its underlying representation.</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Proxy Pattern - provides a surrogate or placeholder for another object to control access to it.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is SOLID principal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or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solid principle in go.</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SOLID is a set of principles for object-oriented software design that aim to make software systems more modular, maintainable, and extensible. While SOLID principles are not specific to Go, they can be applied to Go programming and are generally considered good practice.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Here are the five SOLID principles and how they can be applied in Go:</w:t>
      </w:r>
    </w:p>
    <w:p>
      <w:pPr>
        <w:numPr>
          <w:ilvl w:val="0"/>
          <w:numId w:val="0"/>
        </w:numPr>
        <w:spacing w:line="276" w:lineRule="auto"/>
        <w:rPr>
          <w:rFonts w:hint="default"/>
          <w:b w:val="0"/>
          <w:bCs w:val="0"/>
          <w:sz w:val="22"/>
          <w:lang w:val="en-US" w:eastAsia="zh-CN"/>
        </w:rPr>
      </w:pPr>
    </w:p>
    <w:p>
      <w:pPr>
        <w:numPr>
          <w:ilvl w:val="0"/>
          <w:numId w:val="0"/>
        </w:numPr>
        <w:spacing w:line="276" w:lineRule="auto"/>
        <w:ind w:leftChars="0"/>
        <w:rPr>
          <w:rFonts w:hint="default"/>
          <w:b w:val="0"/>
          <w:bCs w:val="0"/>
          <w:sz w:val="22"/>
          <w:lang w:val="en-US" w:eastAsia="zh-CN"/>
        </w:rPr>
      </w:pPr>
      <w:r>
        <w:rPr>
          <w:rFonts w:hint="default"/>
          <w:b w:val="0"/>
          <w:bCs w:val="0"/>
          <w:sz w:val="22"/>
          <w:lang w:val="en-US" w:eastAsia="zh-CN"/>
        </w:rPr>
        <w:t>Single Responsibility Principle (SRP): A type or function should have only one reason to change. In Go, this can be applied by breaking up a large function or type into smaller, more specialized types or functions that each have a clear responsibility.</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Open/Closed Principle (OCP): A type or function should be open for extension but closed for modification. In Go, this can be applied by using interfaces to define contracts between components, and allowing components to be swapped out with new implementations that satisfy the same interface.</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Liskov Substitution Principle (LSP): Subtypes should be able to be used in place of their supertypes without changing the correctness of the program. In Go, this can be applied by ensuring that subtypes implement the same interface as their supertypes, and adhere to the same behaviors and constraints.</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Interface Segregation Principle (ISP): Interfaces should be specialized to the needs of their clients. In Go, this can be applied by breaking up large interfaces into smaller, more focused interfaces that only expose the methods needed by their clients.</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Dependency Inversion Principle (DIP): High-level modules should not depend on low-level modules; both should depend on abstractions. In Go, this can be applied by using interfaces to define dependencies between components, and using dependency injection to provide those dependencies at runtime.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By applying SOLID principles in Go programming, you can create more modular, maintainable, and extensible software systems that are easier to change and evolve over time.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 </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What is session in golang?</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session</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When switch from one webpage to another how person can stay signin?</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Let us say I come to home page of the website. I have loggedin. Now I want to go to service or order page. Since I switch from one page to another the webpage don’t remember my login details.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To solve this problem we have to use session package.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In Go, sessions are typically implemented using a combination of cookies and server-side storage. There are several third-party packages available that can help you implement session management in your Go web application. Here are some popular ones: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List of session packages in golang?</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Gorilla session</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Go session</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SCS</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Gin session</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Alexadward/SCS</w:t>
      </w:r>
    </w:p>
    <w:p>
      <w:pPr>
        <w:numPr>
          <w:numId w:val="0"/>
        </w:numPr>
        <w:spacing w:line="276" w:lineRule="auto"/>
        <w:rPr>
          <w:rFonts w:hint="default"/>
          <w:b w:val="0"/>
          <w:bCs w:val="0"/>
          <w:sz w:val="22"/>
          <w:lang w:val="en-IN" w:eastAsia="zh-CN"/>
        </w:rPr>
      </w:pPr>
      <w:r>
        <w:rPr>
          <w:rFonts w:hint="default"/>
          <w:b w:val="0"/>
          <w:bCs w:val="0"/>
          <w:sz w:val="22"/>
          <w:lang w:val="en-IN" w:eastAsia="zh-CN"/>
        </w:rPr>
        <w:t>How to add security to website in golang?</w:t>
      </w:r>
    </w:p>
    <w:p>
      <w:pPr>
        <w:numPr>
          <w:numId w:val="0"/>
        </w:numPr>
        <w:spacing w:line="276" w:lineRule="auto"/>
        <w:rPr>
          <w:rFonts w:hint="default"/>
          <w:b w:val="0"/>
          <w:bCs w:val="0"/>
          <w:sz w:val="22"/>
          <w:lang w:val="en-IN" w:eastAsia="zh-CN"/>
        </w:rPr>
      </w:pPr>
      <w:r>
        <w:rPr>
          <w:rFonts w:hint="default"/>
          <w:b w:val="0"/>
          <w:bCs w:val="0"/>
          <w:sz w:val="22"/>
          <w:lang w:val="en-IN" w:eastAsia="zh-CN"/>
        </w:rPr>
        <w:t>or</w:t>
      </w:r>
    </w:p>
    <w:p>
      <w:pPr>
        <w:numPr>
          <w:numId w:val="0"/>
        </w:numPr>
        <w:spacing w:line="276" w:lineRule="auto"/>
        <w:rPr>
          <w:rFonts w:hint="default"/>
          <w:b w:val="0"/>
          <w:bCs w:val="0"/>
          <w:sz w:val="22"/>
          <w:lang w:val="en-IN" w:eastAsia="zh-CN"/>
        </w:rPr>
      </w:pPr>
      <w:r>
        <w:rPr>
          <w:rFonts w:hint="default"/>
          <w:b w:val="0"/>
          <w:bCs w:val="0"/>
          <w:sz w:val="22"/>
          <w:lang w:val="en-IN" w:eastAsia="zh-CN"/>
        </w:rPr>
        <w:t>CSRF token</w:t>
      </w:r>
    </w:p>
    <w:p>
      <w:pPr>
        <w:numPr>
          <w:numId w:val="0"/>
        </w:numPr>
        <w:spacing w:line="276" w:lineRule="auto"/>
        <w:rPr>
          <w:rFonts w:hint="default"/>
          <w:b w:val="0"/>
          <w:bCs w:val="0"/>
          <w:sz w:val="22"/>
          <w:lang w:val="en-IN" w:eastAsia="zh-CN"/>
        </w:rPr>
      </w:pPr>
      <w:r>
        <w:rPr>
          <w:rFonts w:hint="default"/>
          <w:b w:val="0"/>
          <w:bCs w:val="0"/>
          <w:sz w:val="22"/>
          <w:lang w:val="en-IN" w:eastAsia="zh-CN"/>
        </w:rPr>
        <w:t>or</w:t>
      </w:r>
    </w:p>
    <w:p>
      <w:pPr>
        <w:numPr>
          <w:numId w:val="0"/>
        </w:numPr>
        <w:spacing w:line="276" w:lineRule="auto"/>
        <w:rPr>
          <w:rFonts w:hint="default"/>
          <w:b w:val="0"/>
          <w:bCs w:val="0"/>
          <w:sz w:val="22"/>
          <w:lang w:val="en-IN" w:eastAsia="zh-CN"/>
        </w:rPr>
      </w:pPr>
      <w:r>
        <w:rPr>
          <w:rFonts w:hint="default"/>
          <w:b w:val="0"/>
          <w:bCs w:val="0"/>
          <w:sz w:val="22"/>
          <w:lang w:val="en-IN" w:eastAsia="zh-CN"/>
        </w:rPr>
        <w:t>How to protect attacks, malwares etc</w:t>
      </w:r>
    </w:p>
    <w:p>
      <w:pPr>
        <w:numPr>
          <w:ilvl w:val="0"/>
          <w:numId w:val="78"/>
        </w:numPr>
        <w:spacing w:line="276" w:lineRule="auto"/>
        <w:rPr>
          <w:rFonts w:hint="default"/>
          <w:b w:val="0"/>
          <w:bCs w:val="0"/>
          <w:sz w:val="22"/>
          <w:lang w:val="en-IN" w:eastAsia="zh-CN"/>
        </w:rPr>
      </w:pPr>
      <w:r>
        <w:rPr>
          <w:rFonts w:hint="default"/>
          <w:b/>
          <w:bCs/>
          <w:sz w:val="22"/>
          <w:lang w:val="en-IN" w:eastAsia="zh-CN"/>
        </w:rPr>
        <w:t>Use CSRF</w:t>
      </w:r>
      <w:r>
        <w:rPr>
          <w:rFonts w:hint="default"/>
          <w:b w:val="0"/>
          <w:bCs w:val="0"/>
          <w:sz w:val="22"/>
          <w:lang w:val="en-IN" w:eastAsia="zh-CN"/>
        </w:rPr>
        <w:t xml:space="preserve"> token for each and every request will protect the malwares and attacks on the website</w:t>
      </w:r>
    </w:p>
    <w:p>
      <w:pPr>
        <w:numPr>
          <w:ilvl w:val="0"/>
          <w:numId w:val="78"/>
        </w:numPr>
        <w:spacing w:line="276" w:lineRule="auto"/>
        <w:rPr>
          <w:rFonts w:hint="default"/>
          <w:b w:val="0"/>
          <w:bCs w:val="0"/>
          <w:sz w:val="22"/>
          <w:lang w:val="en-IN" w:eastAsia="zh-CN"/>
        </w:rPr>
      </w:pPr>
      <w:r>
        <w:rPr>
          <w:rFonts w:hint="default"/>
          <w:b w:val="0"/>
          <w:bCs w:val="0"/>
          <w:sz w:val="22"/>
          <w:lang w:val="en-IN" w:eastAsia="zh-CN"/>
        </w:rPr>
        <w:t xml:space="preserve">Use the services like </w:t>
      </w:r>
      <w:r>
        <w:rPr>
          <w:rFonts w:hint="default"/>
          <w:b/>
          <w:bCs/>
          <w:sz w:val="22"/>
          <w:lang w:val="en-IN" w:eastAsia="zh-CN"/>
        </w:rPr>
        <w:t>cloudflare</w:t>
      </w:r>
    </w:p>
    <w:p>
      <w:pPr>
        <w:numPr>
          <w:numId w:val="0"/>
        </w:numPr>
        <w:spacing w:line="276" w:lineRule="auto"/>
        <w:rPr>
          <w:rFonts w:hint="default"/>
          <w:b w:val="0"/>
          <w:bCs w:val="0"/>
          <w:sz w:val="22"/>
          <w:lang w:val="en-IN" w:eastAsia="zh-CN"/>
        </w:rPr>
      </w:pPr>
      <w:r>
        <w:rPr>
          <w:rFonts w:hint="default"/>
          <w:b w:val="0"/>
          <w:bCs w:val="0"/>
          <w:sz w:val="22"/>
          <w:lang w:val="en-IN" w:eastAsia="zh-CN"/>
        </w:rPr>
        <w:fldChar w:fldCharType="begin"/>
      </w:r>
      <w:r>
        <w:rPr>
          <w:rFonts w:hint="default"/>
          <w:b w:val="0"/>
          <w:bCs w:val="0"/>
          <w:sz w:val="22"/>
          <w:lang w:val="en-IN" w:eastAsia="zh-CN"/>
        </w:rPr>
        <w:instrText xml:space="preserve"> HYPERLINK "https://github.com/justinas/nosurf" </w:instrText>
      </w:r>
      <w:r>
        <w:rPr>
          <w:rFonts w:hint="default"/>
          <w:b w:val="0"/>
          <w:bCs w:val="0"/>
          <w:sz w:val="22"/>
          <w:lang w:val="en-IN" w:eastAsia="zh-CN"/>
        </w:rPr>
        <w:fldChar w:fldCharType="separate"/>
      </w:r>
      <w:r>
        <w:rPr>
          <w:rStyle w:val="15"/>
          <w:rFonts w:hint="default"/>
          <w:b w:val="0"/>
          <w:bCs w:val="0"/>
          <w:sz w:val="22"/>
          <w:lang w:val="en-IN" w:eastAsia="zh-CN"/>
        </w:rPr>
        <w:t>https://github.com/justinas/nosurf</w:t>
      </w:r>
      <w:r>
        <w:rPr>
          <w:rFonts w:hint="default"/>
          <w:b w:val="0"/>
          <w:bCs w:val="0"/>
          <w:sz w:val="22"/>
          <w:lang w:val="en-IN" w:eastAsia="zh-CN"/>
        </w:rPr>
        <w:fldChar w:fldCharType="end"/>
      </w:r>
    </w:p>
    <w:p>
      <w:pPr>
        <w:numPr>
          <w:numId w:val="0"/>
        </w:numPr>
        <w:spacing w:line="276" w:lineRule="auto"/>
        <w:rPr>
          <w:rFonts w:hint="default"/>
          <w:b w:val="0"/>
          <w:bCs w:val="0"/>
          <w:sz w:val="22"/>
          <w:lang w:val="en-IN" w:eastAsia="zh-CN"/>
        </w:rPr>
      </w:pPr>
      <w:bookmarkStart w:id="12" w:name="_GoBack"/>
      <w:bookmarkEnd w:id="12"/>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Semibold">
    <w:panose1 w:val="020B0702040204020203"/>
    <w:charset w:val="00"/>
    <w:family w:val="swiss"/>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AED4E"/>
    <w:multiLevelType w:val="singleLevel"/>
    <w:tmpl w:val="80BAED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1B72483"/>
    <w:multiLevelType w:val="singleLevel"/>
    <w:tmpl w:val="81B724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4B25C21"/>
    <w:multiLevelType w:val="singleLevel"/>
    <w:tmpl w:val="84B25C21"/>
    <w:lvl w:ilvl="0" w:tentative="0">
      <w:start w:val="1"/>
      <w:numFmt w:val="decimal"/>
      <w:suff w:val="space"/>
      <w:lvlText w:val="%1)"/>
      <w:lvlJc w:val="left"/>
    </w:lvl>
  </w:abstractNum>
  <w:abstractNum w:abstractNumId="3">
    <w:nsid w:val="866C582B"/>
    <w:multiLevelType w:val="singleLevel"/>
    <w:tmpl w:val="866C582B"/>
    <w:lvl w:ilvl="0" w:tentative="0">
      <w:start w:val="1"/>
      <w:numFmt w:val="decimal"/>
      <w:suff w:val="space"/>
      <w:lvlText w:val="%1)"/>
      <w:lvlJc w:val="left"/>
    </w:lvl>
  </w:abstractNum>
  <w:abstractNum w:abstractNumId="4">
    <w:nsid w:val="89CFDC49"/>
    <w:multiLevelType w:val="singleLevel"/>
    <w:tmpl w:val="89CFDC49"/>
    <w:lvl w:ilvl="0" w:tentative="0">
      <w:start w:val="1"/>
      <w:numFmt w:val="decimal"/>
      <w:suff w:val="space"/>
      <w:lvlText w:val="%1)"/>
      <w:lvlJc w:val="left"/>
    </w:lvl>
  </w:abstractNum>
  <w:abstractNum w:abstractNumId="5">
    <w:nsid w:val="8F4EBF09"/>
    <w:multiLevelType w:val="singleLevel"/>
    <w:tmpl w:val="8F4EBF09"/>
    <w:lvl w:ilvl="0" w:tentative="0">
      <w:start w:val="1"/>
      <w:numFmt w:val="decimal"/>
      <w:suff w:val="space"/>
      <w:lvlText w:val="%1)"/>
      <w:lvlJc w:val="left"/>
    </w:lvl>
  </w:abstractNum>
  <w:abstractNum w:abstractNumId="6">
    <w:nsid w:val="91D43A3A"/>
    <w:multiLevelType w:val="singleLevel"/>
    <w:tmpl w:val="91D43A3A"/>
    <w:lvl w:ilvl="0" w:tentative="0">
      <w:start w:val="1"/>
      <w:numFmt w:val="decimal"/>
      <w:lvlText w:val="%1)"/>
      <w:lvlJc w:val="left"/>
      <w:pPr>
        <w:tabs>
          <w:tab w:val="left" w:pos="425"/>
        </w:tabs>
        <w:ind w:left="425" w:leftChars="0" w:hanging="425" w:firstLineChars="0"/>
      </w:pPr>
      <w:rPr>
        <w:rFonts w:hint="default"/>
      </w:rPr>
    </w:lvl>
  </w:abstractNum>
  <w:abstractNum w:abstractNumId="7">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9394510E"/>
    <w:multiLevelType w:val="singleLevel"/>
    <w:tmpl w:val="9394510E"/>
    <w:lvl w:ilvl="0" w:tentative="0">
      <w:start w:val="1"/>
      <w:numFmt w:val="decimal"/>
      <w:suff w:val="space"/>
      <w:lvlText w:val="%1)"/>
      <w:lvlJc w:val="left"/>
    </w:lvl>
  </w:abstractNum>
  <w:abstractNum w:abstractNumId="9">
    <w:nsid w:val="995646FF"/>
    <w:multiLevelType w:val="singleLevel"/>
    <w:tmpl w:val="995646FF"/>
    <w:lvl w:ilvl="0" w:tentative="0">
      <w:start w:val="1"/>
      <w:numFmt w:val="decimal"/>
      <w:suff w:val="space"/>
      <w:lvlText w:val="%1)"/>
      <w:lvlJc w:val="left"/>
    </w:lvl>
  </w:abstractNum>
  <w:abstractNum w:abstractNumId="10">
    <w:nsid w:val="A2481B19"/>
    <w:multiLevelType w:val="singleLevel"/>
    <w:tmpl w:val="A2481B19"/>
    <w:lvl w:ilvl="0" w:tentative="0">
      <w:start w:val="1"/>
      <w:numFmt w:val="decimal"/>
      <w:suff w:val="space"/>
      <w:lvlText w:val="%1)"/>
      <w:lvlJc w:val="left"/>
    </w:lvl>
  </w:abstractNum>
  <w:abstractNum w:abstractNumId="11">
    <w:nsid w:val="A28DFCE2"/>
    <w:multiLevelType w:val="singleLevel"/>
    <w:tmpl w:val="A28DFCE2"/>
    <w:lvl w:ilvl="0" w:tentative="0">
      <w:start w:val="1"/>
      <w:numFmt w:val="decimal"/>
      <w:suff w:val="space"/>
      <w:lvlText w:val="%1)"/>
      <w:lvlJc w:val="left"/>
    </w:lvl>
  </w:abstractNum>
  <w:abstractNum w:abstractNumId="12">
    <w:nsid w:val="A2969CDA"/>
    <w:multiLevelType w:val="singleLevel"/>
    <w:tmpl w:val="A2969CDA"/>
    <w:lvl w:ilvl="0" w:tentative="0">
      <w:start w:val="1"/>
      <w:numFmt w:val="decimal"/>
      <w:suff w:val="space"/>
      <w:lvlText w:val="%1)"/>
      <w:lvlJc w:val="left"/>
    </w:lvl>
  </w:abstractNum>
  <w:abstractNum w:abstractNumId="13">
    <w:nsid w:val="A2B82F74"/>
    <w:multiLevelType w:val="singleLevel"/>
    <w:tmpl w:val="A2B82F74"/>
    <w:lvl w:ilvl="0" w:tentative="0">
      <w:start w:val="1"/>
      <w:numFmt w:val="decimal"/>
      <w:suff w:val="space"/>
      <w:lvlText w:val="%1)"/>
      <w:lvlJc w:val="left"/>
    </w:lvl>
  </w:abstractNum>
  <w:abstractNum w:abstractNumId="14">
    <w:nsid w:val="A3B963D7"/>
    <w:multiLevelType w:val="singleLevel"/>
    <w:tmpl w:val="A3B963D7"/>
    <w:lvl w:ilvl="0" w:tentative="0">
      <w:start w:val="1"/>
      <w:numFmt w:val="decimal"/>
      <w:suff w:val="space"/>
      <w:lvlText w:val="%1)"/>
      <w:lvlJc w:val="left"/>
    </w:lvl>
  </w:abstractNum>
  <w:abstractNum w:abstractNumId="15">
    <w:nsid w:val="A4120FED"/>
    <w:multiLevelType w:val="singleLevel"/>
    <w:tmpl w:val="A4120FED"/>
    <w:lvl w:ilvl="0" w:tentative="0">
      <w:start w:val="1"/>
      <w:numFmt w:val="decimal"/>
      <w:suff w:val="space"/>
      <w:lvlText w:val="%1)"/>
      <w:lvlJc w:val="left"/>
    </w:lvl>
  </w:abstractNum>
  <w:abstractNum w:abstractNumId="16">
    <w:nsid w:val="A6FB92C4"/>
    <w:multiLevelType w:val="singleLevel"/>
    <w:tmpl w:val="A6FB92C4"/>
    <w:lvl w:ilvl="0" w:tentative="0">
      <w:start w:val="1"/>
      <w:numFmt w:val="decimal"/>
      <w:lvlText w:val="%1."/>
      <w:lvlJc w:val="left"/>
      <w:pPr>
        <w:tabs>
          <w:tab w:val="left" w:pos="425"/>
        </w:tabs>
        <w:ind w:left="425" w:leftChars="0" w:hanging="425" w:firstLineChars="0"/>
      </w:pPr>
      <w:rPr>
        <w:rFonts w:hint="default"/>
      </w:rPr>
    </w:lvl>
  </w:abstractNum>
  <w:abstractNum w:abstractNumId="17">
    <w:nsid w:val="A792AB97"/>
    <w:multiLevelType w:val="singleLevel"/>
    <w:tmpl w:val="A792AB97"/>
    <w:lvl w:ilvl="0" w:tentative="0">
      <w:start w:val="1"/>
      <w:numFmt w:val="decimal"/>
      <w:suff w:val="space"/>
      <w:lvlText w:val="%1)"/>
      <w:lvlJc w:val="left"/>
    </w:lvl>
  </w:abstractNum>
  <w:abstractNum w:abstractNumId="18">
    <w:nsid w:val="A7CC8192"/>
    <w:multiLevelType w:val="singleLevel"/>
    <w:tmpl w:val="A7CC8192"/>
    <w:lvl w:ilvl="0" w:tentative="0">
      <w:start w:val="1"/>
      <w:numFmt w:val="decimal"/>
      <w:suff w:val="space"/>
      <w:lvlText w:val="%1)"/>
      <w:lvlJc w:val="left"/>
    </w:lvl>
  </w:abstractNum>
  <w:abstractNum w:abstractNumId="19">
    <w:nsid w:val="A940913F"/>
    <w:multiLevelType w:val="singleLevel"/>
    <w:tmpl w:val="A940913F"/>
    <w:lvl w:ilvl="0" w:tentative="0">
      <w:start w:val="1"/>
      <w:numFmt w:val="decimal"/>
      <w:suff w:val="space"/>
      <w:lvlText w:val="%1)"/>
      <w:lvlJc w:val="left"/>
    </w:lvl>
  </w:abstractNum>
  <w:abstractNum w:abstractNumId="20">
    <w:nsid w:val="AB1BE2B9"/>
    <w:multiLevelType w:val="singleLevel"/>
    <w:tmpl w:val="AB1BE2B9"/>
    <w:lvl w:ilvl="0" w:tentative="0">
      <w:start w:val="1"/>
      <w:numFmt w:val="decimal"/>
      <w:suff w:val="space"/>
      <w:lvlText w:val="%1)"/>
      <w:lvlJc w:val="left"/>
    </w:lvl>
  </w:abstractNum>
  <w:abstractNum w:abstractNumId="21">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2">
    <w:nsid w:val="B8EA0D84"/>
    <w:multiLevelType w:val="singleLevel"/>
    <w:tmpl w:val="B8EA0D84"/>
    <w:lvl w:ilvl="0" w:tentative="0">
      <w:start w:val="1"/>
      <w:numFmt w:val="decimal"/>
      <w:suff w:val="space"/>
      <w:lvlText w:val="%1)"/>
      <w:lvlJc w:val="left"/>
    </w:lvl>
  </w:abstractNum>
  <w:abstractNum w:abstractNumId="23">
    <w:nsid w:val="BC156C41"/>
    <w:multiLevelType w:val="singleLevel"/>
    <w:tmpl w:val="BC156C41"/>
    <w:lvl w:ilvl="0" w:tentative="0">
      <w:start w:val="1"/>
      <w:numFmt w:val="decimal"/>
      <w:suff w:val="space"/>
      <w:lvlText w:val="%1)"/>
      <w:lvlJc w:val="left"/>
    </w:lvl>
  </w:abstractNum>
  <w:abstractNum w:abstractNumId="24">
    <w:nsid w:val="BECB31E4"/>
    <w:multiLevelType w:val="singleLevel"/>
    <w:tmpl w:val="BECB31E4"/>
    <w:lvl w:ilvl="0" w:tentative="0">
      <w:start w:val="1"/>
      <w:numFmt w:val="decimal"/>
      <w:lvlText w:val="%1."/>
      <w:lvlJc w:val="left"/>
      <w:pPr>
        <w:tabs>
          <w:tab w:val="left" w:pos="425"/>
        </w:tabs>
        <w:ind w:left="425" w:leftChars="0" w:hanging="425" w:firstLineChars="0"/>
      </w:pPr>
      <w:rPr>
        <w:rFonts w:hint="default"/>
      </w:rPr>
    </w:lvl>
  </w:abstractNum>
  <w:abstractNum w:abstractNumId="25">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BF30D232"/>
    <w:multiLevelType w:val="singleLevel"/>
    <w:tmpl w:val="BF30D232"/>
    <w:lvl w:ilvl="0" w:tentative="0">
      <w:start w:val="1"/>
      <w:numFmt w:val="decimal"/>
      <w:suff w:val="space"/>
      <w:lvlText w:val="%1)"/>
      <w:lvlJc w:val="left"/>
    </w:lvl>
  </w:abstractNum>
  <w:abstractNum w:abstractNumId="27">
    <w:nsid w:val="C51B9FB7"/>
    <w:multiLevelType w:val="singleLevel"/>
    <w:tmpl w:val="C51B9FB7"/>
    <w:lvl w:ilvl="0" w:tentative="0">
      <w:start w:val="1"/>
      <w:numFmt w:val="decimal"/>
      <w:suff w:val="space"/>
      <w:lvlText w:val="%1)"/>
      <w:lvlJc w:val="left"/>
    </w:lvl>
  </w:abstractNum>
  <w:abstractNum w:abstractNumId="28">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CB464628"/>
    <w:multiLevelType w:val="singleLevel"/>
    <w:tmpl w:val="CB464628"/>
    <w:lvl w:ilvl="0" w:tentative="0">
      <w:start w:val="1"/>
      <w:numFmt w:val="decimal"/>
      <w:suff w:val="space"/>
      <w:lvlText w:val="%1)"/>
      <w:lvlJc w:val="left"/>
    </w:lvl>
  </w:abstractNum>
  <w:abstractNum w:abstractNumId="3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D258F7C0"/>
    <w:multiLevelType w:val="singleLevel"/>
    <w:tmpl w:val="D258F7C0"/>
    <w:lvl w:ilvl="0" w:tentative="0">
      <w:start w:val="1"/>
      <w:numFmt w:val="decimal"/>
      <w:suff w:val="space"/>
      <w:lvlText w:val="%1)"/>
      <w:lvlJc w:val="left"/>
    </w:lvl>
  </w:abstractNum>
  <w:abstractNum w:abstractNumId="32">
    <w:nsid w:val="DBBD1D16"/>
    <w:multiLevelType w:val="singleLevel"/>
    <w:tmpl w:val="DBBD1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E8DA540A"/>
    <w:multiLevelType w:val="singleLevel"/>
    <w:tmpl w:val="E8DA540A"/>
    <w:lvl w:ilvl="0" w:tentative="0">
      <w:start w:val="1"/>
      <w:numFmt w:val="decimal"/>
      <w:lvlText w:val="%1."/>
      <w:lvlJc w:val="left"/>
      <w:pPr>
        <w:tabs>
          <w:tab w:val="left" w:pos="425"/>
        </w:tabs>
        <w:ind w:left="425" w:leftChars="0" w:hanging="425" w:firstLineChars="0"/>
      </w:pPr>
      <w:rPr>
        <w:rFonts w:hint="default"/>
      </w:rPr>
    </w:lvl>
  </w:abstractNum>
  <w:abstractNum w:abstractNumId="34">
    <w:nsid w:val="EB0B72F7"/>
    <w:multiLevelType w:val="singleLevel"/>
    <w:tmpl w:val="EB0B72F7"/>
    <w:lvl w:ilvl="0" w:tentative="0">
      <w:start w:val="1"/>
      <w:numFmt w:val="decimal"/>
      <w:suff w:val="space"/>
      <w:lvlText w:val="%1)"/>
      <w:lvlJc w:val="left"/>
    </w:lvl>
  </w:abstractNum>
  <w:abstractNum w:abstractNumId="35">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FA16AE4E"/>
    <w:multiLevelType w:val="singleLevel"/>
    <w:tmpl w:val="FA16AE4E"/>
    <w:lvl w:ilvl="0" w:tentative="0">
      <w:start w:val="1"/>
      <w:numFmt w:val="decimal"/>
      <w:suff w:val="space"/>
      <w:lvlText w:val="%1)"/>
      <w:lvlJc w:val="left"/>
    </w:lvl>
  </w:abstractNum>
  <w:abstractNum w:abstractNumId="37">
    <w:nsid w:val="FC559288"/>
    <w:multiLevelType w:val="singleLevel"/>
    <w:tmpl w:val="FC559288"/>
    <w:lvl w:ilvl="0" w:tentative="0">
      <w:start w:val="1"/>
      <w:numFmt w:val="decimal"/>
      <w:suff w:val="space"/>
      <w:lvlText w:val="%1)"/>
      <w:lvlJc w:val="left"/>
    </w:lvl>
  </w:abstractNum>
  <w:abstractNum w:abstractNumId="38">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019B2D47"/>
    <w:multiLevelType w:val="singleLevel"/>
    <w:tmpl w:val="019B2D47"/>
    <w:lvl w:ilvl="0" w:tentative="0">
      <w:start w:val="1"/>
      <w:numFmt w:val="decimal"/>
      <w:suff w:val="space"/>
      <w:lvlText w:val="%1)"/>
      <w:lvlJc w:val="left"/>
    </w:lvl>
  </w:abstractNum>
  <w:abstractNum w:abstractNumId="40">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1">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045BEC01"/>
    <w:multiLevelType w:val="singleLevel"/>
    <w:tmpl w:val="045BEC01"/>
    <w:lvl w:ilvl="0" w:tentative="0">
      <w:start w:val="1"/>
      <w:numFmt w:val="decimal"/>
      <w:suff w:val="space"/>
      <w:lvlText w:val="%1)"/>
      <w:lvlJc w:val="left"/>
    </w:lvl>
  </w:abstractNum>
  <w:abstractNum w:abstractNumId="43">
    <w:nsid w:val="15C840CD"/>
    <w:multiLevelType w:val="singleLevel"/>
    <w:tmpl w:val="15C840CD"/>
    <w:lvl w:ilvl="0" w:tentative="0">
      <w:start w:val="1"/>
      <w:numFmt w:val="decimal"/>
      <w:suff w:val="space"/>
      <w:lvlText w:val="%1)"/>
      <w:lvlJc w:val="left"/>
    </w:lvl>
  </w:abstractNum>
  <w:abstractNum w:abstractNumId="44">
    <w:nsid w:val="1675BAF2"/>
    <w:multiLevelType w:val="singleLevel"/>
    <w:tmpl w:val="1675BAF2"/>
    <w:lvl w:ilvl="0" w:tentative="0">
      <w:start w:val="1"/>
      <w:numFmt w:val="decimal"/>
      <w:suff w:val="space"/>
      <w:lvlText w:val="%1)"/>
      <w:lvlJc w:val="left"/>
    </w:lvl>
  </w:abstractNum>
  <w:abstractNum w:abstractNumId="45">
    <w:nsid w:val="1732E8F2"/>
    <w:multiLevelType w:val="singleLevel"/>
    <w:tmpl w:val="1732E8F2"/>
    <w:lvl w:ilvl="0" w:tentative="0">
      <w:start w:val="1"/>
      <w:numFmt w:val="decimal"/>
      <w:suff w:val="space"/>
      <w:lvlText w:val="%1)"/>
      <w:lvlJc w:val="left"/>
    </w:lvl>
  </w:abstractNum>
  <w:abstractNum w:abstractNumId="46">
    <w:nsid w:val="17FC57E1"/>
    <w:multiLevelType w:val="singleLevel"/>
    <w:tmpl w:val="17FC57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1D1E3BE1"/>
    <w:multiLevelType w:val="singleLevel"/>
    <w:tmpl w:val="1D1E3B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1F353934"/>
    <w:multiLevelType w:val="singleLevel"/>
    <w:tmpl w:val="1F353934"/>
    <w:lvl w:ilvl="0" w:tentative="0">
      <w:start w:val="1"/>
      <w:numFmt w:val="decimal"/>
      <w:suff w:val="space"/>
      <w:lvlText w:val="%1)"/>
      <w:lvlJc w:val="left"/>
    </w:lvl>
  </w:abstractNum>
  <w:abstractNum w:abstractNumId="49">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0">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1">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2">
    <w:nsid w:val="2F948442"/>
    <w:multiLevelType w:val="singleLevel"/>
    <w:tmpl w:val="2F948442"/>
    <w:lvl w:ilvl="0" w:tentative="0">
      <w:start w:val="1"/>
      <w:numFmt w:val="decimal"/>
      <w:suff w:val="space"/>
      <w:lvlText w:val="%1)"/>
      <w:lvlJc w:val="left"/>
    </w:lvl>
  </w:abstractNum>
  <w:abstractNum w:abstractNumId="53">
    <w:nsid w:val="314104F6"/>
    <w:multiLevelType w:val="singleLevel"/>
    <w:tmpl w:val="314104F6"/>
    <w:lvl w:ilvl="0" w:tentative="0">
      <w:start w:val="1"/>
      <w:numFmt w:val="decimal"/>
      <w:suff w:val="space"/>
      <w:lvlText w:val="%1)"/>
      <w:lvlJc w:val="left"/>
    </w:lvl>
  </w:abstractNum>
  <w:abstractNum w:abstractNumId="54">
    <w:nsid w:val="3674E59B"/>
    <w:multiLevelType w:val="singleLevel"/>
    <w:tmpl w:val="3674E59B"/>
    <w:lvl w:ilvl="0" w:tentative="0">
      <w:start w:val="1"/>
      <w:numFmt w:val="decimal"/>
      <w:suff w:val="space"/>
      <w:lvlText w:val="%1)"/>
      <w:lvlJc w:val="left"/>
    </w:lvl>
  </w:abstractNum>
  <w:abstractNum w:abstractNumId="55">
    <w:nsid w:val="40B3F63A"/>
    <w:multiLevelType w:val="singleLevel"/>
    <w:tmpl w:val="40B3F63A"/>
    <w:lvl w:ilvl="0" w:tentative="0">
      <w:start w:val="1"/>
      <w:numFmt w:val="decimal"/>
      <w:suff w:val="space"/>
      <w:lvlText w:val="%1)"/>
      <w:lvlJc w:val="left"/>
    </w:lvl>
  </w:abstractNum>
  <w:abstractNum w:abstractNumId="56">
    <w:nsid w:val="41B1FDCF"/>
    <w:multiLevelType w:val="singleLevel"/>
    <w:tmpl w:val="41B1FDCF"/>
    <w:lvl w:ilvl="0" w:tentative="0">
      <w:start w:val="1"/>
      <w:numFmt w:val="decimal"/>
      <w:suff w:val="space"/>
      <w:lvlText w:val="%1)"/>
      <w:lvlJc w:val="left"/>
    </w:lvl>
  </w:abstractNum>
  <w:abstractNum w:abstractNumId="57">
    <w:nsid w:val="428BA5CE"/>
    <w:multiLevelType w:val="singleLevel"/>
    <w:tmpl w:val="428BA5CE"/>
    <w:lvl w:ilvl="0" w:tentative="0">
      <w:start w:val="1"/>
      <w:numFmt w:val="decimal"/>
      <w:suff w:val="space"/>
      <w:lvlText w:val="%1)"/>
      <w:lvlJc w:val="left"/>
    </w:lvl>
  </w:abstractNum>
  <w:abstractNum w:abstractNumId="58">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9">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0">
    <w:nsid w:val="4E2B94FA"/>
    <w:multiLevelType w:val="singleLevel"/>
    <w:tmpl w:val="4E2B94FA"/>
    <w:lvl w:ilvl="0" w:tentative="0">
      <w:start w:val="1"/>
      <w:numFmt w:val="decimal"/>
      <w:suff w:val="space"/>
      <w:lvlText w:val="%1)"/>
      <w:lvlJc w:val="left"/>
    </w:lvl>
  </w:abstractNum>
  <w:abstractNum w:abstractNumId="61">
    <w:nsid w:val="516DDD80"/>
    <w:multiLevelType w:val="singleLevel"/>
    <w:tmpl w:val="516DDD80"/>
    <w:lvl w:ilvl="0" w:tentative="0">
      <w:start w:val="1"/>
      <w:numFmt w:val="decimal"/>
      <w:suff w:val="space"/>
      <w:lvlText w:val="%1)"/>
      <w:lvlJc w:val="left"/>
    </w:lvl>
  </w:abstractNum>
  <w:abstractNum w:abstractNumId="62">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3">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4">
    <w:nsid w:val="5E895263"/>
    <w:multiLevelType w:val="singleLevel"/>
    <w:tmpl w:val="5E895263"/>
    <w:lvl w:ilvl="0" w:tentative="0">
      <w:start w:val="1"/>
      <w:numFmt w:val="decimal"/>
      <w:suff w:val="space"/>
      <w:lvlText w:val="%1)"/>
      <w:lvlJc w:val="left"/>
    </w:lvl>
  </w:abstractNum>
  <w:abstractNum w:abstractNumId="65">
    <w:nsid w:val="615FD2EC"/>
    <w:multiLevelType w:val="singleLevel"/>
    <w:tmpl w:val="615FD2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6">
    <w:nsid w:val="6593FAEC"/>
    <w:multiLevelType w:val="singleLevel"/>
    <w:tmpl w:val="6593FAEC"/>
    <w:lvl w:ilvl="0" w:tentative="0">
      <w:start w:val="1"/>
      <w:numFmt w:val="decimal"/>
      <w:suff w:val="space"/>
      <w:lvlText w:val="%1."/>
      <w:lvlJc w:val="left"/>
    </w:lvl>
  </w:abstractNum>
  <w:abstractNum w:abstractNumId="67">
    <w:nsid w:val="665D4D00"/>
    <w:multiLevelType w:val="singleLevel"/>
    <w:tmpl w:val="665D4D00"/>
    <w:lvl w:ilvl="0" w:tentative="0">
      <w:start w:val="1"/>
      <w:numFmt w:val="decimal"/>
      <w:suff w:val="space"/>
      <w:lvlText w:val="%1)"/>
      <w:lvlJc w:val="left"/>
    </w:lvl>
  </w:abstractNum>
  <w:abstractNum w:abstractNumId="68">
    <w:nsid w:val="6A17C3D7"/>
    <w:multiLevelType w:val="singleLevel"/>
    <w:tmpl w:val="6A17C3D7"/>
    <w:lvl w:ilvl="0" w:tentative="0">
      <w:start w:val="1"/>
      <w:numFmt w:val="decimal"/>
      <w:lvlText w:val="%1."/>
      <w:lvlJc w:val="left"/>
      <w:pPr>
        <w:tabs>
          <w:tab w:val="left" w:pos="425"/>
        </w:tabs>
        <w:ind w:left="425" w:leftChars="0" w:hanging="425" w:firstLineChars="0"/>
      </w:pPr>
      <w:rPr>
        <w:rFonts w:hint="default"/>
      </w:rPr>
    </w:lvl>
  </w:abstractNum>
  <w:abstractNum w:abstractNumId="69">
    <w:nsid w:val="6F605582"/>
    <w:multiLevelType w:val="singleLevel"/>
    <w:tmpl w:val="6F605582"/>
    <w:lvl w:ilvl="0" w:tentative="0">
      <w:start w:val="1"/>
      <w:numFmt w:val="decimal"/>
      <w:suff w:val="space"/>
      <w:lvlText w:val="%1)"/>
      <w:lvlJc w:val="left"/>
    </w:lvl>
  </w:abstractNum>
  <w:abstractNum w:abstractNumId="70">
    <w:nsid w:val="71BD3BC9"/>
    <w:multiLevelType w:val="singleLevel"/>
    <w:tmpl w:val="71BD3BC9"/>
    <w:lvl w:ilvl="0" w:tentative="0">
      <w:start w:val="1"/>
      <w:numFmt w:val="decimal"/>
      <w:suff w:val="space"/>
      <w:lvlText w:val="%1)"/>
      <w:lvlJc w:val="left"/>
    </w:lvl>
  </w:abstractNum>
  <w:abstractNum w:abstractNumId="71">
    <w:nsid w:val="71F10856"/>
    <w:multiLevelType w:val="singleLevel"/>
    <w:tmpl w:val="71F10856"/>
    <w:lvl w:ilvl="0" w:tentative="0">
      <w:start w:val="1"/>
      <w:numFmt w:val="decimal"/>
      <w:suff w:val="space"/>
      <w:lvlText w:val="%1)"/>
      <w:lvlJc w:val="left"/>
    </w:lvl>
  </w:abstractNum>
  <w:abstractNum w:abstractNumId="72">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3">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4">
    <w:nsid w:val="7B464BCE"/>
    <w:multiLevelType w:val="singleLevel"/>
    <w:tmpl w:val="7B464BCE"/>
    <w:lvl w:ilvl="0" w:tentative="0">
      <w:start w:val="1"/>
      <w:numFmt w:val="decimal"/>
      <w:suff w:val="space"/>
      <w:lvlText w:val="%1)"/>
      <w:lvlJc w:val="left"/>
    </w:lvl>
  </w:abstractNum>
  <w:abstractNum w:abstractNumId="75">
    <w:nsid w:val="7B4DFF04"/>
    <w:multiLevelType w:val="singleLevel"/>
    <w:tmpl w:val="7B4DFF04"/>
    <w:lvl w:ilvl="0" w:tentative="0">
      <w:start w:val="1"/>
      <w:numFmt w:val="decimal"/>
      <w:suff w:val="space"/>
      <w:lvlText w:val="%1)"/>
      <w:lvlJc w:val="left"/>
    </w:lvl>
  </w:abstractNum>
  <w:abstractNum w:abstractNumId="76">
    <w:nsid w:val="7CA9058B"/>
    <w:multiLevelType w:val="singleLevel"/>
    <w:tmpl w:val="7CA9058B"/>
    <w:lvl w:ilvl="0" w:tentative="0">
      <w:start w:val="1"/>
      <w:numFmt w:val="decimal"/>
      <w:suff w:val="space"/>
      <w:lvlText w:val="%1)"/>
      <w:lvlJc w:val="left"/>
    </w:lvl>
  </w:abstractNum>
  <w:abstractNum w:abstractNumId="77">
    <w:nsid w:val="7CB43BC8"/>
    <w:multiLevelType w:val="singleLevel"/>
    <w:tmpl w:val="7CB43B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6"/>
  </w:num>
  <w:num w:numId="2">
    <w:abstractNumId w:val="38"/>
  </w:num>
  <w:num w:numId="3">
    <w:abstractNumId w:val="76"/>
  </w:num>
  <w:num w:numId="4">
    <w:abstractNumId w:val="31"/>
  </w:num>
  <w:num w:numId="5">
    <w:abstractNumId w:val="4"/>
  </w:num>
  <w:num w:numId="6">
    <w:abstractNumId w:val="77"/>
  </w:num>
  <w:num w:numId="7">
    <w:abstractNumId w:val="33"/>
  </w:num>
  <w:num w:numId="8">
    <w:abstractNumId w:val="52"/>
  </w:num>
  <w:num w:numId="9">
    <w:abstractNumId w:val="22"/>
  </w:num>
  <w:num w:numId="10">
    <w:abstractNumId w:val="58"/>
  </w:num>
  <w:num w:numId="11">
    <w:abstractNumId w:val="30"/>
  </w:num>
  <w:num w:numId="12">
    <w:abstractNumId w:val="62"/>
  </w:num>
  <w:num w:numId="13">
    <w:abstractNumId w:val="25"/>
  </w:num>
  <w:num w:numId="14">
    <w:abstractNumId w:val="21"/>
  </w:num>
  <w:num w:numId="15">
    <w:abstractNumId w:val="41"/>
  </w:num>
  <w:num w:numId="16">
    <w:abstractNumId w:val="50"/>
  </w:num>
  <w:num w:numId="17">
    <w:abstractNumId w:val="72"/>
  </w:num>
  <w:num w:numId="18">
    <w:abstractNumId w:val="40"/>
  </w:num>
  <w:num w:numId="19">
    <w:abstractNumId w:val="7"/>
  </w:num>
  <w:num w:numId="20">
    <w:abstractNumId w:val="51"/>
  </w:num>
  <w:num w:numId="21">
    <w:abstractNumId w:val="63"/>
  </w:num>
  <w:num w:numId="22">
    <w:abstractNumId w:val="28"/>
  </w:num>
  <w:num w:numId="23">
    <w:abstractNumId w:val="59"/>
  </w:num>
  <w:num w:numId="24">
    <w:abstractNumId w:val="35"/>
  </w:num>
  <w:num w:numId="25">
    <w:abstractNumId w:val="67"/>
  </w:num>
  <w:num w:numId="26">
    <w:abstractNumId w:val="48"/>
  </w:num>
  <w:num w:numId="27">
    <w:abstractNumId w:val="23"/>
  </w:num>
  <w:num w:numId="28">
    <w:abstractNumId w:val="13"/>
  </w:num>
  <w:num w:numId="29">
    <w:abstractNumId w:val="0"/>
  </w:num>
  <w:num w:numId="30">
    <w:abstractNumId w:val="61"/>
  </w:num>
  <w:num w:numId="31">
    <w:abstractNumId w:val="47"/>
  </w:num>
  <w:num w:numId="32">
    <w:abstractNumId w:val="6"/>
  </w:num>
  <w:num w:numId="33">
    <w:abstractNumId w:val="32"/>
  </w:num>
  <w:num w:numId="34">
    <w:abstractNumId w:val="69"/>
  </w:num>
  <w:num w:numId="35">
    <w:abstractNumId w:val="49"/>
  </w:num>
  <w:num w:numId="36">
    <w:abstractNumId w:val="1"/>
  </w:num>
  <w:num w:numId="37">
    <w:abstractNumId w:val="46"/>
  </w:num>
  <w:num w:numId="38">
    <w:abstractNumId w:val="56"/>
  </w:num>
  <w:num w:numId="39">
    <w:abstractNumId w:val="29"/>
  </w:num>
  <w:num w:numId="40">
    <w:abstractNumId w:val="44"/>
  </w:num>
  <w:num w:numId="41">
    <w:abstractNumId w:val="3"/>
  </w:num>
  <w:num w:numId="42">
    <w:abstractNumId w:val="10"/>
  </w:num>
  <w:num w:numId="43">
    <w:abstractNumId w:val="8"/>
  </w:num>
  <w:num w:numId="44">
    <w:abstractNumId w:val="54"/>
  </w:num>
  <w:num w:numId="45">
    <w:abstractNumId w:val="66"/>
  </w:num>
  <w:num w:numId="46">
    <w:abstractNumId w:val="73"/>
  </w:num>
  <w:num w:numId="47">
    <w:abstractNumId w:val="70"/>
  </w:num>
  <w:num w:numId="48">
    <w:abstractNumId w:val="37"/>
  </w:num>
  <w:num w:numId="49">
    <w:abstractNumId w:val="36"/>
  </w:num>
  <w:num w:numId="50">
    <w:abstractNumId w:val="43"/>
  </w:num>
  <w:num w:numId="51">
    <w:abstractNumId w:val="74"/>
  </w:num>
  <w:num w:numId="52">
    <w:abstractNumId w:val="20"/>
  </w:num>
  <w:num w:numId="53">
    <w:abstractNumId w:val="15"/>
  </w:num>
  <w:num w:numId="54">
    <w:abstractNumId w:val="12"/>
  </w:num>
  <w:num w:numId="55">
    <w:abstractNumId w:val="75"/>
  </w:num>
  <w:num w:numId="56">
    <w:abstractNumId w:val="64"/>
  </w:num>
  <w:num w:numId="57">
    <w:abstractNumId w:val="71"/>
  </w:num>
  <w:num w:numId="58">
    <w:abstractNumId w:val="5"/>
  </w:num>
  <w:num w:numId="59">
    <w:abstractNumId w:val="39"/>
  </w:num>
  <w:num w:numId="60">
    <w:abstractNumId w:val="42"/>
  </w:num>
  <w:num w:numId="61">
    <w:abstractNumId w:val="2"/>
  </w:num>
  <w:num w:numId="62">
    <w:abstractNumId w:val="9"/>
  </w:num>
  <w:num w:numId="63">
    <w:abstractNumId w:val="60"/>
  </w:num>
  <w:num w:numId="64">
    <w:abstractNumId w:val="14"/>
  </w:num>
  <w:num w:numId="65">
    <w:abstractNumId w:val="17"/>
  </w:num>
  <w:num w:numId="66">
    <w:abstractNumId w:val="55"/>
  </w:num>
  <w:num w:numId="67">
    <w:abstractNumId w:val="53"/>
  </w:num>
  <w:num w:numId="68">
    <w:abstractNumId w:val="18"/>
  </w:num>
  <w:num w:numId="69">
    <w:abstractNumId w:val="34"/>
  </w:num>
  <w:num w:numId="70">
    <w:abstractNumId w:val="57"/>
  </w:num>
  <w:num w:numId="71">
    <w:abstractNumId w:val="45"/>
  </w:num>
  <w:num w:numId="72">
    <w:abstractNumId w:val="19"/>
  </w:num>
  <w:num w:numId="73">
    <w:abstractNumId w:val="65"/>
  </w:num>
  <w:num w:numId="74">
    <w:abstractNumId w:val="24"/>
  </w:num>
  <w:num w:numId="75">
    <w:abstractNumId w:val="16"/>
  </w:num>
  <w:num w:numId="76">
    <w:abstractNumId w:val="68"/>
  </w:num>
  <w:num w:numId="77">
    <w:abstractNumId w:val="11"/>
  </w:num>
  <w:num w:numId="7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172A27"/>
    <w:rsid w:val="001C66E0"/>
    <w:rsid w:val="001E51E6"/>
    <w:rsid w:val="002A4EF1"/>
    <w:rsid w:val="003B269A"/>
    <w:rsid w:val="004E46EF"/>
    <w:rsid w:val="0061443A"/>
    <w:rsid w:val="00905282"/>
    <w:rsid w:val="00984841"/>
    <w:rsid w:val="00C52017"/>
    <w:rsid w:val="00CB1EB4"/>
    <w:rsid w:val="00FB1E76"/>
    <w:rsid w:val="01347C2F"/>
    <w:rsid w:val="013B4D07"/>
    <w:rsid w:val="013D61C0"/>
    <w:rsid w:val="01731AF0"/>
    <w:rsid w:val="01874D6C"/>
    <w:rsid w:val="018F525A"/>
    <w:rsid w:val="019F742B"/>
    <w:rsid w:val="01AA498B"/>
    <w:rsid w:val="01D90B32"/>
    <w:rsid w:val="02234F32"/>
    <w:rsid w:val="022C0730"/>
    <w:rsid w:val="02337D11"/>
    <w:rsid w:val="02523F16"/>
    <w:rsid w:val="025621A2"/>
    <w:rsid w:val="025D45FE"/>
    <w:rsid w:val="02836333"/>
    <w:rsid w:val="02A5288E"/>
    <w:rsid w:val="02B96468"/>
    <w:rsid w:val="02BE2368"/>
    <w:rsid w:val="02D258B5"/>
    <w:rsid w:val="02D43D06"/>
    <w:rsid w:val="02E01C47"/>
    <w:rsid w:val="02E66B31"/>
    <w:rsid w:val="02EB05EB"/>
    <w:rsid w:val="02EC69E6"/>
    <w:rsid w:val="02F94AB6"/>
    <w:rsid w:val="02FE429B"/>
    <w:rsid w:val="030A6CC4"/>
    <w:rsid w:val="031B62B7"/>
    <w:rsid w:val="032E0F90"/>
    <w:rsid w:val="03517323"/>
    <w:rsid w:val="035C2502"/>
    <w:rsid w:val="03600D18"/>
    <w:rsid w:val="03660660"/>
    <w:rsid w:val="037B4C65"/>
    <w:rsid w:val="03806F86"/>
    <w:rsid w:val="03841A61"/>
    <w:rsid w:val="038B78DE"/>
    <w:rsid w:val="03A63A30"/>
    <w:rsid w:val="03D23816"/>
    <w:rsid w:val="03D72FE6"/>
    <w:rsid w:val="03D92862"/>
    <w:rsid w:val="03FB2BEF"/>
    <w:rsid w:val="0410030A"/>
    <w:rsid w:val="04155926"/>
    <w:rsid w:val="042D217F"/>
    <w:rsid w:val="042F126F"/>
    <w:rsid w:val="04406715"/>
    <w:rsid w:val="04810C93"/>
    <w:rsid w:val="04A057E3"/>
    <w:rsid w:val="04C84286"/>
    <w:rsid w:val="04D71830"/>
    <w:rsid w:val="04F96FF0"/>
    <w:rsid w:val="050530E8"/>
    <w:rsid w:val="051554AC"/>
    <w:rsid w:val="054D1EE7"/>
    <w:rsid w:val="05517CD5"/>
    <w:rsid w:val="055511AF"/>
    <w:rsid w:val="05694766"/>
    <w:rsid w:val="057F3E7B"/>
    <w:rsid w:val="058218B8"/>
    <w:rsid w:val="05854B8E"/>
    <w:rsid w:val="058645FB"/>
    <w:rsid w:val="059B00A7"/>
    <w:rsid w:val="060D1346"/>
    <w:rsid w:val="062A62FB"/>
    <w:rsid w:val="06307A6A"/>
    <w:rsid w:val="064047AA"/>
    <w:rsid w:val="06536FB7"/>
    <w:rsid w:val="068C277F"/>
    <w:rsid w:val="06925E1B"/>
    <w:rsid w:val="06986394"/>
    <w:rsid w:val="06A70BB8"/>
    <w:rsid w:val="06BA630B"/>
    <w:rsid w:val="06C30895"/>
    <w:rsid w:val="06C62167"/>
    <w:rsid w:val="06CA6F63"/>
    <w:rsid w:val="06CD1A54"/>
    <w:rsid w:val="06D2735E"/>
    <w:rsid w:val="06DC28B9"/>
    <w:rsid w:val="06F160EB"/>
    <w:rsid w:val="070007AB"/>
    <w:rsid w:val="07161BE8"/>
    <w:rsid w:val="0724643B"/>
    <w:rsid w:val="0736320D"/>
    <w:rsid w:val="074402CA"/>
    <w:rsid w:val="07481B68"/>
    <w:rsid w:val="075229E7"/>
    <w:rsid w:val="0761690F"/>
    <w:rsid w:val="07636A29"/>
    <w:rsid w:val="0769576C"/>
    <w:rsid w:val="077B2B48"/>
    <w:rsid w:val="07A116DA"/>
    <w:rsid w:val="07A77D00"/>
    <w:rsid w:val="07C36DE5"/>
    <w:rsid w:val="07C577A9"/>
    <w:rsid w:val="07C96C88"/>
    <w:rsid w:val="07E41A7D"/>
    <w:rsid w:val="080C5E21"/>
    <w:rsid w:val="0837398B"/>
    <w:rsid w:val="0841638B"/>
    <w:rsid w:val="086A4662"/>
    <w:rsid w:val="08705B96"/>
    <w:rsid w:val="0898267C"/>
    <w:rsid w:val="08D139B9"/>
    <w:rsid w:val="08D830BA"/>
    <w:rsid w:val="08E431EF"/>
    <w:rsid w:val="08F43AA3"/>
    <w:rsid w:val="08F54F4B"/>
    <w:rsid w:val="08FF7E1C"/>
    <w:rsid w:val="09575DEA"/>
    <w:rsid w:val="09842543"/>
    <w:rsid w:val="09877B1A"/>
    <w:rsid w:val="099E3CC2"/>
    <w:rsid w:val="09A4084B"/>
    <w:rsid w:val="09A426F2"/>
    <w:rsid w:val="09BE531E"/>
    <w:rsid w:val="09E52FE7"/>
    <w:rsid w:val="0A036105"/>
    <w:rsid w:val="0A0B5FA6"/>
    <w:rsid w:val="0A0B6138"/>
    <w:rsid w:val="0A0C3321"/>
    <w:rsid w:val="0A284367"/>
    <w:rsid w:val="0A2E7AF3"/>
    <w:rsid w:val="0A5C617D"/>
    <w:rsid w:val="0A60366D"/>
    <w:rsid w:val="0A6A629A"/>
    <w:rsid w:val="0A717B8A"/>
    <w:rsid w:val="0A762E91"/>
    <w:rsid w:val="0A8D21E7"/>
    <w:rsid w:val="0A9D21CB"/>
    <w:rsid w:val="0AD156CF"/>
    <w:rsid w:val="0ADD081A"/>
    <w:rsid w:val="0AEE2CDA"/>
    <w:rsid w:val="0B0E202D"/>
    <w:rsid w:val="0B12527D"/>
    <w:rsid w:val="0B1712B1"/>
    <w:rsid w:val="0B183F48"/>
    <w:rsid w:val="0B1D33A2"/>
    <w:rsid w:val="0B252A67"/>
    <w:rsid w:val="0B545780"/>
    <w:rsid w:val="0BAA31EE"/>
    <w:rsid w:val="0BB967DF"/>
    <w:rsid w:val="0BCA61AC"/>
    <w:rsid w:val="0BD01537"/>
    <w:rsid w:val="0BE43536"/>
    <w:rsid w:val="0BF33191"/>
    <w:rsid w:val="0C0C5327"/>
    <w:rsid w:val="0C430B50"/>
    <w:rsid w:val="0C4C382C"/>
    <w:rsid w:val="0C58296B"/>
    <w:rsid w:val="0C9319F4"/>
    <w:rsid w:val="0CC05462"/>
    <w:rsid w:val="0CCA1C47"/>
    <w:rsid w:val="0CDE3761"/>
    <w:rsid w:val="0CE826A4"/>
    <w:rsid w:val="0CEC2F96"/>
    <w:rsid w:val="0CF12CA2"/>
    <w:rsid w:val="0CF81622"/>
    <w:rsid w:val="0D166265"/>
    <w:rsid w:val="0D1C5FB0"/>
    <w:rsid w:val="0D1F2997"/>
    <w:rsid w:val="0D2A1D10"/>
    <w:rsid w:val="0D374B59"/>
    <w:rsid w:val="0D3D7AFE"/>
    <w:rsid w:val="0D484B7A"/>
    <w:rsid w:val="0D495F97"/>
    <w:rsid w:val="0D4C7ED9"/>
    <w:rsid w:val="0D62701D"/>
    <w:rsid w:val="0D6C2329"/>
    <w:rsid w:val="0D6D1047"/>
    <w:rsid w:val="0D6E60A1"/>
    <w:rsid w:val="0D6F5E6F"/>
    <w:rsid w:val="0D7405B2"/>
    <w:rsid w:val="0D7731A8"/>
    <w:rsid w:val="0D900169"/>
    <w:rsid w:val="0D9E78B4"/>
    <w:rsid w:val="0DBA3094"/>
    <w:rsid w:val="0DBC069B"/>
    <w:rsid w:val="0DDF44E0"/>
    <w:rsid w:val="0DE07042"/>
    <w:rsid w:val="0DE73AE0"/>
    <w:rsid w:val="0DEB5944"/>
    <w:rsid w:val="0DF90A24"/>
    <w:rsid w:val="0E115D2D"/>
    <w:rsid w:val="0E3C38B9"/>
    <w:rsid w:val="0E43752E"/>
    <w:rsid w:val="0E5131BF"/>
    <w:rsid w:val="0E902770"/>
    <w:rsid w:val="0E9B2EC6"/>
    <w:rsid w:val="0EB74F3E"/>
    <w:rsid w:val="0ED16AFB"/>
    <w:rsid w:val="0EF221AB"/>
    <w:rsid w:val="0EF90EF5"/>
    <w:rsid w:val="0F3B37F6"/>
    <w:rsid w:val="0F753717"/>
    <w:rsid w:val="0F754DE2"/>
    <w:rsid w:val="0F8F26CE"/>
    <w:rsid w:val="0FA94062"/>
    <w:rsid w:val="0FAA030F"/>
    <w:rsid w:val="0FD07480"/>
    <w:rsid w:val="0FD4292A"/>
    <w:rsid w:val="0FFD0FFF"/>
    <w:rsid w:val="10104026"/>
    <w:rsid w:val="10172A7B"/>
    <w:rsid w:val="10374E70"/>
    <w:rsid w:val="104220FC"/>
    <w:rsid w:val="104564BF"/>
    <w:rsid w:val="104D2800"/>
    <w:rsid w:val="10532BBC"/>
    <w:rsid w:val="10534F50"/>
    <w:rsid w:val="10725F7E"/>
    <w:rsid w:val="107A5400"/>
    <w:rsid w:val="10A65097"/>
    <w:rsid w:val="10F83127"/>
    <w:rsid w:val="10FD0632"/>
    <w:rsid w:val="11020575"/>
    <w:rsid w:val="110859D0"/>
    <w:rsid w:val="11094332"/>
    <w:rsid w:val="11425D5A"/>
    <w:rsid w:val="1144583F"/>
    <w:rsid w:val="115D76FC"/>
    <w:rsid w:val="11712A15"/>
    <w:rsid w:val="117E6525"/>
    <w:rsid w:val="11830CAC"/>
    <w:rsid w:val="118C6D04"/>
    <w:rsid w:val="11B104BA"/>
    <w:rsid w:val="11C866C2"/>
    <w:rsid w:val="11D245BD"/>
    <w:rsid w:val="11D96D2F"/>
    <w:rsid w:val="1229515F"/>
    <w:rsid w:val="12320CAD"/>
    <w:rsid w:val="12392C0C"/>
    <w:rsid w:val="126B2884"/>
    <w:rsid w:val="1283614B"/>
    <w:rsid w:val="129D5809"/>
    <w:rsid w:val="12A63F9E"/>
    <w:rsid w:val="12CE5471"/>
    <w:rsid w:val="12DE7825"/>
    <w:rsid w:val="12EC7D9D"/>
    <w:rsid w:val="12F9640D"/>
    <w:rsid w:val="13023456"/>
    <w:rsid w:val="130835B9"/>
    <w:rsid w:val="131071DC"/>
    <w:rsid w:val="13160A9B"/>
    <w:rsid w:val="13232F2F"/>
    <w:rsid w:val="1331015D"/>
    <w:rsid w:val="13420EB1"/>
    <w:rsid w:val="13483E9A"/>
    <w:rsid w:val="13567E33"/>
    <w:rsid w:val="13AA38F1"/>
    <w:rsid w:val="13B1630F"/>
    <w:rsid w:val="13C7650B"/>
    <w:rsid w:val="13E76BAD"/>
    <w:rsid w:val="14020F73"/>
    <w:rsid w:val="14145C8F"/>
    <w:rsid w:val="141B23B3"/>
    <w:rsid w:val="143B2A33"/>
    <w:rsid w:val="14486D52"/>
    <w:rsid w:val="147C45D4"/>
    <w:rsid w:val="14997EA7"/>
    <w:rsid w:val="14A64372"/>
    <w:rsid w:val="14B01878"/>
    <w:rsid w:val="14B22D17"/>
    <w:rsid w:val="14CC26C2"/>
    <w:rsid w:val="14F211C3"/>
    <w:rsid w:val="14F34722"/>
    <w:rsid w:val="14F377D6"/>
    <w:rsid w:val="14FC278B"/>
    <w:rsid w:val="151E05EE"/>
    <w:rsid w:val="152D6D9A"/>
    <w:rsid w:val="154B0693"/>
    <w:rsid w:val="154E1128"/>
    <w:rsid w:val="155572BB"/>
    <w:rsid w:val="155B515D"/>
    <w:rsid w:val="156F571F"/>
    <w:rsid w:val="158741A4"/>
    <w:rsid w:val="15A5462A"/>
    <w:rsid w:val="15B11221"/>
    <w:rsid w:val="15EC64DD"/>
    <w:rsid w:val="15EE05F4"/>
    <w:rsid w:val="15FA3B46"/>
    <w:rsid w:val="161C1F83"/>
    <w:rsid w:val="16490368"/>
    <w:rsid w:val="16557E32"/>
    <w:rsid w:val="168626AD"/>
    <w:rsid w:val="16A11295"/>
    <w:rsid w:val="16A1333B"/>
    <w:rsid w:val="16D473CB"/>
    <w:rsid w:val="16F72C63"/>
    <w:rsid w:val="16F97891"/>
    <w:rsid w:val="17123BBC"/>
    <w:rsid w:val="173718C1"/>
    <w:rsid w:val="17451CB8"/>
    <w:rsid w:val="176E3686"/>
    <w:rsid w:val="178766DD"/>
    <w:rsid w:val="17960A8A"/>
    <w:rsid w:val="1798503D"/>
    <w:rsid w:val="179D4418"/>
    <w:rsid w:val="17B46C9D"/>
    <w:rsid w:val="17B77E97"/>
    <w:rsid w:val="17BC52F6"/>
    <w:rsid w:val="17EC4792"/>
    <w:rsid w:val="17F739A7"/>
    <w:rsid w:val="18083463"/>
    <w:rsid w:val="182D3DF1"/>
    <w:rsid w:val="184364A5"/>
    <w:rsid w:val="184A7589"/>
    <w:rsid w:val="185F6F27"/>
    <w:rsid w:val="18622CA6"/>
    <w:rsid w:val="188260C7"/>
    <w:rsid w:val="188505C3"/>
    <w:rsid w:val="188E0A8C"/>
    <w:rsid w:val="18D53262"/>
    <w:rsid w:val="18F41E3E"/>
    <w:rsid w:val="19314A32"/>
    <w:rsid w:val="19510D51"/>
    <w:rsid w:val="196602A0"/>
    <w:rsid w:val="197639DB"/>
    <w:rsid w:val="19981297"/>
    <w:rsid w:val="19B830AF"/>
    <w:rsid w:val="19CA465F"/>
    <w:rsid w:val="19CD24B9"/>
    <w:rsid w:val="19FE306A"/>
    <w:rsid w:val="1A001FE9"/>
    <w:rsid w:val="1A0C7C04"/>
    <w:rsid w:val="1A1070E1"/>
    <w:rsid w:val="1A1F368A"/>
    <w:rsid w:val="1A203866"/>
    <w:rsid w:val="1A2D0C47"/>
    <w:rsid w:val="1A2E24E3"/>
    <w:rsid w:val="1A3A3318"/>
    <w:rsid w:val="1A4679FD"/>
    <w:rsid w:val="1A4C314F"/>
    <w:rsid w:val="1A5B51B5"/>
    <w:rsid w:val="1A725C61"/>
    <w:rsid w:val="1A7B1AF2"/>
    <w:rsid w:val="1A8C692E"/>
    <w:rsid w:val="1AB65FDA"/>
    <w:rsid w:val="1AC13CB4"/>
    <w:rsid w:val="1B192966"/>
    <w:rsid w:val="1B312BC4"/>
    <w:rsid w:val="1B394DCB"/>
    <w:rsid w:val="1B486183"/>
    <w:rsid w:val="1B784447"/>
    <w:rsid w:val="1BA83EDB"/>
    <w:rsid w:val="1BC218C9"/>
    <w:rsid w:val="1BD50B85"/>
    <w:rsid w:val="1BE159EF"/>
    <w:rsid w:val="1BE15DC5"/>
    <w:rsid w:val="1BFE7442"/>
    <w:rsid w:val="1C213808"/>
    <w:rsid w:val="1C2166DF"/>
    <w:rsid w:val="1C427076"/>
    <w:rsid w:val="1C5020B1"/>
    <w:rsid w:val="1C7275E5"/>
    <w:rsid w:val="1C73173F"/>
    <w:rsid w:val="1C981CBD"/>
    <w:rsid w:val="1CBF5FD1"/>
    <w:rsid w:val="1CC978FB"/>
    <w:rsid w:val="1CEB310A"/>
    <w:rsid w:val="1D3B0C04"/>
    <w:rsid w:val="1D457338"/>
    <w:rsid w:val="1D4B2105"/>
    <w:rsid w:val="1D73066F"/>
    <w:rsid w:val="1D884F5D"/>
    <w:rsid w:val="1D9066B2"/>
    <w:rsid w:val="1D9409E2"/>
    <w:rsid w:val="1D9418FF"/>
    <w:rsid w:val="1D951810"/>
    <w:rsid w:val="1D9F5DE8"/>
    <w:rsid w:val="1DA754EC"/>
    <w:rsid w:val="1DB9128A"/>
    <w:rsid w:val="1DDC6D87"/>
    <w:rsid w:val="1DE877AA"/>
    <w:rsid w:val="1DF779ED"/>
    <w:rsid w:val="1E0E060E"/>
    <w:rsid w:val="1E1B192D"/>
    <w:rsid w:val="1E301693"/>
    <w:rsid w:val="1E480248"/>
    <w:rsid w:val="1E5E31B5"/>
    <w:rsid w:val="1EB51D82"/>
    <w:rsid w:val="1EC275E8"/>
    <w:rsid w:val="1EC40EA2"/>
    <w:rsid w:val="1EC52ED7"/>
    <w:rsid w:val="1ED02718"/>
    <w:rsid w:val="1EDF44F4"/>
    <w:rsid w:val="1F15637C"/>
    <w:rsid w:val="1F1A7A1E"/>
    <w:rsid w:val="1F1B4221"/>
    <w:rsid w:val="1F2B4E33"/>
    <w:rsid w:val="1F340712"/>
    <w:rsid w:val="1F3D7751"/>
    <w:rsid w:val="1F443C53"/>
    <w:rsid w:val="1F7D5E7D"/>
    <w:rsid w:val="1F8453C0"/>
    <w:rsid w:val="1FA3369D"/>
    <w:rsid w:val="1FA4033C"/>
    <w:rsid w:val="1FAD2A59"/>
    <w:rsid w:val="1FDA60EA"/>
    <w:rsid w:val="20381C4F"/>
    <w:rsid w:val="2065244E"/>
    <w:rsid w:val="20754975"/>
    <w:rsid w:val="20A64567"/>
    <w:rsid w:val="20BB11A5"/>
    <w:rsid w:val="20C27BBB"/>
    <w:rsid w:val="20FF4729"/>
    <w:rsid w:val="21091F11"/>
    <w:rsid w:val="2113376D"/>
    <w:rsid w:val="211641D5"/>
    <w:rsid w:val="21282DE7"/>
    <w:rsid w:val="212F0ECA"/>
    <w:rsid w:val="214538FE"/>
    <w:rsid w:val="21521B0A"/>
    <w:rsid w:val="216646FC"/>
    <w:rsid w:val="218F3BCC"/>
    <w:rsid w:val="21974C34"/>
    <w:rsid w:val="219C2D85"/>
    <w:rsid w:val="21C61BB0"/>
    <w:rsid w:val="21CE05C3"/>
    <w:rsid w:val="21DB776F"/>
    <w:rsid w:val="21E52DF4"/>
    <w:rsid w:val="21F37F51"/>
    <w:rsid w:val="21F4671D"/>
    <w:rsid w:val="21F65582"/>
    <w:rsid w:val="22245D8E"/>
    <w:rsid w:val="222608A0"/>
    <w:rsid w:val="222A0F83"/>
    <w:rsid w:val="225B79B1"/>
    <w:rsid w:val="225C7E39"/>
    <w:rsid w:val="22A131F9"/>
    <w:rsid w:val="22A23A3B"/>
    <w:rsid w:val="22B81E40"/>
    <w:rsid w:val="22B875E0"/>
    <w:rsid w:val="22CE7B7E"/>
    <w:rsid w:val="22E03145"/>
    <w:rsid w:val="22E1130C"/>
    <w:rsid w:val="22F35A76"/>
    <w:rsid w:val="22F866E1"/>
    <w:rsid w:val="22FA7862"/>
    <w:rsid w:val="230564EA"/>
    <w:rsid w:val="23243032"/>
    <w:rsid w:val="23476D20"/>
    <w:rsid w:val="234B6E4A"/>
    <w:rsid w:val="23591114"/>
    <w:rsid w:val="236C2FD7"/>
    <w:rsid w:val="237D2B13"/>
    <w:rsid w:val="23922691"/>
    <w:rsid w:val="23A128D5"/>
    <w:rsid w:val="23C40371"/>
    <w:rsid w:val="23C56DC7"/>
    <w:rsid w:val="23DC309A"/>
    <w:rsid w:val="24035F1A"/>
    <w:rsid w:val="24071EF1"/>
    <w:rsid w:val="2409047A"/>
    <w:rsid w:val="244B295E"/>
    <w:rsid w:val="244D65B8"/>
    <w:rsid w:val="245B167E"/>
    <w:rsid w:val="24677050"/>
    <w:rsid w:val="249B37C8"/>
    <w:rsid w:val="249C6F91"/>
    <w:rsid w:val="24B32360"/>
    <w:rsid w:val="24B77A5A"/>
    <w:rsid w:val="24CF3471"/>
    <w:rsid w:val="24DB0068"/>
    <w:rsid w:val="24F00BB9"/>
    <w:rsid w:val="24F9264F"/>
    <w:rsid w:val="24FE5B05"/>
    <w:rsid w:val="250F3690"/>
    <w:rsid w:val="251315B0"/>
    <w:rsid w:val="25326457"/>
    <w:rsid w:val="25356B4C"/>
    <w:rsid w:val="25657932"/>
    <w:rsid w:val="25695B17"/>
    <w:rsid w:val="25704DCF"/>
    <w:rsid w:val="25875AFA"/>
    <w:rsid w:val="25C61A5A"/>
    <w:rsid w:val="25D14D24"/>
    <w:rsid w:val="25F22139"/>
    <w:rsid w:val="263001D5"/>
    <w:rsid w:val="264019FD"/>
    <w:rsid w:val="265F25D3"/>
    <w:rsid w:val="265F65BF"/>
    <w:rsid w:val="268D2393"/>
    <w:rsid w:val="26D11B7C"/>
    <w:rsid w:val="26E34EAD"/>
    <w:rsid w:val="26F722BC"/>
    <w:rsid w:val="27090EBD"/>
    <w:rsid w:val="27353013"/>
    <w:rsid w:val="274A6DDF"/>
    <w:rsid w:val="27521993"/>
    <w:rsid w:val="275A3E98"/>
    <w:rsid w:val="275F5CA6"/>
    <w:rsid w:val="27606603"/>
    <w:rsid w:val="2774632E"/>
    <w:rsid w:val="277A5916"/>
    <w:rsid w:val="279623B0"/>
    <w:rsid w:val="279D5107"/>
    <w:rsid w:val="27B240EF"/>
    <w:rsid w:val="27EC0C1C"/>
    <w:rsid w:val="27ED433A"/>
    <w:rsid w:val="27F47F15"/>
    <w:rsid w:val="282B3818"/>
    <w:rsid w:val="28572556"/>
    <w:rsid w:val="288D3FB3"/>
    <w:rsid w:val="289204B6"/>
    <w:rsid w:val="2899058D"/>
    <w:rsid w:val="28C3667D"/>
    <w:rsid w:val="28DA40AC"/>
    <w:rsid w:val="28DC3EC8"/>
    <w:rsid w:val="290D6316"/>
    <w:rsid w:val="293E7432"/>
    <w:rsid w:val="294044EB"/>
    <w:rsid w:val="29461407"/>
    <w:rsid w:val="29513011"/>
    <w:rsid w:val="29547398"/>
    <w:rsid w:val="29991983"/>
    <w:rsid w:val="29A8516A"/>
    <w:rsid w:val="29C72867"/>
    <w:rsid w:val="29DF0CF8"/>
    <w:rsid w:val="29E979D9"/>
    <w:rsid w:val="29EE79BF"/>
    <w:rsid w:val="2A557F75"/>
    <w:rsid w:val="2A6E7289"/>
    <w:rsid w:val="2A9109D6"/>
    <w:rsid w:val="2A9A7099"/>
    <w:rsid w:val="2AA44A58"/>
    <w:rsid w:val="2AA763D5"/>
    <w:rsid w:val="2AB304AB"/>
    <w:rsid w:val="2ACC32B2"/>
    <w:rsid w:val="2AD03059"/>
    <w:rsid w:val="2AD34868"/>
    <w:rsid w:val="2AEE464B"/>
    <w:rsid w:val="2B09075D"/>
    <w:rsid w:val="2B560221"/>
    <w:rsid w:val="2B71799E"/>
    <w:rsid w:val="2B75442B"/>
    <w:rsid w:val="2B860F7C"/>
    <w:rsid w:val="2B862968"/>
    <w:rsid w:val="2BAE3DA5"/>
    <w:rsid w:val="2BFB41A7"/>
    <w:rsid w:val="2BFC5173"/>
    <w:rsid w:val="2BFD2D5A"/>
    <w:rsid w:val="2C511A62"/>
    <w:rsid w:val="2C55255D"/>
    <w:rsid w:val="2C5C724A"/>
    <w:rsid w:val="2C8B09F1"/>
    <w:rsid w:val="2C9451FD"/>
    <w:rsid w:val="2CAA2BF1"/>
    <w:rsid w:val="2CC51C1D"/>
    <w:rsid w:val="2CD05FD9"/>
    <w:rsid w:val="2D105609"/>
    <w:rsid w:val="2D1E433A"/>
    <w:rsid w:val="2D200D0E"/>
    <w:rsid w:val="2D3C3C89"/>
    <w:rsid w:val="2D4204F2"/>
    <w:rsid w:val="2D495B0E"/>
    <w:rsid w:val="2D856DC3"/>
    <w:rsid w:val="2DBB1EA2"/>
    <w:rsid w:val="2DE47AA2"/>
    <w:rsid w:val="2DEB6B09"/>
    <w:rsid w:val="2DF17EC4"/>
    <w:rsid w:val="2E045F3A"/>
    <w:rsid w:val="2E1020BD"/>
    <w:rsid w:val="2E183BE8"/>
    <w:rsid w:val="2E642E7C"/>
    <w:rsid w:val="2E650B70"/>
    <w:rsid w:val="2E7E11FB"/>
    <w:rsid w:val="2EBA6B2D"/>
    <w:rsid w:val="2EBF6305"/>
    <w:rsid w:val="2ECB7580"/>
    <w:rsid w:val="2EE90600"/>
    <w:rsid w:val="2F0924D5"/>
    <w:rsid w:val="2F3842C0"/>
    <w:rsid w:val="2F3E6C34"/>
    <w:rsid w:val="2F544F90"/>
    <w:rsid w:val="2F6B19CD"/>
    <w:rsid w:val="2F7A0433"/>
    <w:rsid w:val="2F8E1B92"/>
    <w:rsid w:val="2FAF353A"/>
    <w:rsid w:val="2FDB43DF"/>
    <w:rsid w:val="2FE303B5"/>
    <w:rsid w:val="2FE97D32"/>
    <w:rsid w:val="2FFF1601"/>
    <w:rsid w:val="30076461"/>
    <w:rsid w:val="301B27B7"/>
    <w:rsid w:val="30224D9D"/>
    <w:rsid w:val="30336FAA"/>
    <w:rsid w:val="3043470D"/>
    <w:rsid w:val="3046022D"/>
    <w:rsid w:val="308A5E4C"/>
    <w:rsid w:val="308C2216"/>
    <w:rsid w:val="309077E1"/>
    <w:rsid w:val="30921E98"/>
    <w:rsid w:val="3099285D"/>
    <w:rsid w:val="3099285E"/>
    <w:rsid w:val="309E09DB"/>
    <w:rsid w:val="30AC5D12"/>
    <w:rsid w:val="30C64EDF"/>
    <w:rsid w:val="30E42053"/>
    <w:rsid w:val="30F40A32"/>
    <w:rsid w:val="30F46C5A"/>
    <w:rsid w:val="31104BF6"/>
    <w:rsid w:val="31282DCB"/>
    <w:rsid w:val="31332EDA"/>
    <w:rsid w:val="31542597"/>
    <w:rsid w:val="315B0A0A"/>
    <w:rsid w:val="31844D10"/>
    <w:rsid w:val="318E06C2"/>
    <w:rsid w:val="31A318A7"/>
    <w:rsid w:val="31C22AE1"/>
    <w:rsid w:val="31D011CA"/>
    <w:rsid w:val="31D50A1A"/>
    <w:rsid w:val="32036508"/>
    <w:rsid w:val="32180206"/>
    <w:rsid w:val="322A6129"/>
    <w:rsid w:val="32430FFB"/>
    <w:rsid w:val="327919FA"/>
    <w:rsid w:val="32B36789"/>
    <w:rsid w:val="32B51CD1"/>
    <w:rsid w:val="32E0684A"/>
    <w:rsid w:val="32EF014D"/>
    <w:rsid w:val="32F3657D"/>
    <w:rsid w:val="330C01AA"/>
    <w:rsid w:val="331B6382"/>
    <w:rsid w:val="33287A90"/>
    <w:rsid w:val="333A50FE"/>
    <w:rsid w:val="33494A6C"/>
    <w:rsid w:val="33647B9D"/>
    <w:rsid w:val="33744198"/>
    <w:rsid w:val="337B6B4A"/>
    <w:rsid w:val="337F731D"/>
    <w:rsid w:val="33A658A2"/>
    <w:rsid w:val="33A77994"/>
    <w:rsid w:val="33AE602F"/>
    <w:rsid w:val="33D533BE"/>
    <w:rsid w:val="33D82E64"/>
    <w:rsid w:val="33F5572E"/>
    <w:rsid w:val="34050F42"/>
    <w:rsid w:val="34180991"/>
    <w:rsid w:val="34285B24"/>
    <w:rsid w:val="34334AD3"/>
    <w:rsid w:val="344C1298"/>
    <w:rsid w:val="3451458D"/>
    <w:rsid w:val="34733E19"/>
    <w:rsid w:val="35215623"/>
    <w:rsid w:val="35432A3A"/>
    <w:rsid w:val="354D466A"/>
    <w:rsid w:val="358142E1"/>
    <w:rsid w:val="358430AA"/>
    <w:rsid w:val="35B21A87"/>
    <w:rsid w:val="35B53FBE"/>
    <w:rsid w:val="35B9474D"/>
    <w:rsid w:val="35E825E5"/>
    <w:rsid w:val="35FC1307"/>
    <w:rsid w:val="3608745A"/>
    <w:rsid w:val="36211684"/>
    <w:rsid w:val="36225C4D"/>
    <w:rsid w:val="36226699"/>
    <w:rsid w:val="362D7492"/>
    <w:rsid w:val="36570DD6"/>
    <w:rsid w:val="3658670A"/>
    <w:rsid w:val="365C49EA"/>
    <w:rsid w:val="36614AE9"/>
    <w:rsid w:val="36753AEE"/>
    <w:rsid w:val="367A787A"/>
    <w:rsid w:val="36C937D1"/>
    <w:rsid w:val="36E757B0"/>
    <w:rsid w:val="36EB6463"/>
    <w:rsid w:val="36FB1656"/>
    <w:rsid w:val="37022F00"/>
    <w:rsid w:val="371649C0"/>
    <w:rsid w:val="373C295B"/>
    <w:rsid w:val="376A123F"/>
    <w:rsid w:val="37BD197A"/>
    <w:rsid w:val="37E1109A"/>
    <w:rsid w:val="37E87464"/>
    <w:rsid w:val="37FF2F27"/>
    <w:rsid w:val="3805567C"/>
    <w:rsid w:val="380A4C71"/>
    <w:rsid w:val="38206C76"/>
    <w:rsid w:val="386B49E1"/>
    <w:rsid w:val="38735535"/>
    <w:rsid w:val="38764120"/>
    <w:rsid w:val="38A4662B"/>
    <w:rsid w:val="38DF7861"/>
    <w:rsid w:val="38E86458"/>
    <w:rsid w:val="39012092"/>
    <w:rsid w:val="390A6B77"/>
    <w:rsid w:val="39123BB1"/>
    <w:rsid w:val="392D2312"/>
    <w:rsid w:val="39372AFD"/>
    <w:rsid w:val="393B7072"/>
    <w:rsid w:val="397A17A6"/>
    <w:rsid w:val="397E757B"/>
    <w:rsid w:val="39B52EE1"/>
    <w:rsid w:val="39B81213"/>
    <w:rsid w:val="39BE292C"/>
    <w:rsid w:val="39D83FD8"/>
    <w:rsid w:val="39F63EE0"/>
    <w:rsid w:val="3A144AA0"/>
    <w:rsid w:val="3A3D15E5"/>
    <w:rsid w:val="3A44494F"/>
    <w:rsid w:val="3A605730"/>
    <w:rsid w:val="3A6F0BDF"/>
    <w:rsid w:val="3A910314"/>
    <w:rsid w:val="3AAA2BA8"/>
    <w:rsid w:val="3AD4138A"/>
    <w:rsid w:val="3B37372B"/>
    <w:rsid w:val="3B762441"/>
    <w:rsid w:val="3B8357F5"/>
    <w:rsid w:val="3BB77E7B"/>
    <w:rsid w:val="3BD33A7F"/>
    <w:rsid w:val="3BE203C6"/>
    <w:rsid w:val="3BE22C9A"/>
    <w:rsid w:val="3BF9665A"/>
    <w:rsid w:val="3C2D2FA3"/>
    <w:rsid w:val="3C326740"/>
    <w:rsid w:val="3C636C20"/>
    <w:rsid w:val="3C65673D"/>
    <w:rsid w:val="3C6E3D81"/>
    <w:rsid w:val="3CAF79B9"/>
    <w:rsid w:val="3CB939B5"/>
    <w:rsid w:val="3CCA2A44"/>
    <w:rsid w:val="3CD65AAE"/>
    <w:rsid w:val="3CE724D6"/>
    <w:rsid w:val="3CE76467"/>
    <w:rsid w:val="3CFA52B4"/>
    <w:rsid w:val="3D0C7B65"/>
    <w:rsid w:val="3D1837B0"/>
    <w:rsid w:val="3D202757"/>
    <w:rsid w:val="3D357144"/>
    <w:rsid w:val="3D3A5E86"/>
    <w:rsid w:val="3D3D2FA0"/>
    <w:rsid w:val="3D4A311B"/>
    <w:rsid w:val="3D6D1752"/>
    <w:rsid w:val="3D905786"/>
    <w:rsid w:val="3DB7781E"/>
    <w:rsid w:val="3DC93CBC"/>
    <w:rsid w:val="3DD44091"/>
    <w:rsid w:val="3DE8490B"/>
    <w:rsid w:val="3DEF0283"/>
    <w:rsid w:val="3E021400"/>
    <w:rsid w:val="3E0C5439"/>
    <w:rsid w:val="3E22515D"/>
    <w:rsid w:val="3E521A0D"/>
    <w:rsid w:val="3E994BD7"/>
    <w:rsid w:val="3EA17966"/>
    <w:rsid w:val="3EA41FE7"/>
    <w:rsid w:val="3EA57332"/>
    <w:rsid w:val="3ED92ACB"/>
    <w:rsid w:val="3EDF2E98"/>
    <w:rsid w:val="3EF2772D"/>
    <w:rsid w:val="3F0F346C"/>
    <w:rsid w:val="3F136CC1"/>
    <w:rsid w:val="3F2944C6"/>
    <w:rsid w:val="3F544847"/>
    <w:rsid w:val="3F6941B4"/>
    <w:rsid w:val="3F843BCC"/>
    <w:rsid w:val="3F993223"/>
    <w:rsid w:val="3F9D2831"/>
    <w:rsid w:val="3FBB0422"/>
    <w:rsid w:val="3FCF6D3B"/>
    <w:rsid w:val="3FE8319B"/>
    <w:rsid w:val="40071BD9"/>
    <w:rsid w:val="40086F61"/>
    <w:rsid w:val="400C109C"/>
    <w:rsid w:val="40166835"/>
    <w:rsid w:val="40821E04"/>
    <w:rsid w:val="40B33D1D"/>
    <w:rsid w:val="40C0232B"/>
    <w:rsid w:val="40C45474"/>
    <w:rsid w:val="40C81049"/>
    <w:rsid w:val="40CA0252"/>
    <w:rsid w:val="40E8793D"/>
    <w:rsid w:val="40E91DCC"/>
    <w:rsid w:val="40F7192E"/>
    <w:rsid w:val="40F938F8"/>
    <w:rsid w:val="410F5C8F"/>
    <w:rsid w:val="411D5EF5"/>
    <w:rsid w:val="415A7659"/>
    <w:rsid w:val="415B3C6B"/>
    <w:rsid w:val="416F3801"/>
    <w:rsid w:val="41A24E66"/>
    <w:rsid w:val="41CE5E69"/>
    <w:rsid w:val="41CF432D"/>
    <w:rsid w:val="41F04189"/>
    <w:rsid w:val="41FC3205"/>
    <w:rsid w:val="41FD4D22"/>
    <w:rsid w:val="4215030D"/>
    <w:rsid w:val="4229069E"/>
    <w:rsid w:val="422F02A6"/>
    <w:rsid w:val="423A15EB"/>
    <w:rsid w:val="4254662F"/>
    <w:rsid w:val="425533B8"/>
    <w:rsid w:val="42573BBE"/>
    <w:rsid w:val="425D1C65"/>
    <w:rsid w:val="426A4B20"/>
    <w:rsid w:val="42794844"/>
    <w:rsid w:val="4280721C"/>
    <w:rsid w:val="429C278D"/>
    <w:rsid w:val="42C22289"/>
    <w:rsid w:val="42C40207"/>
    <w:rsid w:val="42C46A28"/>
    <w:rsid w:val="42D45294"/>
    <w:rsid w:val="42DA5684"/>
    <w:rsid w:val="42DB3BC6"/>
    <w:rsid w:val="42DC32C6"/>
    <w:rsid w:val="42ED7FF7"/>
    <w:rsid w:val="43276D5A"/>
    <w:rsid w:val="43545BF4"/>
    <w:rsid w:val="43571A95"/>
    <w:rsid w:val="436406B7"/>
    <w:rsid w:val="43713887"/>
    <w:rsid w:val="4374370A"/>
    <w:rsid w:val="43891ADB"/>
    <w:rsid w:val="438F5E4E"/>
    <w:rsid w:val="43984449"/>
    <w:rsid w:val="43D33DE5"/>
    <w:rsid w:val="43D77690"/>
    <w:rsid w:val="43DE580C"/>
    <w:rsid w:val="43F63E47"/>
    <w:rsid w:val="4416656F"/>
    <w:rsid w:val="442B201A"/>
    <w:rsid w:val="44615A3C"/>
    <w:rsid w:val="446577F3"/>
    <w:rsid w:val="448B5D4D"/>
    <w:rsid w:val="44A07C23"/>
    <w:rsid w:val="44DA57EF"/>
    <w:rsid w:val="44DA759D"/>
    <w:rsid w:val="44FF52B1"/>
    <w:rsid w:val="45010FCD"/>
    <w:rsid w:val="450F131C"/>
    <w:rsid w:val="45280C05"/>
    <w:rsid w:val="453734C5"/>
    <w:rsid w:val="453A1148"/>
    <w:rsid w:val="4540234A"/>
    <w:rsid w:val="454E2FAC"/>
    <w:rsid w:val="455A27D4"/>
    <w:rsid w:val="457A4164"/>
    <w:rsid w:val="45921C25"/>
    <w:rsid w:val="45B12031"/>
    <w:rsid w:val="45D76DF7"/>
    <w:rsid w:val="45E06AF9"/>
    <w:rsid w:val="45F53CAB"/>
    <w:rsid w:val="45FA25CD"/>
    <w:rsid w:val="460F75BC"/>
    <w:rsid w:val="46240144"/>
    <w:rsid w:val="46312AD7"/>
    <w:rsid w:val="4639132E"/>
    <w:rsid w:val="46603AD2"/>
    <w:rsid w:val="46773B8D"/>
    <w:rsid w:val="467B20E5"/>
    <w:rsid w:val="46C42CAE"/>
    <w:rsid w:val="46D21C8C"/>
    <w:rsid w:val="46D9135A"/>
    <w:rsid w:val="46E73747"/>
    <w:rsid w:val="47186326"/>
    <w:rsid w:val="473A6FE1"/>
    <w:rsid w:val="47470357"/>
    <w:rsid w:val="47983DB5"/>
    <w:rsid w:val="47A97903"/>
    <w:rsid w:val="47E4669B"/>
    <w:rsid w:val="480076EC"/>
    <w:rsid w:val="48142DC6"/>
    <w:rsid w:val="483E5F26"/>
    <w:rsid w:val="48523BF2"/>
    <w:rsid w:val="48592C5C"/>
    <w:rsid w:val="486B1B3A"/>
    <w:rsid w:val="48742435"/>
    <w:rsid w:val="487D3246"/>
    <w:rsid w:val="48830928"/>
    <w:rsid w:val="48873767"/>
    <w:rsid w:val="48923A9B"/>
    <w:rsid w:val="48EC49EB"/>
    <w:rsid w:val="490E5A67"/>
    <w:rsid w:val="4929464F"/>
    <w:rsid w:val="49386E8E"/>
    <w:rsid w:val="495D1418"/>
    <w:rsid w:val="498016EA"/>
    <w:rsid w:val="49C304C6"/>
    <w:rsid w:val="49E356DC"/>
    <w:rsid w:val="49F1719A"/>
    <w:rsid w:val="4A14199F"/>
    <w:rsid w:val="4A39072D"/>
    <w:rsid w:val="4A54799B"/>
    <w:rsid w:val="4A617E1F"/>
    <w:rsid w:val="4A761B16"/>
    <w:rsid w:val="4AA73C5A"/>
    <w:rsid w:val="4ABA754D"/>
    <w:rsid w:val="4AC52260"/>
    <w:rsid w:val="4ADE3F47"/>
    <w:rsid w:val="4AE01A9F"/>
    <w:rsid w:val="4B054C48"/>
    <w:rsid w:val="4B0610EB"/>
    <w:rsid w:val="4B082B2F"/>
    <w:rsid w:val="4B412124"/>
    <w:rsid w:val="4B697B8F"/>
    <w:rsid w:val="4B721A41"/>
    <w:rsid w:val="4B7D6ED4"/>
    <w:rsid w:val="4B871B00"/>
    <w:rsid w:val="4B893ACB"/>
    <w:rsid w:val="4B8F716B"/>
    <w:rsid w:val="4B923002"/>
    <w:rsid w:val="4B967FB7"/>
    <w:rsid w:val="4B995EC1"/>
    <w:rsid w:val="4BCF3098"/>
    <w:rsid w:val="4BCF60F2"/>
    <w:rsid w:val="4BD02DD2"/>
    <w:rsid w:val="4C1704D4"/>
    <w:rsid w:val="4C346BA3"/>
    <w:rsid w:val="4C4B0ACB"/>
    <w:rsid w:val="4C9202CE"/>
    <w:rsid w:val="4C976AC6"/>
    <w:rsid w:val="4CAC2CF3"/>
    <w:rsid w:val="4CC41C4C"/>
    <w:rsid w:val="4CC52BF7"/>
    <w:rsid w:val="4CD20C20"/>
    <w:rsid w:val="4CF03284"/>
    <w:rsid w:val="4D275704"/>
    <w:rsid w:val="4D3161C8"/>
    <w:rsid w:val="4D475237"/>
    <w:rsid w:val="4D4B0977"/>
    <w:rsid w:val="4D622738"/>
    <w:rsid w:val="4D693F63"/>
    <w:rsid w:val="4D7E6575"/>
    <w:rsid w:val="4DBB4542"/>
    <w:rsid w:val="4DC13902"/>
    <w:rsid w:val="4DC52064"/>
    <w:rsid w:val="4DC9570A"/>
    <w:rsid w:val="4DCE3E0D"/>
    <w:rsid w:val="4DE61465"/>
    <w:rsid w:val="4E020BB7"/>
    <w:rsid w:val="4E021AA4"/>
    <w:rsid w:val="4E16235D"/>
    <w:rsid w:val="4E1F107E"/>
    <w:rsid w:val="4E1F5999"/>
    <w:rsid w:val="4E211996"/>
    <w:rsid w:val="4E233B70"/>
    <w:rsid w:val="4E267E91"/>
    <w:rsid w:val="4E4C762D"/>
    <w:rsid w:val="4E4D7031"/>
    <w:rsid w:val="4E556A62"/>
    <w:rsid w:val="4E5D3FEE"/>
    <w:rsid w:val="4E5F34F1"/>
    <w:rsid w:val="4E973AEC"/>
    <w:rsid w:val="4EC17644"/>
    <w:rsid w:val="4EC2713D"/>
    <w:rsid w:val="4ED61BF7"/>
    <w:rsid w:val="4F0017D3"/>
    <w:rsid w:val="4F0E056F"/>
    <w:rsid w:val="4F1049DB"/>
    <w:rsid w:val="4F2571F1"/>
    <w:rsid w:val="4F3A3314"/>
    <w:rsid w:val="4F552641"/>
    <w:rsid w:val="4F6914C6"/>
    <w:rsid w:val="4F7E4087"/>
    <w:rsid w:val="4FA47125"/>
    <w:rsid w:val="4FA9337C"/>
    <w:rsid w:val="4FBD1F95"/>
    <w:rsid w:val="502838B2"/>
    <w:rsid w:val="50346F06"/>
    <w:rsid w:val="50412BC6"/>
    <w:rsid w:val="50784140"/>
    <w:rsid w:val="509C063B"/>
    <w:rsid w:val="50A75937"/>
    <w:rsid w:val="50A972F4"/>
    <w:rsid w:val="50B60EBE"/>
    <w:rsid w:val="50C335DB"/>
    <w:rsid w:val="50FE637F"/>
    <w:rsid w:val="51071987"/>
    <w:rsid w:val="511A58F1"/>
    <w:rsid w:val="511E04F1"/>
    <w:rsid w:val="51212AAD"/>
    <w:rsid w:val="51256476"/>
    <w:rsid w:val="513444D8"/>
    <w:rsid w:val="514F1738"/>
    <w:rsid w:val="51571AC4"/>
    <w:rsid w:val="518A4708"/>
    <w:rsid w:val="51A27694"/>
    <w:rsid w:val="51C07B15"/>
    <w:rsid w:val="51C5066C"/>
    <w:rsid w:val="51D97DF8"/>
    <w:rsid w:val="51F31FFB"/>
    <w:rsid w:val="51F7271A"/>
    <w:rsid w:val="51FA3CE2"/>
    <w:rsid w:val="51FD0995"/>
    <w:rsid w:val="52054E3C"/>
    <w:rsid w:val="52122C15"/>
    <w:rsid w:val="524E70C2"/>
    <w:rsid w:val="526937E6"/>
    <w:rsid w:val="52B02F7D"/>
    <w:rsid w:val="52BC4F2B"/>
    <w:rsid w:val="52BD163A"/>
    <w:rsid w:val="52DB0EF4"/>
    <w:rsid w:val="53210759"/>
    <w:rsid w:val="533F6CB7"/>
    <w:rsid w:val="53426F62"/>
    <w:rsid w:val="53530C46"/>
    <w:rsid w:val="53654ED8"/>
    <w:rsid w:val="53946ACA"/>
    <w:rsid w:val="53BC46EA"/>
    <w:rsid w:val="53BC68E7"/>
    <w:rsid w:val="53C17D59"/>
    <w:rsid w:val="53C40FC9"/>
    <w:rsid w:val="53D100FD"/>
    <w:rsid w:val="53D57758"/>
    <w:rsid w:val="53FF0DCE"/>
    <w:rsid w:val="5406215C"/>
    <w:rsid w:val="54755CE7"/>
    <w:rsid w:val="548E3DB8"/>
    <w:rsid w:val="54982903"/>
    <w:rsid w:val="54A23729"/>
    <w:rsid w:val="54BE3C53"/>
    <w:rsid w:val="54C3004D"/>
    <w:rsid w:val="54EB17C9"/>
    <w:rsid w:val="55375DD1"/>
    <w:rsid w:val="555B3FA7"/>
    <w:rsid w:val="5579695E"/>
    <w:rsid w:val="558836B9"/>
    <w:rsid w:val="558C48E3"/>
    <w:rsid w:val="55C7557C"/>
    <w:rsid w:val="55ED0212"/>
    <w:rsid w:val="55EE28DB"/>
    <w:rsid w:val="55FA6107"/>
    <w:rsid w:val="56124414"/>
    <w:rsid w:val="5641208E"/>
    <w:rsid w:val="56612102"/>
    <w:rsid w:val="56731CF1"/>
    <w:rsid w:val="568326FE"/>
    <w:rsid w:val="56856B95"/>
    <w:rsid w:val="56A9624D"/>
    <w:rsid w:val="56AE51CB"/>
    <w:rsid w:val="56B36F95"/>
    <w:rsid w:val="56DE2F1C"/>
    <w:rsid w:val="570C7541"/>
    <w:rsid w:val="57445493"/>
    <w:rsid w:val="57497F46"/>
    <w:rsid w:val="574F09AD"/>
    <w:rsid w:val="57547963"/>
    <w:rsid w:val="57E2676B"/>
    <w:rsid w:val="58207565"/>
    <w:rsid w:val="5844018D"/>
    <w:rsid w:val="58C72561"/>
    <w:rsid w:val="58DA01DF"/>
    <w:rsid w:val="58EB7B01"/>
    <w:rsid w:val="58FD6579"/>
    <w:rsid w:val="590950AA"/>
    <w:rsid w:val="59167CA9"/>
    <w:rsid w:val="59336D7A"/>
    <w:rsid w:val="59477E57"/>
    <w:rsid w:val="594A1897"/>
    <w:rsid w:val="594D4AB9"/>
    <w:rsid w:val="59601C33"/>
    <w:rsid w:val="59726670"/>
    <w:rsid w:val="597375B8"/>
    <w:rsid w:val="597A08B7"/>
    <w:rsid w:val="59875742"/>
    <w:rsid w:val="598C4F73"/>
    <w:rsid w:val="599476BF"/>
    <w:rsid w:val="59A5108F"/>
    <w:rsid w:val="59B843A4"/>
    <w:rsid w:val="59E960E1"/>
    <w:rsid w:val="5A1E1882"/>
    <w:rsid w:val="5A3522EA"/>
    <w:rsid w:val="5A3D732A"/>
    <w:rsid w:val="5A60411D"/>
    <w:rsid w:val="5A6133E5"/>
    <w:rsid w:val="5A644DFE"/>
    <w:rsid w:val="5A662004"/>
    <w:rsid w:val="5A712179"/>
    <w:rsid w:val="5A9F0C15"/>
    <w:rsid w:val="5A9F6343"/>
    <w:rsid w:val="5AB86683"/>
    <w:rsid w:val="5AFF0A12"/>
    <w:rsid w:val="5B0F448B"/>
    <w:rsid w:val="5B413A93"/>
    <w:rsid w:val="5B8E12CF"/>
    <w:rsid w:val="5BB24536"/>
    <w:rsid w:val="5BBB0634"/>
    <w:rsid w:val="5BD4797C"/>
    <w:rsid w:val="5BDE12E9"/>
    <w:rsid w:val="5BF159B7"/>
    <w:rsid w:val="5BF1724E"/>
    <w:rsid w:val="5BF30EE6"/>
    <w:rsid w:val="5C063EDE"/>
    <w:rsid w:val="5C0A69D0"/>
    <w:rsid w:val="5C2D0C63"/>
    <w:rsid w:val="5C4E28E0"/>
    <w:rsid w:val="5C731040"/>
    <w:rsid w:val="5C8F0B89"/>
    <w:rsid w:val="5CB762E9"/>
    <w:rsid w:val="5CD8488B"/>
    <w:rsid w:val="5CE32045"/>
    <w:rsid w:val="5CF7049E"/>
    <w:rsid w:val="5D3B6274"/>
    <w:rsid w:val="5D416A73"/>
    <w:rsid w:val="5D4A5AD1"/>
    <w:rsid w:val="5D541CF7"/>
    <w:rsid w:val="5D867A43"/>
    <w:rsid w:val="5D933F1B"/>
    <w:rsid w:val="5DA807B0"/>
    <w:rsid w:val="5DE03415"/>
    <w:rsid w:val="5DE70250"/>
    <w:rsid w:val="5DF030A1"/>
    <w:rsid w:val="5E1C4F9F"/>
    <w:rsid w:val="5E1D5B3E"/>
    <w:rsid w:val="5E1E459A"/>
    <w:rsid w:val="5E4C21FD"/>
    <w:rsid w:val="5E6048BB"/>
    <w:rsid w:val="5E6B6EE8"/>
    <w:rsid w:val="5E7B3747"/>
    <w:rsid w:val="5E8072DA"/>
    <w:rsid w:val="5ECE29A1"/>
    <w:rsid w:val="5ED56D55"/>
    <w:rsid w:val="5F257E6D"/>
    <w:rsid w:val="5F2E6ABA"/>
    <w:rsid w:val="5F317E9F"/>
    <w:rsid w:val="5F336B88"/>
    <w:rsid w:val="5F383F3E"/>
    <w:rsid w:val="5F3954FD"/>
    <w:rsid w:val="5F3A0749"/>
    <w:rsid w:val="5F5A7800"/>
    <w:rsid w:val="5F795F65"/>
    <w:rsid w:val="5F8C5E7E"/>
    <w:rsid w:val="5FAB70B0"/>
    <w:rsid w:val="5FB474C0"/>
    <w:rsid w:val="5FBB7954"/>
    <w:rsid w:val="5FBD7995"/>
    <w:rsid w:val="5FC662F3"/>
    <w:rsid w:val="5FCA2C90"/>
    <w:rsid w:val="5FDB4597"/>
    <w:rsid w:val="5FE1097A"/>
    <w:rsid w:val="5FE554BE"/>
    <w:rsid w:val="5FF90DC7"/>
    <w:rsid w:val="5FFD07ED"/>
    <w:rsid w:val="601E05C2"/>
    <w:rsid w:val="60236ACF"/>
    <w:rsid w:val="60442BDB"/>
    <w:rsid w:val="60620260"/>
    <w:rsid w:val="607D013A"/>
    <w:rsid w:val="60B1035F"/>
    <w:rsid w:val="60D7168C"/>
    <w:rsid w:val="60DF6275"/>
    <w:rsid w:val="60F4448F"/>
    <w:rsid w:val="610631B2"/>
    <w:rsid w:val="610B00E7"/>
    <w:rsid w:val="61141384"/>
    <w:rsid w:val="611467E3"/>
    <w:rsid w:val="613C673C"/>
    <w:rsid w:val="615D17EC"/>
    <w:rsid w:val="61844B11"/>
    <w:rsid w:val="61A33D0D"/>
    <w:rsid w:val="61C63EC0"/>
    <w:rsid w:val="6208709F"/>
    <w:rsid w:val="621265EB"/>
    <w:rsid w:val="621E78AA"/>
    <w:rsid w:val="625B6A9B"/>
    <w:rsid w:val="625B7CF7"/>
    <w:rsid w:val="62691A2C"/>
    <w:rsid w:val="62761A6C"/>
    <w:rsid w:val="627818F5"/>
    <w:rsid w:val="627B7EEC"/>
    <w:rsid w:val="628663E8"/>
    <w:rsid w:val="62A95D26"/>
    <w:rsid w:val="62BA7F46"/>
    <w:rsid w:val="62DF2184"/>
    <w:rsid w:val="62DF26A5"/>
    <w:rsid w:val="62E23E4F"/>
    <w:rsid w:val="62EA6C1A"/>
    <w:rsid w:val="62FA083D"/>
    <w:rsid w:val="630C044E"/>
    <w:rsid w:val="631E45D7"/>
    <w:rsid w:val="63222715"/>
    <w:rsid w:val="63247F09"/>
    <w:rsid w:val="63355794"/>
    <w:rsid w:val="634146F1"/>
    <w:rsid w:val="63880F7D"/>
    <w:rsid w:val="63892CD6"/>
    <w:rsid w:val="638C569A"/>
    <w:rsid w:val="63A426EE"/>
    <w:rsid w:val="63A71BF5"/>
    <w:rsid w:val="63AD5074"/>
    <w:rsid w:val="63C139AA"/>
    <w:rsid w:val="63C455CB"/>
    <w:rsid w:val="63E137D0"/>
    <w:rsid w:val="642C1952"/>
    <w:rsid w:val="643804CC"/>
    <w:rsid w:val="644C1DC6"/>
    <w:rsid w:val="646F1658"/>
    <w:rsid w:val="6474426F"/>
    <w:rsid w:val="6488096B"/>
    <w:rsid w:val="64B12423"/>
    <w:rsid w:val="650812D1"/>
    <w:rsid w:val="650C196B"/>
    <w:rsid w:val="652F28DA"/>
    <w:rsid w:val="654C2E93"/>
    <w:rsid w:val="654E7917"/>
    <w:rsid w:val="65573A2B"/>
    <w:rsid w:val="656B5435"/>
    <w:rsid w:val="65826D65"/>
    <w:rsid w:val="659C1D7E"/>
    <w:rsid w:val="65A52F65"/>
    <w:rsid w:val="65AF0766"/>
    <w:rsid w:val="65B137CE"/>
    <w:rsid w:val="65BF2113"/>
    <w:rsid w:val="65C11F0A"/>
    <w:rsid w:val="65E859C6"/>
    <w:rsid w:val="65EB53FF"/>
    <w:rsid w:val="65F70FA9"/>
    <w:rsid w:val="66083824"/>
    <w:rsid w:val="660B3FD4"/>
    <w:rsid w:val="66173353"/>
    <w:rsid w:val="663F2CBA"/>
    <w:rsid w:val="665A1AAA"/>
    <w:rsid w:val="66664CDC"/>
    <w:rsid w:val="66CA6981"/>
    <w:rsid w:val="66D06B5A"/>
    <w:rsid w:val="670815C7"/>
    <w:rsid w:val="67421F2D"/>
    <w:rsid w:val="67514E20"/>
    <w:rsid w:val="67642EF5"/>
    <w:rsid w:val="67840CA7"/>
    <w:rsid w:val="67851681"/>
    <w:rsid w:val="67C21996"/>
    <w:rsid w:val="67D0240D"/>
    <w:rsid w:val="67DB05D3"/>
    <w:rsid w:val="67ED7A99"/>
    <w:rsid w:val="67F32B5E"/>
    <w:rsid w:val="67FC3439"/>
    <w:rsid w:val="680C5830"/>
    <w:rsid w:val="6838524A"/>
    <w:rsid w:val="6846773F"/>
    <w:rsid w:val="684E67B2"/>
    <w:rsid w:val="685059F2"/>
    <w:rsid w:val="68605D43"/>
    <w:rsid w:val="68725BBA"/>
    <w:rsid w:val="68883E72"/>
    <w:rsid w:val="689005C2"/>
    <w:rsid w:val="689C2C37"/>
    <w:rsid w:val="68B36A90"/>
    <w:rsid w:val="68B63CF9"/>
    <w:rsid w:val="68B82285"/>
    <w:rsid w:val="68C70A76"/>
    <w:rsid w:val="68D355FA"/>
    <w:rsid w:val="68D9060F"/>
    <w:rsid w:val="68E10198"/>
    <w:rsid w:val="68E648F2"/>
    <w:rsid w:val="691547A6"/>
    <w:rsid w:val="6922138F"/>
    <w:rsid w:val="69454A7B"/>
    <w:rsid w:val="6948576C"/>
    <w:rsid w:val="695E18F9"/>
    <w:rsid w:val="697166A6"/>
    <w:rsid w:val="69874E83"/>
    <w:rsid w:val="698962DF"/>
    <w:rsid w:val="69DF63AF"/>
    <w:rsid w:val="69E421A0"/>
    <w:rsid w:val="69ED735F"/>
    <w:rsid w:val="69F66CEC"/>
    <w:rsid w:val="6A1D29A9"/>
    <w:rsid w:val="6A2208A8"/>
    <w:rsid w:val="6A244B48"/>
    <w:rsid w:val="6A2F7CA1"/>
    <w:rsid w:val="6A6160BA"/>
    <w:rsid w:val="6A6C529B"/>
    <w:rsid w:val="6A762699"/>
    <w:rsid w:val="6A792507"/>
    <w:rsid w:val="6A95683A"/>
    <w:rsid w:val="6A9C795F"/>
    <w:rsid w:val="6A9D3D8A"/>
    <w:rsid w:val="6A9F3997"/>
    <w:rsid w:val="6AC47B33"/>
    <w:rsid w:val="6AD60D6C"/>
    <w:rsid w:val="6AE33BE9"/>
    <w:rsid w:val="6AEA4E46"/>
    <w:rsid w:val="6B0354A8"/>
    <w:rsid w:val="6B122D3D"/>
    <w:rsid w:val="6B2563EB"/>
    <w:rsid w:val="6B477A2A"/>
    <w:rsid w:val="6B4A61F5"/>
    <w:rsid w:val="6B61461B"/>
    <w:rsid w:val="6B8E6960"/>
    <w:rsid w:val="6B971A91"/>
    <w:rsid w:val="6BBF79CE"/>
    <w:rsid w:val="6BC97773"/>
    <w:rsid w:val="6BCB3841"/>
    <w:rsid w:val="6BCF3FC4"/>
    <w:rsid w:val="6BED17F6"/>
    <w:rsid w:val="6BFF476F"/>
    <w:rsid w:val="6C0924A6"/>
    <w:rsid w:val="6C0D135D"/>
    <w:rsid w:val="6C0D3DAD"/>
    <w:rsid w:val="6C1E2A3C"/>
    <w:rsid w:val="6C2B0662"/>
    <w:rsid w:val="6C354F35"/>
    <w:rsid w:val="6C420E73"/>
    <w:rsid w:val="6C4C4C1E"/>
    <w:rsid w:val="6C7C7008"/>
    <w:rsid w:val="6C7D1B5B"/>
    <w:rsid w:val="6C9E6555"/>
    <w:rsid w:val="6CAA022C"/>
    <w:rsid w:val="6CD04273"/>
    <w:rsid w:val="6CD57DA9"/>
    <w:rsid w:val="6CDB338B"/>
    <w:rsid w:val="6D033B1D"/>
    <w:rsid w:val="6D0C44C1"/>
    <w:rsid w:val="6D20789B"/>
    <w:rsid w:val="6D277756"/>
    <w:rsid w:val="6D2802F4"/>
    <w:rsid w:val="6D562996"/>
    <w:rsid w:val="6D695BED"/>
    <w:rsid w:val="6D886B3D"/>
    <w:rsid w:val="6D902E76"/>
    <w:rsid w:val="6DB42C46"/>
    <w:rsid w:val="6E0902F2"/>
    <w:rsid w:val="6E4E4931"/>
    <w:rsid w:val="6E5049A2"/>
    <w:rsid w:val="6E753D0F"/>
    <w:rsid w:val="6E91709B"/>
    <w:rsid w:val="6EAA139E"/>
    <w:rsid w:val="6ED742C8"/>
    <w:rsid w:val="6EF361B2"/>
    <w:rsid w:val="6EF415C9"/>
    <w:rsid w:val="6F1572A0"/>
    <w:rsid w:val="6F2474E3"/>
    <w:rsid w:val="6F397DA6"/>
    <w:rsid w:val="6F4F2F6F"/>
    <w:rsid w:val="6F5E59CD"/>
    <w:rsid w:val="6F7C1C1D"/>
    <w:rsid w:val="6F963D0F"/>
    <w:rsid w:val="6FB24AEE"/>
    <w:rsid w:val="6FE07923"/>
    <w:rsid w:val="6FF30CFB"/>
    <w:rsid w:val="700F2A36"/>
    <w:rsid w:val="701D28B0"/>
    <w:rsid w:val="702A64CF"/>
    <w:rsid w:val="70392A07"/>
    <w:rsid w:val="70495453"/>
    <w:rsid w:val="70626712"/>
    <w:rsid w:val="706C5B05"/>
    <w:rsid w:val="706D5483"/>
    <w:rsid w:val="708E603E"/>
    <w:rsid w:val="709468FC"/>
    <w:rsid w:val="70A9472D"/>
    <w:rsid w:val="70AA19EF"/>
    <w:rsid w:val="70C22D94"/>
    <w:rsid w:val="710C7B0D"/>
    <w:rsid w:val="710E0CDE"/>
    <w:rsid w:val="71341DDA"/>
    <w:rsid w:val="71545283"/>
    <w:rsid w:val="71690822"/>
    <w:rsid w:val="71752972"/>
    <w:rsid w:val="717F2009"/>
    <w:rsid w:val="71A12947"/>
    <w:rsid w:val="71AA371E"/>
    <w:rsid w:val="71AE56D4"/>
    <w:rsid w:val="71AE7CFF"/>
    <w:rsid w:val="71B10072"/>
    <w:rsid w:val="71B67319"/>
    <w:rsid w:val="71CA6D36"/>
    <w:rsid w:val="71E2478D"/>
    <w:rsid w:val="71FB79C9"/>
    <w:rsid w:val="7202486F"/>
    <w:rsid w:val="720B57C9"/>
    <w:rsid w:val="72146E89"/>
    <w:rsid w:val="721F290F"/>
    <w:rsid w:val="724568E1"/>
    <w:rsid w:val="72836591"/>
    <w:rsid w:val="728D3298"/>
    <w:rsid w:val="72B741FE"/>
    <w:rsid w:val="72BD3ED6"/>
    <w:rsid w:val="72C61087"/>
    <w:rsid w:val="72C74D55"/>
    <w:rsid w:val="730833A3"/>
    <w:rsid w:val="73183EE8"/>
    <w:rsid w:val="732E2380"/>
    <w:rsid w:val="73426189"/>
    <w:rsid w:val="734750B6"/>
    <w:rsid w:val="734C0DB6"/>
    <w:rsid w:val="735D0C69"/>
    <w:rsid w:val="7377485F"/>
    <w:rsid w:val="73985BE0"/>
    <w:rsid w:val="73A17D44"/>
    <w:rsid w:val="73B11689"/>
    <w:rsid w:val="73D832E9"/>
    <w:rsid w:val="73E13BF4"/>
    <w:rsid w:val="73E42E06"/>
    <w:rsid w:val="73EE3C9F"/>
    <w:rsid w:val="74082F2F"/>
    <w:rsid w:val="7444376D"/>
    <w:rsid w:val="74523543"/>
    <w:rsid w:val="745368A0"/>
    <w:rsid w:val="74586390"/>
    <w:rsid w:val="7474778C"/>
    <w:rsid w:val="747B2C40"/>
    <w:rsid w:val="74805151"/>
    <w:rsid w:val="748317D6"/>
    <w:rsid w:val="748D0439"/>
    <w:rsid w:val="749809E1"/>
    <w:rsid w:val="74B06D55"/>
    <w:rsid w:val="750D5F15"/>
    <w:rsid w:val="753C76BA"/>
    <w:rsid w:val="757369A1"/>
    <w:rsid w:val="75741E68"/>
    <w:rsid w:val="75840533"/>
    <w:rsid w:val="758A5CF7"/>
    <w:rsid w:val="75906E08"/>
    <w:rsid w:val="759C7F87"/>
    <w:rsid w:val="759E10C5"/>
    <w:rsid w:val="75AF7034"/>
    <w:rsid w:val="75B27DDE"/>
    <w:rsid w:val="75B415C0"/>
    <w:rsid w:val="75C70680"/>
    <w:rsid w:val="75CA1ADA"/>
    <w:rsid w:val="75F16A04"/>
    <w:rsid w:val="75FC45CA"/>
    <w:rsid w:val="762E175A"/>
    <w:rsid w:val="763508E5"/>
    <w:rsid w:val="7639240E"/>
    <w:rsid w:val="764D52F9"/>
    <w:rsid w:val="765B7C8E"/>
    <w:rsid w:val="766F5749"/>
    <w:rsid w:val="76790D64"/>
    <w:rsid w:val="76933762"/>
    <w:rsid w:val="769C67B2"/>
    <w:rsid w:val="77081270"/>
    <w:rsid w:val="770C64FD"/>
    <w:rsid w:val="775D17E4"/>
    <w:rsid w:val="775F30A6"/>
    <w:rsid w:val="77761025"/>
    <w:rsid w:val="777E4D88"/>
    <w:rsid w:val="779E71C5"/>
    <w:rsid w:val="77D51B11"/>
    <w:rsid w:val="77E45C34"/>
    <w:rsid w:val="77E872FF"/>
    <w:rsid w:val="77ED3E16"/>
    <w:rsid w:val="77F77ACE"/>
    <w:rsid w:val="78101E69"/>
    <w:rsid w:val="782A333B"/>
    <w:rsid w:val="785C470B"/>
    <w:rsid w:val="78641490"/>
    <w:rsid w:val="7866291A"/>
    <w:rsid w:val="78B35AFC"/>
    <w:rsid w:val="78B378BC"/>
    <w:rsid w:val="78BC0A01"/>
    <w:rsid w:val="78CC09CF"/>
    <w:rsid w:val="78E75809"/>
    <w:rsid w:val="78F32400"/>
    <w:rsid w:val="78FA19E0"/>
    <w:rsid w:val="79084EE8"/>
    <w:rsid w:val="791D0029"/>
    <w:rsid w:val="793B1DCD"/>
    <w:rsid w:val="794B1BA1"/>
    <w:rsid w:val="79621333"/>
    <w:rsid w:val="796C624D"/>
    <w:rsid w:val="79864EC9"/>
    <w:rsid w:val="79940DF1"/>
    <w:rsid w:val="79A12589"/>
    <w:rsid w:val="79A33674"/>
    <w:rsid w:val="79AC21E9"/>
    <w:rsid w:val="79BE147F"/>
    <w:rsid w:val="79D3446D"/>
    <w:rsid w:val="79D62ABF"/>
    <w:rsid w:val="79E263BE"/>
    <w:rsid w:val="7A05061A"/>
    <w:rsid w:val="7A0D18FC"/>
    <w:rsid w:val="7A0E7443"/>
    <w:rsid w:val="7A2A1641"/>
    <w:rsid w:val="7A325DCC"/>
    <w:rsid w:val="7A782F9B"/>
    <w:rsid w:val="7A9643C8"/>
    <w:rsid w:val="7A9E26DE"/>
    <w:rsid w:val="7ABC1E81"/>
    <w:rsid w:val="7AC52BAB"/>
    <w:rsid w:val="7AD80083"/>
    <w:rsid w:val="7AD86FC8"/>
    <w:rsid w:val="7ADE5D60"/>
    <w:rsid w:val="7B2F612C"/>
    <w:rsid w:val="7B3330BB"/>
    <w:rsid w:val="7B4F7CB2"/>
    <w:rsid w:val="7B6E4B32"/>
    <w:rsid w:val="7B967513"/>
    <w:rsid w:val="7BA1033E"/>
    <w:rsid w:val="7BE92914"/>
    <w:rsid w:val="7C0F032C"/>
    <w:rsid w:val="7C130F60"/>
    <w:rsid w:val="7C1C1C6D"/>
    <w:rsid w:val="7C38055A"/>
    <w:rsid w:val="7C8A5DCB"/>
    <w:rsid w:val="7C953E22"/>
    <w:rsid w:val="7CBB568D"/>
    <w:rsid w:val="7CCC634A"/>
    <w:rsid w:val="7CD6006E"/>
    <w:rsid w:val="7CD84546"/>
    <w:rsid w:val="7D1844E7"/>
    <w:rsid w:val="7D336427"/>
    <w:rsid w:val="7D453CB1"/>
    <w:rsid w:val="7D474AC8"/>
    <w:rsid w:val="7D5A3C9F"/>
    <w:rsid w:val="7D5F1ECE"/>
    <w:rsid w:val="7D801FCC"/>
    <w:rsid w:val="7DD32E71"/>
    <w:rsid w:val="7DE04732"/>
    <w:rsid w:val="7DE40942"/>
    <w:rsid w:val="7DEF37C6"/>
    <w:rsid w:val="7DF0037F"/>
    <w:rsid w:val="7DF54524"/>
    <w:rsid w:val="7E04598F"/>
    <w:rsid w:val="7E9F3688"/>
    <w:rsid w:val="7EA76A12"/>
    <w:rsid w:val="7EE03426"/>
    <w:rsid w:val="7EF1105C"/>
    <w:rsid w:val="7EF173E1"/>
    <w:rsid w:val="7EF71D64"/>
    <w:rsid w:val="7F046EE9"/>
    <w:rsid w:val="7F21034E"/>
    <w:rsid w:val="7F460903"/>
    <w:rsid w:val="7F4C091A"/>
    <w:rsid w:val="7F4D0390"/>
    <w:rsid w:val="7F604567"/>
    <w:rsid w:val="7FA5439C"/>
    <w:rsid w:val="7FC248DA"/>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character" w:styleId="13">
    <w:name w:val="HTML Code"/>
    <w:basedOn w:val="8"/>
    <w:qFormat/>
    <w:uiPriority w:val="0"/>
    <w:rPr>
      <w:rFonts w:ascii="Courier New" w:hAnsi="Courier New" w:cs="Courier New"/>
      <w:sz w:val="20"/>
      <w:szCs w:val="20"/>
    </w:rPr>
  </w:style>
  <w:style w:type="paragraph" w:styleId="1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8"/>
    <w:qFormat/>
    <w:uiPriority w:val="0"/>
    <w:rPr>
      <w:color w:val="0000FF"/>
      <w:u w:val="single"/>
    </w:rPr>
  </w:style>
  <w:style w:type="paragraph" w:styleId="1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8"/>
    <w:qFormat/>
    <w:uiPriority w:val="0"/>
    <w:rPr>
      <w:b/>
      <w:bCs/>
    </w:rPr>
  </w:style>
  <w:style w:type="paragraph" w:styleId="18">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9">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qFormat/>
    <w:uiPriority w:val="0"/>
    <w:pPr>
      <w:keepNext/>
      <w:keepLines/>
      <w:pageBreakBefore w:val="0"/>
      <w:spacing w:before="0" w:after="60"/>
    </w:pPr>
    <w:rPr>
      <w:sz w:val="52"/>
      <w:szCs w:val="52"/>
    </w:rPr>
  </w:style>
  <w:style w:type="table" w:customStyle="1" w:styleId="21">
    <w:name w:val="Table Normal1"/>
    <w:qFormat/>
    <w:uiPriority w:val="0"/>
  </w:style>
  <w:style w:type="table" w:customStyle="1" w:styleId="22">
    <w:name w:val="_Style 10"/>
    <w:basedOn w:val="21"/>
    <w:qFormat/>
    <w:uiPriority w:val="0"/>
    <w:tblPr>
      <w:tblCellMar>
        <w:top w:w="100" w:type="dxa"/>
        <w:left w:w="100" w:type="dxa"/>
        <w:bottom w:w="100" w:type="dxa"/>
        <w:right w:w="100" w:type="dxa"/>
      </w:tblCellMar>
    </w:tblPr>
  </w:style>
  <w:style w:type="paragraph" w:customStyle="1" w:styleId="23">
    <w:name w:val="Default"/>
    <w:unhideWhenUsed/>
    <w:uiPriority w:val="99"/>
    <w:pPr>
      <w:widowControl w:val="0"/>
      <w:autoSpaceDE w:val="0"/>
      <w:autoSpaceDN w:val="0"/>
      <w:adjustRightInd w:val="0"/>
      <w:spacing w:beforeLines="0" w:afterLines="0"/>
    </w:pPr>
    <w:rPr>
      <w:rFonts w:hint="default" w:ascii="Segoe UI Semibold" w:hAnsi="Segoe UI Semibold" w:eastAsia="Segoe UI Semibold"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198</Pages>
  <Words>28022</Words>
  <Characters>142064</Characters>
  <TotalTime>147</TotalTime>
  <ScaleCrop>false</ScaleCrop>
  <LinksUpToDate>false</LinksUpToDate>
  <CharactersWithSpaces>182982</CharactersWithSpaces>
  <Application>WPS Office_11.2.0.11486_F1E327BC-269C-435d-A152-05C5408002CA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2023-02-23T08:31:15Z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1701FC16BAF24A12A390C317DAF950F3</vt:lpwstr>
  </property>
</Properties>
</file>