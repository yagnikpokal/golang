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tl w:val="0"/>
        </w:rPr>
      </w:pPr>
      <w:r>
        <w:rPr>
          <w:rFonts w:ascii="Calibri" w:hAnsi="Calibri" w:eastAsia="Calibri" w:cs="Calibri"/>
          <w:rtl w:val="0"/>
        </w:rPr>
        <w:t>[48656c6c6f 576f726c64]</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Write a program for number of occurrence of </w:t>
      </w:r>
      <w:r>
        <w:rPr>
          <w:rFonts w:hint="default" w:ascii="Calibri" w:hAnsi="Calibri" w:eastAsia="Calibri" w:cs="Calibri"/>
          <w:color w:val="0000FF"/>
          <w:rtl w:val="0"/>
          <w:lang w:val="en-IN"/>
        </w:rPr>
        <w:t xml:space="preserve">single </w:t>
      </w:r>
      <w:r>
        <w:rPr>
          <w:rFonts w:hint="default" w:ascii="Calibri" w:hAnsi="Calibri" w:eastAsia="Calibri" w:cs="Calibri"/>
          <w:color w:val="0000FF"/>
          <w:rtl w:val="0"/>
          <w:lang w:val="en-US"/>
        </w:rPr>
        <w:t>character in string</w:t>
      </w:r>
      <w:r>
        <w:rPr>
          <w:rFonts w:hint="default" w:ascii="Calibri" w:hAnsi="Calibri" w:eastAsia="Calibri" w:cs="Calibri"/>
          <w:color w:val="0000FF"/>
          <w:rtl w:val="0"/>
          <w:lang w:val="en-IN"/>
        </w:rPr>
        <w:t xml:space="preserve"> using algorithm</w:t>
      </w:r>
      <w:r>
        <w:rPr>
          <w:rFonts w:hint="default" w:ascii="Calibri" w:hAnsi="Calibri" w:eastAsia="Calibri" w:cs="Calibri"/>
          <w:color w:val="0000FF"/>
          <w:rtl w:val="0"/>
          <w:lang w:val="en-US"/>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 == 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w:t>
      </w:r>
      <w:r>
        <w:rPr>
          <w:rFonts w:hint="default" w:ascii="Consolas" w:hAnsi="Consolas" w:eastAsia="Consolas"/>
          <w:b w:val="0"/>
          <w:bCs w:val="0"/>
          <w:color w:val="D4D4D4"/>
          <w:kern w:val="0"/>
          <w:sz w:val="16"/>
          <w:szCs w:val="16"/>
          <w:shd w:val="clear" w:fill="1E1E1E"/>
          <w:lang w:val="en-IN" w:eastAsia="zh-CN"/>
        </w:rPr>
        <w:t>single</w:t>
      </w:r>
      <w:r>
        <w:rPr>
          <w:rFonts w:hint="default" w:ascii="Consolas" w:hAnsi="Consolas" w:eastAsia="Consolas"/>
          <w:b w:val="0"/>
          <w:bCs w:val="0"/>
          <w:color w:val="D4D4D4"/>
          <w:kern w:val="0"/>
          <w:sz w:val="16"/>
          <w:szCs w:val="16"/>
          <w:shd w:val="clear" w:fill="1E1E1E"/>
          <w:lang w:val="en-US" w:eastAsia="zh-CN"/>
        </w:rPr>
        <w:t>characteroccurance.go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wether string has a character or not using inbuilt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Single character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Word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count the number of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(charcount)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stringcountcharacterpresentinbuiltfunction.go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print the number of repeating character in golang?</w:t>
      </w: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sort the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string to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6A9955"/>
          <w:kern w:val="0"/>
          <w:sz w:val="16"/>
          <w:szCs w:val="16"/>
          <w:shd w:val="clear" w:fill="1E1E1E"/>
          <w:lang w:val="en-US" w:eastAsia="zh-CN" w:bidi="ar"/>
        </w:rPr>
        <w:t>//Sort the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//fmt.Println("This", strings.Join(s,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slice to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yagnikpokal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aagikklnopy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anagram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"pokalyagnik"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sorted1 == sorted2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not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string is anagram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proram wether string is anagram or not using the map?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lenS != lenT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anagramMap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stringanagramwithmap.go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calculate the number of vowels and consonants in a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"u"</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"vowels are"</w:t>
      </w: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"consonents are"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stringvowelconsonent.go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vowels are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consonents are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given character is letter or digit or special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"unicode"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IsDigit</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"is Digit"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IsLetter</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 Letter"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"special character"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stringletterdigit.go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y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n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i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l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rotational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(s1, 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(s1)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s1</w:t>
      </w:r>
      <w:r>
        <w:rPr>
          <w:rFonts w:hint="default" w:ascii="Consolas" w:hAnsi="Consolas" w:eastAsia="Consolas" w:cs="Consolas"/>
          <w:b w:val="0"/>
          <w:bCs w:val="0"/>
          <w:color w:val="D4D4D4"/>
          <w:kern w:val="0"/>
          <w:sz w:val="16"/>
          <w:szCs w:val="16"/>
          <w:shd w:val="clear" w:fill="1E1E1E"/>
          <w:lang w:val="en-US" w:eastAsia="zh-CN" w:bidi="ar"/>
        </w:rPr>
        <w:t xml:space="preserve"> = s1 + s1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(s1, s2)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"agniky"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stringrotationalornot.go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Remove specific character in string?</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or </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How do you remove all occurrences of a given character from the input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str2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stringremovechar.go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ygnikpok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ascii="Calibri" w:hAnsi="Calibri" w:eastAsia="Calibri" w:cs="Calibri"/>
          <w:rtl w:val="0"/>
        </w:rPr>
      </w:pP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tl w:val="0"/>
        </w:rPr>
      </w:pPr>
      <w:r>
        <w:rPr>
          <w:rFonts w:ascii="Calibri" w:hAnsi="Calibri" w:eastAsia="Calibri" w:cs="Calibri"/>
          <w:rtl w:val="0"/>
        </w:rPr>
        <w:t>Array will allows you to define several data items of same kind</w:t>
      </w:r>
    </w:p>
    <w:p>
      <w:pPr>
        <w:spacing w:before="240" w:after="240"/>
        <w:rPr>
          <w:rFonts w:hint="default" w:ascii="Calibri" w:hAnsi="Calibri" w:eastAsia="Calibri" w:cs="Calibri"/>
          <w:b/>
          <w:bCs/>
          <w:rtl w:val="0"/>
          <w:lang w:val="en-US"/>
        </w:rPr>
      </w:pPr>
      <w:r>
        <w:rPr>
          <w:rFonts w:hint="default" w:ascii="Calibri" w:hAnsi="Calibri" w:eastAsia="Calibri" w:cs="Calibri"/>
          <w:b/>
          <w:bCs/>
          <w:rtl w:val="0"/>
          <w:lang w:val="en-US"/>
        </w:rPr>
        <w:t>What is the difference between slice and array?</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tl w:val="0"/>
        </w:rPr>
      </w:pPr>
      <w:r>
        <w:rPr>
          <w:rFonts w:ascii="Calibri" w:hAnsi="Calibri" w:eastAsia="Calibri" w:cs="Calibri"/>
          <w:rtl w:val="0"/>
        </w:rPr>
        <w:t>numbers = make([]int,5,5) /* a slice of length 5 and capacity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hint="default" w:ascii="Calibri" w:hAnsi="Calibri" w:eastAsia="Calibri" w:cs="Calibri"/>
          <w:b w:val="0"/>
          <w:bCs/>
          <w:rtl w:val="0"/>
          <w:lang w:val="en-IN"/>
        </w:rPr>
      </w:pPr>
      <w:r>
        <w:rPr>
          <w:rFonts w:hint="default" w:ascii="Calibri" w:hAnsi="Calibri" w:eastAsia="Calibri"/>
          <w:b w:val="0"/>
          <w:bCs/>
          <w:rtl w:val="0"/>
          <w:lang w:val="en-US"/>
        </w:rPr>
        <w:t>Slice are pointers to underlying array</w:t>
      </w:r>
    </w:p>
    <w:p>
      <w:pPr>
        <w:spacing w:before="240" w:after="240"/>
        <w:rPr>
          <w:rFonts w:hint="default" w:ascii="Calibri" w:hAnsi="Calibri" w:eastAsia="Calibri" w:cs="Calibri"/>
          <w:lang w:val="en-US"/>
        </w:rPr>
      </w:pPr>
      <w:r>
        <w:rPr>
          <w:rFonts w:hint="default" w:ascii="Calibri" w:hAnsi="Calibri" w:eastAsia="Calibri" w:cs="Calibri"/>
          <w:lang w:val="en-US"/>
        </w:rPr>
        <w:t>Below code will not work while you try to append a slice in function.</w:t>
      </w:r>
    </w:p>
    <w:p>
      <w:pPr>
        <w:spacing w:before="240" w:after="240"/>
        <w:rPr>
          <w:rFonts w:hint="default" w:ascii="Calibri" w:hAnsi="Calibri" w:eastAsia="Calibri" w:cs="Calibri"/>
          <w:lang w:val="en-US"/>
        </w:rPr>
      </w:pPr>
      <w:r>
        <w:rPr>
          <w:rFonts w:hint="default" w:ascii="Calibri" w:hAnsi="Calibri" w:eastAsia="Calibri" w:cs="Calibri"/>
          <w:lang w:val="en-US"/>
        </w:rPr>
        <w:t>or</w:t>
      </w:r>
    </w:p>
    <w:p>
      <w:pPr>
        <w:spacing w:before="240" w:after="240"/>
        <w:rPr>
          <w:rFonts w:hint="default" w:ascii="Calibri" w:hAnsi="Calibri" w:eastAsia="Calibri" w:cs="Calibri"/>
          <w:b/>
          <w:bCs/>
          <w:lang w:val="en-US"/>
        </w:rPr>
      </w:pPr>
      <w:r>
        <w:rPr>
          <w:rFonts w:hint="default" w:ascii="Calibri" w:hAnsi="Calibri" w:eastAsia="Calibri" w:cs="Calibri"/>
          <w:b/>
          <w:bCs/>
          <w:lang w:val="en-US"/>
        </w:rPr>
        <w:t>Problems with the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command-line-arguments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.\sliceappendnotworkfunction.go:18:6: AddData(a) (no value) used as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lang w:val="en-US"/>
        </w:rPr>
      </w:pPr>
      <w:r>
        <w:rPr>
          <w:rFonts w:hint="default" w:ascii="Calibri" w:hAnsi="Calibri" w:eastAsia="Calibri" w:cs="Calibri"/>
          <w:lang w:val="en-US"/>
        </w:rPr>
        <w:t>The above problem can be solved by 2 way</w:t>
      </w: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return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pointer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(&amp;a)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sliceappendworkfunctionpointer.go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2"/>
        </w:numPr>
        <w:ind w:left="720" w:hanging="360"/>
        <w:rPr>
          <w:u w:val="none"/>
        </w:rPr>
      </w:pPr>
      <w:r>
        <w:rPr>
          <w:rtl w:val="0"/>
        </w:rPr>
        <w:t>Package declaration</w:t>
      </w:r>
    </w:p>
    <w:p>
      <w:pPr>
        <w:numPr>
          <w:ilvl w:val="0"/>
          <w:numId w:val="2"/>
        </w:numPr>
        <w:ind w:left="720" w:hanging="360"/>
        <w:rPr>
          <w:u w:val="none"/>
        </w:rPr>
      </w:pPr>
      <w:r>
        <w:rPr>
          <w:rtl w:val="0"/>
        </w:rPr>
        <w:t>Import packages</w:t>
      </w:r>
    </w:p>
    <w:p>
      <w:pPr>
        <w:numPr>
          <w:ilvl w:val="0"/>
          <w:numId w:val="2"/>
        </w:numPr>
        <w:ind w:left="720" w:hanging="360"/>
        <w:rPr>
          <w:u w:val="none"/>
        </w:rPr>
      </w:pPr>
      <w:r>
        <w:rPr>
          <w:rtl w:val="0"/>
        </w:rPr>
        <w:t>Functions</w:t>
      </w:r>
    </w:p>
    <w:p>
      <w:pPr>
        <w:numPr>
          <w:ilvl w:val="0"/>
          <w:numId w:val="2"/>
        </w:numPr>
        <w:ind w:left="720" w:hanging="360"/>
        <w:rPr>
          <w:u w:val="none"/>
        </w:rPr>
      </w:pPr>
      <w:r>
        <w:rPr>
          <w:rtl w:val="0"/>
        </w:rPr>
        <w:t>Variables</w:t>
      </w:r>
    </w:p>
    <w:p>
      <w:pPr>
        <w:numPr>
          <w:ilvl w:val="0"/>
          <w:numId w:val="2"/>
        </w:numPr>
        <w:ind w:left="720" w:hanging="360"/>
        <w:rPr>
          <w:u w:val="none"/>
        </w:rPr>
      </w:pPr>
      <w:r>
        <w:rPr>
          <w:rtl w:val="0"/>
        </w:rPr>
        <w:t>Statements and expressions</w:t>
      </w:r>
    </w:p>
    <w:p>
      <w:pPr>
        <w:numPr>
          <w:ilvl w:val="0"/>
          <w:numId w:val="2"/>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pPr>
        <w:rPr>
          <w:rtl w:val="0"/>
        </w:rPr>
      </w:pPr>
      <w:r>
        <w:rPr>
          <w:rtl w:val="0"/>
        </w:rPr>
        <w:t>a[4][1] = 2</w:t>
      </w:r>
    </w:p>
    <w:p>
      <w:pPr>
        <w:rPr>
          <w:rtl w:val="0"/>
        </w:rPr>
      </w:pPr>
    </w:p>
    <w:p>
      <w:pPr>
        <w:rPr>
          <w:rFonts w:hint="default"/>
          <w:rtl w:val="0"/>
          <w:lang w:val="en-IN"/>
        </w:rPr>
      </w:pPr>
      <w:r>
        <w:rPr>
          <w:rFonts w:hint="default"/>
          <w:rtl w:val="0"/>
          <w:lang w:val="en-US"/>
        </w:rPr>
        <w:t>Write a pr</w:t>
      </w:r>
      <w:r>
        <w:rPr>
          <w:rFonts w:hint="default"/>
          <w:rtl w:val="0"/>
          <w:lang w:val="en-IN"/>
        </w:rPr>
        <w:t>ogram to sort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4 7 9 5 3 54 6 5 69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3 4 5 5 5 6 7 9 54 69]</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[c y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[a c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rtl w:val="0"/>
          <w:lang w:val="en-IN"/>
        </w:rPr>
      </w:pPr>
      <w:r>
        <w:rPr>
          <w:rFonts w:hint="default"/>
          <w:rtl w:val="0"/>
          <w:lang w:val="en-IN"/>
        </w:rPr>
        <w:t>Write a program to insert and delete the element in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Copying/inserting the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Making space for the new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 + Shifting elements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second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(arr[:index], arr[index+</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Third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arrayinsertdelete.go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 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16 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delete the specific index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(arr[:a], arr[a+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//return 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//Delete the index no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arraydeleteindex.go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 6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5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reverse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j;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s[i], s[j] = s[j], 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2 6 3 1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[4 1 3 6 2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p>
    <w:p>
      <w:pPr>
        <w:rPr>
          <w:rFonts w:hint="default"/>
          <w:lang w:val="en-IN"/>
        </w:rPr>
      </w:pPr>
      <w:r>
        <w:rPr>
          <w:rFonts w:hint="default"/>
          <w:lang w:val="en-IN"/>
        </w:rPr>
        <w:t>Write a program to remove the element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arr[i] == num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 arr[i+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arrayremovelement.go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1 2 2 3 0 4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1 3 0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add all the element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arr[i]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wether the given number is prime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You can edit this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"math/big"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1212121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big.</w:t>
      </w:r>
      <w:r>
        <w:rPr>
          <w:rFonts w:hint="default" w:ascii="Consolas" w:hAnsi="Consolas" w:eastAsia="Consolas" w:cs="Consolas"/>
          <w:b w:val="0"/>
          <w:bCs w:val="0"/>
          <w:color w:val="DCDCAA"/>
          <w:kern w:val="0"/>
          <w:sz w:val="16"/>
          <w:szCs w:val="16"/>
          <w:shd w:val="clear" w:fill="1E1E1E"/>
          <w:lang w:val="en-US" w:eastAsia="zh-CN" w:bidi="ar"/>
        </w:rPr>
        <w:t>NewInt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AA"/>
          <w:kern w:val="0"/>
          <w:sz w:val="16"/>
          <w:szCs w:val="16"/>
          <w:shd w:val="clear" w:fill="1E1E1E"/>
          <w:lang w:val="en-US" w:eastAsia="zh-CN" w:bidi="ar"/>
        </w:rPr>
        <w:t>ProbablyPrime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not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primenumber.go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1212121 is prime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find the second largest number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arraysecondlargestnumber.go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US"/>
        </w:rPr>
      </w:pPr>
      <w:r>
        <w:rPr>
          <w:rFonts w:hint="default"/>
          <w:lang w:val="en-US"/>
        </w:rPr>
        <w:t>Write a program to implement bubble sort algortithem in golang?</w:t>
      </w:r>
    </w:p>
    <w:p>
      <w:pPr>
        <w:rPr>
          <w:rFonts w:hint="default"/>
          <w:lang w:val="en-US"/>
        </w:rPr>
      </w:pPr>
      <w:r>
        <w:rPr>
          <w:rFonts w:hint="default"/>
          <w:lang w:val="en-US"/>
        </w:rPr>
        <w:t>or</w:t>
      </w:r>
    </w:p>
    <w:p>
      <w:pPr>
        <w:rPr>
          <w:rFonts w:hint="default"/>
          <w:lang w:val="en-US"/>
        </w:rPr>
      </w:pPr>
      <w:r>
        <w:rPr>
          <w:rFonts w:hint="default"/>
          <w:lang w:val="en-US"/>
        </w:rPr>
        <w:t>bubblesort algorithem.</w:t>
      </w:r>
    </w:p>
    <w:p>
      <w:pPr>
        <w:rPr>
          <w:rFonts w:hint="default"/>
          <w:lang w:val="en-US"/>
        </w:rPr>
      </w:pPr>
      <w:r>
        <w:rPr>
          <w:rFonts w:hint="default"/>
          <w:lang w:val="en-US"/>
        </w:rPr>
        <w:t>6 2 8 4 10</w:t>
      </w:r>
    </w:p>
    <w:p>
      <w:pPr>
        <w:rPr>
          <w:rFonts w:hint="default"/>
          <w:lang w:val="en-US"/>
        </w:rPr>
      </w:pPr>
      <w:r>
        <w:rPr>
          <w:rFonts w:hint="default"/>
          <w:lang w:val="en-US"/>
        </w:rPr>
        <w:t>2 6 8 4 10</w:t>
      </w:r>
    </w:p>
    <w:p>
      <w:pPr>
        <w:rPr>
          <w:rFonts w:hint="default"/>
          <w:lang w:val="en-US"/>
        </w:rPr>
      </w:pPr>
      <w:r>
        <w:rPr>
          <w:rFonts w:hint="default"/>
          <w:lang w:val="en-US"/>
        </w:rPr>
        <w:t>2 6 4 8 10</w:t>
      </w:r>
    </w:p>
    <w:p>
      <w:pPr>
        <w:rPr>
          <w:rFonts w:hint="default"/>
          <w:lang w:val="en-US"/>
        </w:rPr>
      </w:pPr>
      <w:r>
        <w:rPr>
          <w:rFonts w:hint="default"/>
          <w:lang w:val="en-US"/>
        </w:rPr>
        <w:t>2 4 6 8 10</w:t>
      </w:r>
    </w:p>
    <w:p>
      <w:pPr>
        <w:rPr>
          <w:rFonts w:hint="default"/>
          <w:lang w:val="en-US"/>
        </w:rPr>
      </w:pPr>
      <w:r>
        <w:rPr>
          <w:rFonts w:hint="default"/>
          <w:lang w:val="en-US"/>
        </w:rPr>
        <w:t>// Just like a bubble</w:t>
      </w:r>
    </w:p>
    <w:p>
      <w:pPr>
        <w:rPr>
          <w:rFonts w:hint="default"/>
          <w:lang w:val="en-US"/>
        </w:rPr>
      </w:pPr>
      <w:r>
        <w:rPr>
          <w:rFonts w:hint="default"/>
          <w:lang w:val="en-US"/>
        </w:rPr>
        <w:t>// It will use only 2 elements and based on that 2 elements find the maximum element and put it left side</w:t>
      </w:r>
    </w:p>
    <w:p>
      <w:pPr>
        <w:rPr>
          <w:rFonts w:hint="default"/>
          <w:lang w:val="en-US"/>
        </w:rPr>
      </w:pPr>
      <w:r>
        <w:rPr>
          <w:rFonts w:hint="default"/>
          <w:lang w:val="en-US"/>
        </w:rPr>
        <w:t>Time complexity --&gt;&gt; O(N2)</w:t>
      </w:r>
    </w:p>
    <w:p>
      <w:pPr>
        <w:rPr>
          <w:rFonts w:hint="default"/>
          <w:lang w:val="en-US"/>
        </w:rPr>
      </w:pPr>
      <w:r>
        <w:rPr>
          <w:rFonts w:hint="default"/>
          <w:lang w:val="en-US"/>
        </w:rPr>
        <w:t>Space                 --&gt;&gt; O(1)</w:t>
      </w:r>
    </w:p>
    <w:p>
      <w:pPr>
        <w:rPr>
          <w:rFonts w:hint="default"/>
          <w:lang w:val="en-US"/>
        </w:rPr>
      </w:pPr>
      <w:r>
        <w:rPr>
          <w:rFonts w:hint="default"/>
          <w:lang w:val="en-US"/>
        </w:rPr>
        <w:t>Worst and Average Case Time Complexity: O(N2). The worst case occurs when an array is reverse sorted.</w:t>
      </w:r>
    </w:p>
    <w:p>
      <w:pPr>
        <w:rPr>
          <w:rFonts w:hint="default"/>
          <w:lang w:val="en-US"/>
        </w:rPr>
      </w:pPr>
      <w:r>
        <w:rPr>
          <w:rFonts w:hint="default"/>
          <w:lang w:val="en-US"/>
        </w:rPr>
        <w:t>Best Case Time Complexity: O(N). The best case occurs when an array is already sorted.</w:t>
      </w:r>
    </w:p>
    <w:p>
      <w:pPr>
        <w:rPr>
          <w:rFonts w:hint="default"/>
          <w:lang w:val="en-US"/>
        </w:rPr>
      </w:pPr>
      <w:r>
        <w:rPr>
          <w:rFonts w:hint="default"/>
          <w:lang w:val="en-US"/>
        </w:rPr>
        <w:t>Auxiliary Space: O(1)</w:t>
      </w:r>
    </w:p>
    <w:p>
      <w:pPr>
        <w:rPr>
          <w:rFonts w:hint="default"/>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-i;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arr[j] &gt;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arr[j],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arr[j]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sortarraybubblesort.go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US"/>
        </w:rPr>
      </w:pPr>
      <w:r>
        <w:rPr>
          <w:rFonts w:hint="default"/>
          <w:lang w:val="en-US"/>
        </w:rPr>
        <w:t>Insertion sort algorithem</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b/>
          <w:bCs/>
          <w:lang w:val="en-US"/>
        </w:rPr>
      </w:pPr>
      <w:r>
        <w:rPr>
          <w:rFonts w:hint="default"/>
          <w:b/>
          <w:bCs/>
          <w:lang w:val="en-US"/>
        </w:rPr>
        <w:t>Searching algorithms</w:t>
      </w:r>
    </w:p>
    <w:p>
      <w:pPr>
        <w:keepNext w:val="0"/>
        <w:keepLines w:val="0"/>
        <w:widowControl/>
        <w:numPr>
          <w:ilvl w:val="0"/>
          <w:numId w:val="3"/>
        </w:numPr>
        <w:suppressLineNumbers w:val="0"/>
        <w:jc w:val="left"/>
        <w:rPr>
          <w:rFonts w:hint="default"/>
          <w:b/>
          <w:bCs/>
          <w:lang w:val="en-US"/>
        </w:rPr>
      </w:pPr>
      <w:r>
        <w:rPr>
          <w:rFonts w:hint="default"/>
          <w:b/>
          <w:bCs/>
          <w:lang w:val="en-US"/>
        </w:rPr>
        <w:t>Linear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Binary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Jump search</w:t>
      </w:r>
    </w:p>
    <w:p>
      <w:pPr>
        <w:keepNext w:val="0"/>
        <w:keepLines w:val="0"/>
        <w:widowControl/>
        <w:numPr>
          <w:ilvl w:val="0"/>
          <w:numId w:val="0"/>
        </w:numPr>
        <w:suppressLineNumbers w:val="0"/>
        <w:spacing w:line="276" w:lineRule="auto"/>
        <w:jc w:val="left"/>
        <w:rPr>
          <w:rFonts w:hint="default"/>
          <w:b/>
          <w:bCs/>
          <w:lang w:val="en-US"/>
        </w:rPr>
      </w:pPr>
      <w:r>
        <w:rPr>
          <w:rFonts w:hint="default"/>
          <w:b/>
          <w:bCs/>
          <w:lang w:val="en-US"/>
        </w:rPr>
        <w:t>Linear search</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Iterate over the array and find the elements and once find return it.</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Time complexity  O(n)</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Space complexity O(1)</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digit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arr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 digit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digit)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arraylinearsearch.go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bCs/>
          <w:lang w:val="en-US"/>
        </w:rPr>
      </w:pPr>
      <w:r>
        <w:rPr>
          <w:rFonts w:hint="default"/>
          <w:b/>
          <w:bCs/>
          <w:lang w:val="en-US"/>
        </w:rPr>
        <w:t>Binary search</w:t>
      </w:r>
    </w:p>
    <w:p>
      <w:pPr>
        <w:keepNext w:val="0"/>
        <w:keepLines w:val="0"/>
        <w:widowControl/>
        <w:suppressLineNumbers w:val="0"/>
        <w:jc w:val="left"/>
        <w:rPr>
          <w:rFonts w:hint="default"/>
          <w:b w:val="0"/>
          <w:bCs w:val="0"/>
          <w:lang w:val="en-US"/>
        </w:rPr>
      </w:pPr>
      <w:r>
        <w:rPr>
          <w:rFonts w:hint="default"/>
          <w:b w:val="0"/>
          <w:bCs w:val="0"/>
          <w:lang w:val="en-US"/>
        </w:rPr>
        <w:t>Binary serach only work with sorted arrays.</w:t>
      </w:r>
    </w:p>
    <w:p>
      <w:pPr>
        <w:keepNext w:val="0"/>
        <w:keepLines w:val="0"/>
        <w:widowControl/>
        <w:suppressLineNumbers w:val="0"/>
        <w:jc w:val="left"/>
        <w:rPr>
          <w:rFonts w:hint="default"/>
          <w:b w:val="0"/>
          <w:bCs w:val="0"/>
          <w:lang w:val="en-US"/>
        </w:rPr>
      </w:pPr>
      <w:r>
        <w:rPr>
          <w:rFonts w:hint="default"/>
          <w:b w:val="0"/>
          <w:bCs w:val="0"/>
          <w:lang w:val="en-US"/>
        </w:rPr>
        <w:t xml:space="preserve">Method:- </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Find the middle element</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is&gt; middle element then divide second half into quarte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 &lt;middle element then divide first half into quarter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you get value then return it</w:t>
      </w:r>
    </w:p>
    <w:p>
      <w:pPr>
        <w:keepNext w:val="0"/>
        <w:keepLines w:val="0"/>
        <w:widowControl/>
        <w:numPr>
          <w:ilvl w:val="0"/>
          <w:numId w:val="0"/>
        </w:numPr>
        <w:suppressLineNumbers w:val="0"/>
        <w:jc w:val="left"/>
        <w:rPr>
          <w:rFonts w:hint="default"/>
          <w:b w:val="0"/>
          <w:bCs w:val="0"/>
          <w:lang w:val="en-US"/>
        </w:rPr>
      </w:pP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find the element 2</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Divide into 2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Middle value is 3</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Our element is 2 then 2&lt;3 so element is in first half</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Find the middle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Middle part Is 2 our element is also 2 so we found it and return it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2                                           // 2 is the our element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(arr)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leftPointer &lt;= rightPointer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((leftPointer + rightPointer)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midValue</w:t>
      </w:r>
      <w:r>
        <w:rPr>
          <w:rFonts w:hint="default" w:ascii="Consolas" w:hAnsi="Consolas" w:eastAsia="Consolas" w:cs="Consolas"/>
          <w:b w:val="0"/>
          <w:bCs w:val="0"/>
          <w:color w:val="D4D4D4"/>
          <w:kern w:val="0"/>
          <w:sz w:val="16"/>
          <w:szCs w:val="16"/>
          <w:shd w:val="clear" w:fill="1E1E1E"/>
          <w:lang w:val="en-US" w:eastAsia="zh-CN" w:bidi="ar"/>
        </w:rPr>
        <w:t xml:space="preserve"> = arr[midPointer]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&lt;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arraybinarysearch.go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val="0"/>
          <w:bCs w:val="0"/>
          <w:lang w:val="en-US"/>
        </w:rPr>
      </w:pPr>
      <w:r>
        <w:rPr>
          <w:rFonts w:hint="default"/>
          <w:b w:val="0"/>
          <w:bCs w:val="0"/>
          <w:lang w:val="en-US"/>
        </w:rPr>
        <w:t>Time complexity O(log n)</w:t>
      </w:r>
    </w:p>
    <w:p>
      <w:pPr>
        <w:keepNext w:val="0"/>
        <w:keepLines w:val="0"/>
        <w:widowControl/>
        <w:suppressLineNumbers w:val="0"/>
        <w:jc w:val="left"/>
        <w:rPr>
          <w:rFonts w:hint="default"/>
          <w:b w:val="0"/>
          <w:bCs w:val="0"/>
          <w:lang w:val="en-US"/>
        </w:rPr>
      </w:pPr>
      <w:r>
        <w:rPr>
          <w:rFonts w:hint="default"/>
          <w:b w:val="0"/>
          <w:bCs w:val="0"/>
          <w:lang w:val="en-US"/>
        </w:rPr>
        <w:t>Space complexity O(1)</w:t>
      </w:r>
    </w:p>
    <w:p>
      <w:pPr>
        <w:keepNext w:val="0"/>
        <w:keepLines w:val="0"/>
        <w:widowControl/>
        <w:suppressLineNumbers w:val="0"/>
        <w:jc w:val="left"/>
        <w:rPr>
          <w:rFonts w:hint="default"/>
          <w:b w:val="0"/>
          <w:bCs w:val="0"/>
          <w:lang w:val="en-US"/>
        </w:rPr>
      </w:pPr>
    </w:p>
    <w:p>
      <w:pPr>
        <w:keepNext w:val="0"/>
        <w:keepLines w:val="0"/>
        <w:widowControl/>
        <w:suppressLineNumbers w:val="0"/>
        <w:jc w:val="left"/>
      </w:pPr>
    </w:p>
    <w:p>
      <w:pPr>
        <w:rPr>
          <w:rFonts w:hint="default"/>
          <w:lang w:val="en-IN"/>
        </w:rPr>
      </w:pPr>
      <w:r>
        <w:rPr>
          <w:rFonts w:hint="default"/>
          <w:lang w:val="en-US"/>
        </w:rPr>
        <w:t>References</w:t>
      </w:r>
    </w:p>
    <w:p>
      <w:pPr>
        <w:rPr>
          <w:rFonts w:hint="default"/>
          <w:lang w:val="en-IN"/>
        </w:rPr>
      </w:pPr>
      <w:r>
        <w:rPr>
          <w:rFonts w:hint="default"/>
          <w:lang w:val="en-IN"/>
        </w:rPr>
        <w:fldChar w:fldCharType="begin"/>
      </w:r>
      <w:r>
        <w:rPr>
          <w:rFonts w:hint="default"/>
          <w:lang w:val="en-IN"/>
        </w:rPr>
        <w:instrText xml:space="preserve"> HYPERLINK "https://www.simplilearn.com/coding-interview-questions-article" </w:instrText>
      </w:r>
      <w:r>
        <w:rPr>
          <w:rFonts w:hint="default"/>
          <w:lang w:val="en-IN"/>
        </w:rPr>
        <w:fldChar w:fldCharType="separate"/>
      </w:r>
      <w:r>
        <w:rPr>
          <w:rStyle w:val="13"/>
          <w:rFonts w:hint="default"/>
          <w:lang w:val="en-IN"/>
        </w:rPr>
        <w:t>https://www.simplilearn.com/coding-interview-questions-article</w:t>
      </w:r>
      <w:r>
        <w:rPr>
          <w:rFonts w:hint="default"/>
          <w:lang w:val="en-IN"/>
        </w:rPr>
        <w:fldChar w:fldCharType="end"/>
      </w:r>
    </w:p>
    <w:p>
      <w:pPr>
        <w:rPr>
          <w:rFonts w:hint="default"/>
          <w:lang w:val="en-IN"/>
        </w:rPr>
      </w:pPr>
    </w:p>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20"/>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5"/>
        </w:numPr>
        <w:rPr>
          <w:rFonts w:hint="default"/>
          <w:rtl w:val="0"/>
          <w:lang w:val="en-US"/>
        </w:rPr>
      </w:pPr>
      <w:r>
        <w:rPr>
          <w:rFonts w:hint="default"/>
          <w:rtl w:val="0"/>
          <w:lang w:val="en-US"/>
        </w:rPr>
        <w:t>Filtering or matching or validating</w:t>
      </w:r>
    </w:p>
    <w:p>
      <w:pPr>
        <w:numPr>
          <w:ilvl w:val="0"/>
          <w:numId w:val="5"/>
        </w:numPr>
        <w:rPr>
          <w:rFonts w:hint="default"/>
          <w:rtl w:val="0"/>
          <w:lang w:val="en-US"/>
        </w:rPr>
      </w:pPr>
      <w:r>
        <w:rPr>
          <w:rFonts w:hint="default"/>
          <w:rtl w:val="0"/>
          <w:lang w:val="en-US"/>
        </w:rPr>
        <w:t>Replacing</w:t>
      </w:r>
    </w:p>
    <w:p>
      <w:pPr>
        <w:numPr>
          <w:ilvl w:val="0"/>
          <w:numId w:val="5"/>
        </w:numPr>
        <w:rPr>
          <w:rFonts w:hint="default"/>
          <w:rtl w:val="0"/>
          <w:lang w:val="en-US"/>
        </w:rPr>
      </w:pPr>
      <w:r>
        <w:rPr>
          <w:rFonts w:hint="default"/>
          <w:rtl w:val="0"/>
          <w:lang w:val="en-US"/>
        </w:rPr>
        <w:t>Find index of matched string</w:t>
      </w:r>
    </w:p>
    <w:p>
      <w:pPr>
        <w:numPr>
          <w:ilvl w:val="0"/>
          <w:numId w:val="5"/>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3"/>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3"/>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Pr>
      </w:pPr>
      <w:r>
        <w:rPr>
          <w:b/>
          <w:rtl w:val="0"/>
        </w:rPr>
        <w:t>Go function closure</w:t>
      </w: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r>
        <w:rPr>
          <w:rtl w:val="0"/>
        </w:rPr>
        <w:t>in actual value will return actual value + nil (Because in main we check if it is nil then there is error else not)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6"/>
        </w:numPr>
        <w:rPr>
          <w:rFonts w:hint="default"/>
          <w:rtl w:val="0"/>
          <w:lang w:val="en-IN"/>
        </w:rPr>
      </w:pPr>
      <w:r>
        <w:rPr>
          <w:rFonts w:hint="default"/>
          <w:rtl w:val="0"/>
          <w:lang w:val="en-IN"/>
        </w:rPr>
        <w:t>When you want to create your own type then interface can be used. (Example of area)</w:t>
      </w:r>
    </w:p>
    <w:p>
      <w:pPr>
        <w:numPr>
          <w:ilvl w:val="0"/>
          <w:numId w:val="6"/>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6"/>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3"/>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7"/>
        </w:numPr>
        <w:rPr>
          <w:rFonts w:hint="default"/>
          <w:rtl w:val="0"/>
          <w:lang w:val="en-IN"/>
        </w:rPr>
      </w:pPr>
      <w:r>
        <w:rPr>
          <w:rFonts w:hint="default"/>
          <w:rtl w:val="0"/>
          <w:lang w:val="en-IN"/>
        </w:rPr>
        <w:t>Static</w:t>
      </w:r>
    </w:p>
    <w:p>
      <w:pPr>
        <w:numPr>
          <w:ilvl w:val="0"/>
          <w:numId w:val="7"/>
        </w:numPr>
        <w:rPr>
          <w:rFonts w:hint="default"/>
          <w:rtl w:val="0"/>
          <w:lang w:val="en-IN"/>
        </w:rPr>
      </w:pPr>
      <w:r>
        <w:rPr>
          <w:rFonts w:hint="default"/>
          <w:rtl w:val="0"/>
          <w:lang w:val="en-IN"/>
        </w:rPr>
        <w:t>Dynamic</w:t>
      </w:r>
    </w:p>
    <w:p>
      <w:pPr>
        <w:numPr>
          <w:ilvl w:val="0"/>
          <w:numId w:val="0"/>
        </w:numPr>
        <w:spacing w:line="276" w:lineRule="auto"/>
        <w:rPr>
          <w:rFonts w:hint="default"/>
          <w:rtl w:val="0"/>
          <w:lang w:val="en-IN"/>
        </w:rPr>
      </w:pPr>
      <w:r>
        <w:rPr>
          <w:rFonts w:hint="default"/>
          <w:rtl w:val="0"/>
          <w:lang w:val="en-IN"/>
        </w:rPr>
        <w:t>The static interface is interface itself</w:t>
      </w:r>
    </w:p>
    <w:p>
      <w:pPr>
        <w:numPr>
          <w:ilvl w:val="0"/>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ilvl w:val="0"/>
          <w:numId w:val="0"/>
        </w:numPr>
        <w:spacing w:line="276" w:lineRule="auto"/>
        <w:rPr>
          <w:rFonts w:hint="default"/>
          <w:rtl w:val="0"/>
          <w:lang w:val="en-IN"/>
        </w:rPr>
      </w:pPr>
    </w:p>
    <w:p>
      <w:pPr>
        <w:numPr>
          <w:ilvl w:val="0"/>
          <w:numId w:val="0"/>
        </w:numPr>
        <w:spacing w:line="276" w:lineRule="auto"/>
        <w:rPr>
          <w:rFonts w:hint="default"/>
          <w:rtl w:val="0"/>
          <w:lang w:val="en-IN"/>
        </w:rPr>
      </w:pPr>
      <w:r>
        <w:rPr>
          <w:rFonts w:hint="default"/>
          <w:rtl w:val="0"/>
          <w:lang w:val="en-IN"/>
        </w:rPr>
        <w:t>Referance,</w:t>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3"/>
          <w:rFonts w:hint="default"/>
          <w:rtl w:val="0"/>
          <w:lang w:val="en-IN"/>
        </w:rPr>
        <w:t>https://www.geeksforgeeks.org/interfaces-in-golang/</w:t>
      </w:r>
      <w:r>
        <w:rPr>
          <w:rFonts w:hint="default"/>
          <w:lang w:val="en-IN"/>
        </w:rPr>
        <w:fldChar w:fldCharType="end"/>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3"/>
          <w:rFonts w:hint="default"/>
          <w:rtl w:val="0"/>
          <w:lang w:val="en-IN"/>
        </w:rPr>
        <w:t>https://www.javatpoint.com/go-interface</w:t>
      </w:r>
      <w:r>
        <w:rPr>
          <w:rFonts w:hint="default"/>
          <w:lang w:val="en-IN"/>
        </w:rPr>
        <w:fldChar w:fldCharType="end"/>
      </w:r>
    </w:p>
    <w:p>
      <w:pPr>
        <w:numPr>
          <w:ilvl w:val="0"/>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8"/>
        </w:numPr>
        <w:ind w:left="420" w:leftChars="0" w:hanging="420" w:firstLineChars="0"/>
        <w:rPr>
          <w:rFonts w:hint="default"/>
          <w:lang w:val="en-US"/>
        </w:rPr>
      </w:pPr>
      <w:r>
        <w:rPr>
          <w:rFonts w:hint="default"/>
          <w:lang w:val="en-US"/>
        </w:rPr>
        <w:t>Go httptest</w:t>
      </w:r>
    </w:p>
    <w:p>
      <w:pPr>
        <w:numPr>
          <w:ilvl w:val="0"/>
          <w:numId w:val="8"/>
        </w:numPr>
        <w:ind w:left="420" w:leftChars="0" w:hanging="420" w:firstLineChars="0"/>
        <w:rPr>
          <w:rFonts w:hint="default"/>
          <w:lang w:val="en-US"/>
        </w:rPr>
      </w:pPr>
      <w:r>
        <w:rPr>
          <w:rFonts w:hint="default"/>
          <w:lang w:val="en-US"/>
        </w:rPr>
        <w:t>Go test example functions</w:t>
      </w:r>
    </w:p>
    <w:p>
      <w:pPr>
        <w:numPr>
          <w:ilvl w:val="0"/>
          <w:numId w:val="8"/>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3"/>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3"/>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9"/>
        </w:numPr>
        <w:ind w:left="720" w:hanging="360"/>
        <w:rPr>
          <w:u w:val="none"/>
        </w:rPr>
      </w:pPr>
      <w:r>
        <w:rPr>
          <w:rtl w:val="0"/>
        </w:rPr>
        <w:t>Spot bugs in application</w:t>
      </w:r>
    </w:p>
    <w:p>
      <w:pPr>
        <w:numPr>
          <w:ilvl w:val="0"/>
          <w:numId w:val="9"/>
        </w:numPr>
        <w:ind w:left="720" w:hanging="360"/>
        <w:rPr>
          <w:u w:val="none"/>
        </w:rPr>
      </w:pPr>
      <w:r>
        <w:rPr>
          <w:rtl w:val="0"/>
        </w:rPr>
        <w:t>Discover performance problems</w:t>
      </w:r>
    </w:p>
    <w:p>
      <w:pPr>
        <w:numPr>
          <w:ilvl w:val="0"/>
          <w:numId w:val="9"/>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10"/>
        </w:numPr>
        <w:ind w:left="720" w:hanging="360"/>
        <w:rPr>
          <w:u w:val="none"/>
        </w:rPr>
      </w:pPr>
      <w:r>
        <w:rPr>
          <w:rtl w:val="0"/>
        </w:rPr>
        <w:t>Time stamp</w:t>
      </w:r>
    </w:p>
    <w:p>
      <w:pPr>
        <w:numPr>
          <w:ilvl w:val="0"/>
          <w:numId w:val="10"/>
        </w:numPr>
        <w:ind w:left="720" w:hanging="360"/>
        <w:rPr>
          <w:u w:val="none"/>
        </w:rPr>
      </w:pPr>
      <w:r>
        <w:rPr>
          <w:rtl w:val="0"/>
        </w:rPr>
        <w:t>Log level such as debug, error or info</w:t>
      </w:r>
    </w:p>
    <w:p>
      <w:pPr>
        <w:numPr>
          <w:ilvl w:val="0"/>
          <w:numId w:val="10"/>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11"/>
        </w:numPr>
        <w:ind w:left="720" w:hanging="360"/>
        <w:rPr>
          <w:u w:val="none"/>
        </w:rPr>
      </w:pPr>
      <w:r>
        <w:rPr>
          <w:rtl w:val="0"/>
        </w:rPr>
        <w:t>Names</w:t>
      </w:r>
    </w:p>
    <w:p>
      <w:pPr>
        <w:numPr>
          <w:ilvl w:val="0"/>
          <w:numId w:val="11"/>
        </w:numPr>
        <w:ind w:left="720" w:hanging="360"/>
        <w:rPr>
          <w:u w:val="none"/>
        </w:rPr>
      </w:pPr>
      <w:r>
        <w:rPr>
          <w:rtl w:val="0"/>
        </w:rPr>
        <w:t>IP Adress</w:t>
      </w:r>
    </w:p>
    <w:p>
      <w:pPr>
        <w:numPr>
          <w:ilvl w:val="0"/>
          <w:numId w:val="11"/>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12"/>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12"/>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3"/>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4"/>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5"/>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6"/>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7"/>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18"/>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19"/>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20"/>
        </w:numPr>
        <w:spacing w:line="335" w:lineRule="auto"/>
        <w:ind w:left="720" w:hanging="360"/>
        <w:rPr>
          <w:u w:val="none"/>
        </w:rPr>
      </w:pPr>
      <w:r>
        <w:rPr>
          <w:rtl w:val="0"/>
        </w:rPr>
        <w:t>GET   Get a list of album, return as JSON</w:t>
      </w:r>
    </w:p>
    <w:p>
      <w:pPr>
        <w:numPr>
          <w:ilvl w:val="0"/>
          <w:numId w:val="20"/>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21"/>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22"/>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color w:val="202224"/>
          <w:sz w:val="24"/>
          <w:szCs w:val="24"/>
          <w:highlight w:val="none"/>
          <w:rtl w:val="0"/>
        </w:rPr>
        <w:t>Go has below keywords like</w:t>
      </w:r>
      <w:r>
        <w:rPr>
          <w:rFonts w:hint="default"/>
          <w:color w:val="202224"/>
          <w:sz w:val="24"/>
          <w:szCs w:val="24"/>
          <w:highlight w:val="none"/>
          <w:rtl w:val="0"/>
          <w:lang w:val="en-IN"/>
        </w:rPr>
        <w:t>oncurre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Unbuffered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 &lt;- </w:t>
      </w:r>
      <w:r>
        <w:rPr>
          <w:rFonts w:hint="default" w:ascii="Consolas" w:hAnsi="Consolas" w:eastAsia="Consolas" w:cs="Consolas"/>
          <w:b w:val="0"/>
          <w:bCs w:val="0"/>
          <w:color w:val="B5CEA8"/>
          <w:kern w:val="0"/>
          <w:sz w:val="16"/>
          <w:szCs w:val="16"/>
          <w:shd w:val="clear" w:fill="1E1E1E"/>
          <w:lang w:val="en-US" w:eastAsia="zh-CN" w:bidi="ar"/>
        </w:rPr>
        <w:t>47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r>
        <w:rPr>
          <w:rFonts w:hint="default"/>
          <w:b w:val="0"/>
          <w:bCs w:val="0"/>
          <w:color w:val="202224"/>
          <w:sz w:val="24"/>
          <w:szCs w:val="24"/>
          <w:highlight w:val="none"/>
          <w:lang w:val="en-US"/>
        </w:rPr>
        <w:t>Write a program that will continuously take the data from the channel and print from 2 different functions?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 </w:t>
      </w:r>
      <w:r>
        <w:rPr>
          <w:rFonts w:hint="default" w:ascii="Consolas" w:hAnsi="Consolas" w:eastAsia="Consolas" w:cs="Consolas"/>
          <w:b w:val="0"/>
          <w:bCs w:val="0"/>
          <w:color w:val="6A9955"/>
          <w:kern w:val="0"/>
          <w:sz w:val="16"/>
          <w:szCs w:val="16"/>
          <w:shd w:val="clear" w:fill="1E1E1E"/>
          <w:lang w:val="en-US" w:eastAsia="zh-CN" w:bidi="ar"/>
        </w:rPr>
        <w:t>//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 xml:space="preserve">(channel1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channel1 &lt;- </w:t>
      </w:r>
      <w:r>
        <w:rPr>
          <w:rFonts w:hint="default" w:ascii="Consolas" w:hAnsi="Consolas" w:eastAsia="Consolas" w:cs="Consolas"/>
          <w:b w:val="0"/>
          <w:bCs w:val="0"/>
          <w:color w:val="CE9178"/>
          <w:kern w:val="0"/>
          <w:sz w:val="16"/>
          <w:szCs w:val="16"/>
          <w:shd w:val="clear" w:fill="1E1E1E"/>
          <w:lang w:val="en-US" w:eastAsia="zh-CN" w:bidi="ar"/>
        </w:rPr>
        <w:t>"Echo from server1"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 xml:space="preserve">(channel2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channel2 &lt;- </w:t>
      </w:r>
      <w:r>
        <w:rPr>
          <w:rFonts w:hint="default" w:ascii="Consolas" w:hAnsi="Consolas" w:eastAsia="Consolas" w:cs="Consolas"/>
          <w:b w:val="0"/>
          <w:bCs w:val="0"/>
          <w:color w:val="CE9178"/>
          <w:kern w:val="0"/>
          <w:sz w:val="16"/>
          <w:szCs w:val="16"/>
          <w:shd w:val="clear" w:fill="1E1E1E"/>
          <w:lang w:val="en-US" w:eastAsia="zh-CN" w:bidi="ar"/>
        </w:rPr>
        <w:t>"Echo from server2"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(channel1)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&lt;-channel1: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fmt.Println("No data to receive")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time.Sleep(3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selectstatement.go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and so 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to use unbuffered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channelunbuffered.go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for 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run channelbuffered.go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b/>
          <w:bCs/>
          <w:color w:val="202224"/>
          <w:sz w:val="24"/>
          <w:szCs w:val="24"/>
          <w:highlight w:val="none"/>
          <w:rtl w:val="0"/>
          <w:lang w:val="en-IN"/>
        </w:rPr>
        <w:t xml:space="preserve">ONCE </w:t>
      </w:r>
      <w:r>
        <w:rPr>
          <w:rFonts w:hint="default"/>
          <w:color w:val="202224"/>
          <w:sz w:val="24"/>
          <w:szCs w:val="24"/>
          <w:highlight w:val="none"/>
          <w:rtl w:val="0"/>
          <w:lang w:val="en-IN"/>
        </w:rPr>
        <w:t>function in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sync.Once is a type in the Go standard library that is used to ensure that a piece of code is executed only once, even if multiple goroutines are trying to execute it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Syntx 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var once sync.Once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once.Do(function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initialize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(globalVar) </w:t>
      </w:r>
      <w:r>
        <w:rPr>
          <w:rFonts w:hint="default" w:ascii="Consolas" w:hAnsi="Consolas" w:eastAsia="Consolas" w:cs="Consolas"/>
          <w:b w:val="0"/>
          <w:bCs w:val="0"/>
          <w:color w:val="6A9955"/>
          <w:kern w:val="0"/>
          <w:sz w:val="16"/>
          <w:szCs w:val="16"/>
          <w:shd w:val="clear" w:fill="1E1E1E"/>
          <w:lang w:val="en-US" w:eastAsia="zh-CN" w:bidi="ar"/>
        </w:rPr>
        <w:t>// prints 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Here we initialise variable 2 times but it will do only one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onceinitialisevariable.go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Write a program to use once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call function multiple time and show the use of once function in 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setup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"Initializing shared resource..."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onceprint.go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Initializing shared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 role of this function is just call your code once only.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One of the most design pattern is the singletone design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Package sync provides basic synchronization primitives such as mutual exclusion locks. Other than the Once and WaitGroup types, most are intended for use by low-level library routines. Higher-level synchronization is better done via channels and communication.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dbConnOnce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dbConnOnce.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i&lt;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Singletone design pattern can also be implemented by using the mutex lock as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mut</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Lock and unlock the entire GetInstance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mut.</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mut.</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conn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oncewithmutex.go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Resource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Creating the fixed number or a pool of things for use.</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It is commonly used to constraint things that are expensive.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US"/>
        </w:rPr>
      </w:pPr>
      <w:r>
        <w:rPr>
          <w:rFonts w:hint="default"/>
          <w:b/>
          <w:bCs/>
          <w:color w:val="202224"/>
          <w:sz w:val="24"/>
          <w:szCs w:val="24"/>
          <w:highlight w:val="none"/>
          <w:lang w:val="en-US"/>
        </w:rPr>
        <w:t>Atomics in golang</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Golang supports special fuction called atomic.</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Used to synchronise the memory while working with the go routine.</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 purpose of this function is to reduce the use of samer memory location when we called multiple go routines.</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Package atomic provides low-level atomic memory primitives useful for implementing synchronization algorithms.</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These functions require great care to be used correctly. Except for special, low-level applications, synchronization is better done with channels or the facilities of the sync package. Share memory by communicating; don't communicate by sharing memory.</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It will not work with int it will needed uint32/uint64/int64/int32/uintptr/type value/pointer/bool</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Basic operation for which it can be used is</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Add</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Compare</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load</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store</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swap</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b/>
          <w:bCs/>
          <w:color w:val="202224"/>
          <w:sz w:val="24"/>
          <w:szCs w:val="24"/>
          <w:highlight w:val="none"/>
          <w:lang w:val="en-US"/>
        </w:rPr>
      </w:pPr>
      <w:r>
        <w:rPr>
          <w:rFonts w:hint="default"/>
          <w:b/>
          <w:bCs/>
          <w:color w:val="202224"/>
          <w:sz w:val="24"/>
          <w:szCs w:val="24"/>
          <w:highlight w:val="none"/>
          <w:lang w:val="en-US"/>
        </w:rPr>
        <w:t>Use of atomic operations in Golang</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Atomic operations are used when we need to have a shared variable between different goroutines which will be updated by them. If the updating operation is not synchronized then it will create a problem that we saw.</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Wrtie a program to increment counte 1000 times using the atomic</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or</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Write a program that will call 1000 go routine with atomic sync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"sync/atomic"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atomic.</w:t>
      </w:r>
      <w:r>
        <w:rPr>
          <w:rFonts w:hint="default" w:ascii="Consolas" w:hAnsi="Consolas" w:eastAsia="Consolas" w:cs="Consolas"/>
          <w:b w:val="0"/>
          <w:bCs w:val="0"/>
          <w:color w:val="DCDCAA"/>
          <w:kern w:val="0"/>
          <w:sz w:val="16"/>
          <w:szCs w:val="16"/>
          <w:shd w:val="clear" w:fill="1E1E1E"/>
          <w:lang w:val="en-US" w:eastAsia="zh-CN" w:bidi="ar"/>
        </w:rPr>
        <w:t>AddUint64</w:t>
      </w:r>
      <w:r>
        <w:rPr>
          <w:rFonts w:hint="default" w:ascii="Consolas" w:hAnsi="Consolas" w:eastAsia="Consolas" w:cs="Consolas"/>
          <w:b w:val="0"/>
          <w:bCs w:val="0"/>
          <w:color w:val="D4D4D4"/>
          <w:kern w:val="0"/>
          <w:sz w:val="16"/>
          <w:szCs w:val="16"/>
          <w:shd w:val="clear" w:fill="1E1E1E"/>
          <w:lang w:val="en-US" w:eastAsia="zh-CN" w:bidi="ar"/>
        </w:rPr>
        <w:t xml:space="preserve">(&amp;counter,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atomic1000goroutine.go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Chars="0" w:right="0" w:rightChars="0"/>
        <w:jc w:val="left"/>
        <w:rPr>
          <w:rFonts w:hint="default"/>
          <w:color w:val="202224"/>
          <w:sz w:val="24"/>
          <w:szCs w:val="24"/>
          <w:highlight w:val="none"/>
          <w:lang w:val="en-US"/>
        </w:rPr>
      </w:pPr>
      <w:r>
        <w:rPr>
          <w:rFonts w:hint="default"/>
          <w:color w:val="202224"/>
          <w:sz w:val="24"/>
          <w:szCs w:val="24"/>
          <w:highlight w:val="none"/>
          <w:lang w:val="en-US"/>
        </w:rPr>
        <w:t>There are a few things to keep in mind when using the atomic package in Go:</w:t>
      </w:r>
    </w:p>
    <w:p>
      <w:pPr>
        <w:keepNext w:val="0"/>
        <w:keepLines w:val="0"/>
        <w:widowControl/>
        <w:suppressLineNumbers w:val="0"/>
        <w:jc w:val="left"/>
        <w:rPr>
          <w:rFonts w:hint="default"/>
        </w:rPr>
      </w:pP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only provides a limited set of operations, such as atomic increments and exchanges. If you need to perform more complex operations, you may need to use other synchronization mechanisms, such as mutexes.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operations are implemented using low-level CPU instructions, which means they are very fast but also potentially platform-dependent. You should be aware of this when writing code that needs to be portable across different architectures.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is intended for use in low-level code, such as in the implementation of higher-level synchronization primitives. It is not designed for use as a general-purpose synchronization mechanism.</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You should be careful to ensure that the variables you are using with the atomic package are properly aligned in memory. On some architectures, unaligned access to atomic variables can cause performance issues or even crashes.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If you are using the atomic package to synchronize access to a variable from multiple goroutines, you should be aware of the possibility of contention. Contention can occur when multiple goroutines try to access the same atomic variable simultaneously, which can lead to performance issues.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3"/>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31"/>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31"/>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ilvl w:val="0"/>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none"/>
          <w:lang w:val="en-US"/>
        </w:rPr>
      </w:pPr>
      <w:r>
        <w:rPr>
          <w:rFonts w:hint="default"/>
          <w:color w:val="202224"/>
          <w:sz w:val="24"/>
          <w:szCs w:val="24"/>
          <w:highlight w:val="none"/>
          <w:lang w:val="en-US"/>
        </w:rPr>
        <w:t>Rest is stands for representational state transfer.</w:t>
      </w:r>
    </w:p>
    <w:p>
      <w:pPr>
        <w:rPr>
          <w:rFonts w:hint="default"/>
          <w:color w:val="202224"/>
          <w:sz w:val="24"/>
          <w:szCs w:val="24"/>
          <w:highlight w:val="none"/>
          <w:lang w:val="en-US"/>
        </w:rPr>
      </w:pPr>
      <w:r>
        <w:rPr>
          <w:rFonts w:hint="default"/>
          <w:color w:val="202224"/>
          <w:sz w:val="24"/>
          <w:szCs w:val="24"/>
          <w:highlight w:val="none"/>
          <w:lang w:val="en-US"/>
        </w:rPr>
        <w:t xml:space="preserve">It is an architectectureal style that defines defines a set of constraints to be used for creating web services. </w:t>
      </w:r>
    </w:p>
    <w:p>
      <w:pPr>
        <w:rPr>
          <w:rFonts w:hint="default"/>
          <w:color w:val="202224"/>
          <w:sz w:val="24"/>
          <w:szCs w:val="24"/>
          <w:highlight w:val="none"/>
          <w:lang w:val="en-US"/>
        </w:rPr>
      </w:pPr>
      <w:r>
        <w:rPr>
          <w:rFonts w:hint="default"/>
          <w:color w:val="202224"/>
          <w:sz w:val="24"/>
          <w:szCs w:val="24"/>
          <w:highlight w:val="none"/>
          <w:lang w:val="en-US"/>
        </w:rPr>
        <w:t>REST API is the way of accessing the web services in a simple and flexible way without having any processing.</w:t>
      </w:r>
    </w:p>
    <w:p>
      <w:pPr>
        <w:rPr>
          <w:rFonts w:hint="default"/>
          <w:color w:val="202224"/>
          <w:sz w:val="24"/>
          <w:szCs w:val="24"/>
          <w:highlight w:val="none"/>
          <w:lang w:val="en-US"/>
        </w:rPr>
      </w:pPr>
      <w:r>
        <w:rPr>
          <w:rFonts w:hint="default"/>
          <w:color w:val="202224"/>
          <w:sz w:val="24"/>
          <w:szCs w:val="24"/>
          <w:highlight w:val="none"/>
          <w:lang w:val="en-US"/>
        </w:rPr>
        <w:t>A request is sent from client(UI Uniform interface) to server in the form of web URL as  HTTP GET, POST, PUT, DELETE request.</w:t>
      </w:r>
    </w:p>
    <w:p>
      <w:pPr>
        <w:rPr>
          <w:rFonts w:hint="default"/>
          <w:color w:val="202224"/>
          <w:sz w:val="24"/>
          <w:szCs w:val="24"/>
          <w:highlight w:val="none"/>
          <w:lang w:val="en-US"/>
        </w:rPr>
      </w:pPr>
      <w:r>
        <w:rPr>
          <w:rFonts w:hint="default"/>
          <w:color w:val="202224"/>
          <w:sz w:val="24"/>
          <w:szCs w:val="24"/>
          <w:highlight w:val="none"/>
          <w:lang w:val="en-US"/>
        </w:rPr>
        <w:t>After that response is comes anything like HTML, XML, Image, JSON</w:t>
      </w:r>
    </w:p>
    <w:p>
      <w:pPr>
        <w:rPr>
          <w:rFonts w:hint="default"/>
          <w:color w:val="202224"/>
          <w:sz w:val="24"/>
          <w:szCs w:val="24"/>
          <w:highlight w:val="none"/>
          <w:lang w:val="en-US"/>
        </w:rPr>
      </w:pPr>
      <w:r>
        <w:rPr>
          <w:rFonts w:hint="default"/>
          <w:color w:val="202224"/>
          <w:sz w:val="24"/>
          <w:szCs w:val="24"/>
          <w:highlight w:val="none"/>
          <w:lang w:val="en-US"/>
        </w:rPr>
        <w:t>But now a days JSON is the most popular formate of being used in web services.</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25770" cy="1181735"/>
            <wp:effectExtent l="0" t="0" r="6350" b="6985"/>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1"/>
                    <a:stretch>
                      <a:fillRect/>
                    </a:stretch>
                  </pic:blipFill>
                  <pic:spPr>
                    <a:xfrm>
                      <a:off x="0" y="0"/>
                      <a:ext cx="5525770" cy="1181735"/>
                    </a:xfrm>
                    <a:prstGeom prst="rect">
                      <a:avLst/>
                    </a:prstGeom>
                    <a:noFill/>
                    <a:ln w="9525">
                      <a:noFill/>
                    </a:ln>
                  </pic:spPr>
                </pic:pic>
              </a:graphicData>
            </a:graphic>
          </wp:inline>
        </w:drawing>
      </w:r>
    </w:p>
    <w:p>
      <w:pPr>
        <w:rPr>
          <w:rFonts w:hint="default"/>
          <w:color w:val="202224"/>
          <w:sz w:val="24"/>
          <w:szCs w:val="24"/>
          <w:highlight w:val="none"/>
          <w:lang w:val="en-US"/>
        </w:rPr>
      </w:pPr>
      <w:r>
        <w:rPr>
          <w:rFonts w:hint="default"/>
          <w:color w:val="202224"/>
          <w:sz w:val="24"/>
          <w:szCs w:val="24"/>
          <w:highlight w:val="none"/>
          <w:lang w:val="en-US"/>
        </w:rPr>
        <w:t>Advantages of REST</w:t>
      </w:r>
    </w:p>
    <w:p>
      <w:pPr>
        <w:numPr>
          <w:ilvl w:val="0"/>
          <w:numId w:val="32"/>
        </w:numPr>
        <w:rPr>
          <w:rFonts w:hint="default"/>
          <w:color w:val="202224"/>
          <w:sz w:val="24"/>
          <w:szCs w:val="24"/>
          <w:highlight w:val="none"/>
          <w:lang w:val="en-US"/>
        </w:rPr>
      </w:pPr>
      <w:r>
        <w:rPr>
          <w:rFonts w:hint="default"/>
          <w:color w:val="202224"/>
          <w:sz w:val="24"/>
          <w:szCs w:val="24"/>
          <w:highlight w:val="none"/>
          <w:lang w:val="en-US"/>
        </w:rPr>
        <w:t>Easily scalable</w:t>
      </w:r>
    </w:p>
    <w:p>
      <w:pPr>
        <w:numPr>
          <w:ilvl w:val="0"/>
          <w:numId w:val="32"/>
        </w:numPr>
        <w:rPr>
          <w:rFonts w:hint="default"/>
          <w:color w:val="202224"/>
          <w:sz w:val="24"/>
          <w:szCs w:val="24"/>
          <w:highlight w:val="none"/>
          <w:lang w:val="en-US"/>
        </w:rPr>
      </w:pPr>
      <w:r>
        <w:rPr>
          <w:rFonts w:hint="default"/>
          <w:color w:val="202224"/>
          <w:sz w:val="24"/>
          <w:szCs w:val="24"/>
          <w:highlight w:val="none"/>
          <w:lang w:val="en-US"/>
        </w:rPr>
        <w:t>Decrese complexity</w:t>
      </w:r>
    </w:p>
    <w:p>
      <w:pPr>
        <w:numPr>
          <w:ilvl w:val="0"/>
          <w:numId w:val="32"/>
        </w:numPr>
        <w:rPr>
          <w:rFonts w:hint="default"/>
          <w:color w:val="202224"/>
          <w:sz w:val="24"/>
          <w:szCs w:val="24"/>
          <w:highlight w:val="none"/>
          <w:lang w:val="en-US"/>
        </w:rPr>
      </w:pPr>
      <w:r>
        <w:rPr>
          <w:rFonts w:hint="default"/>
          <w:color w:val="202224"/>
          <w:sz w:val="24"/>
          <w:szCs w:val="24"/>
          <w:highlight w:val="none"/>
          <w:lang w:val="en-US"/>
        </w:rPr>
        <w:t>Improoved performance</w:t>
      </w:r>
    </w:p>
    <w:p>
      <w:pPr>
        <w:numPr>
          <w:ilvl w:val="0"/>
          <w:numId w:val="32"/>
        </w:numPr>
        <w:rPr>
          <w:rFonts w:hint="default"/>
          <w:color w:val="202224"/>
          <w:sz w:val="24"/>
          <w:szCs w:val="24"/>
          <w:highlight w:val="none"/>
          <w:lang w:val="en-US"/>
        </w:rPr>
      </w:pPr>
      <w:r>
        <w:rPr>
          <w:rFonts w:hint="default"/>
          <w:color w:val="202224"/>
          <w:sz w:val="24"/>
          <w:szCs w:val="24"/>
          <w:highlight w:val="none"/>
          <w:lang w:val="en-US"/>
        </w:rPr>
        <w:t>Very commonly used</w:t>
      </w:r>
    </w:p>
    <w:p>
      <w:pPr>
        <w:numPr>
          <w:ilvl w:val="0"/>
          <w:numId w:val="32"/>
        </w:numPr>
        <w:rPr>
          <w:rFonts w:hint="default"/>
          <w:color w:val="202224"/>
          <w:sz w:val="24"/>
          <w:szCs w:val="24"/>
          <w:highlight w:val="none"/>
          <w:lang w:val="en-US"/>
        </w:rPr>
      </w:pPr>
      <w:r>
        <w:rPr>
          <w:rFonts w:hint="default"/>
          <w:color w:val="202224"/>
          <w:sz w:val="24"/>
          <w:szCs w:val="24"/>
          <w:highlight w:val="none"/>
          <w:lang w:val="en-US"/>
        </w:rPr>
        <w:t>Stateless</w:t>
      </w:r>
    </w:p>
    <w:p>
      <w:pPr>
        <w:numPr>
          <w:ilvl w:val="0"/>
          <w:numId w:val="32"/>
        </w:numPr>
        <w:rPr>
          <w:rFonts w:hint="default"/>
          <w:color w:val="202224"/>
          <w:sz w:val="24"/>
          <w:szCs w:val="24"/>
          <w:highlight w:val="none"/>
          <w:lang w:val="en-US"/>
        </w:rPr>
      </w:pPr>
      <w:r>
        <w:rPr>
          <w:rFonts w:hint="default"/>
          <w:color w:val="202224"/>
          <w:sz w:val="24"/>
          <w:szCs w:val="24"/>
          <w:highlight w:val="none"/>
          <w:lang w:val="en-US"/>
        </w:rPr>
        <w:t>Resource caching</w:t>
      </w:r>
    </w:p>
    <w:p>
      <w:pPr>
        <w:numPr>
          <w:ilvl w:val="0"/>
          <w:numId w:val="0"/>
        </w:numPr>
        <w:spacing w:line="276" w:lineRule="auto"/>
        <w:rPr>
          <w:rFonts w:hint="default"/>
          <w:color w:val="202224"/>
          <w:sz w:val="24"/>
          <w:szCs w:val="24"/>
          <w:highlight w:val="none"/>
          <w:lang w:val="en-US"/>
        </w:rPr>
      </w:pPr>
    </w:p>
    <w:p>
      <w:pPr>
        <w:numPr>
          <w:ilvl w:val="0"/>
          <w:numId w:val="33"/>
        </w:numPr>
        <w:spacing w:line="276" w:lineRule="auto"/>
        <w:rPr>
          <w:rFonts w:hint="default"/>
          <w:b w:val="0"/>
          <w:bCs w:val="0"/>
          <w:color w:val="202224"/>
          <w:sz w:val="24"/>
          <w:szCs w:val="24"/>
          <w:highlight w:val="none"/>
          <w:lang w:val="en-US"/>
        </w:rPr>
      </w:pPr>
      <w:r>
        <w:rPr>
          <w:rFonts w:hint="default"/>
          <w:b/>
          <w:bCs/>
          <w:color w:val="202224"/>
          <w:sz w:val="24"/>
          <w:szCs w:val="24"/>
          <w:highlight w:val="none"/>
          <w:lang w:val="en-US"/>
        </w:rPr>
        <w:t xml:space="preserve">Easily scalable : </w:t>
      </w:r>
      <w:r>
        <w:rPr>
          <w:rFonts w:hint="default"/>
          <w:b w:val="0"/>
          <w:bCs w:val="0"/>
          <w:color w:val="202224"/>
          <w:sz w:val="24"/>
          <w:szCs w:val="24"/>
          <w:highlight w:val="none"/>
          <w:lang w:val="en-US"/>
        </w:rPr>
        <w:t>As there is no need to store any information any server can handles any client request.Thus many concurrent requests can be processed by deploying API to multiple server.</w:t>
      </w:r>
    </w:p>
    <w:p>
      <w:pPr>
        <w:numPr>
          <w:ilvl w:val="0"/>
          <w:numId w:val="33"/>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Decrease complexity : </w:t>
      </w:r>
      <w:r>
        <w:rPr>
          <w:rFonts w:hint="default"/>
          <w:b w:val="0"/>
          <w:bCs w:val="0"/>
          <w:color w:val="202224"/>
          <w:sz w:val="24"/>
          <w:szCs w:val="24"/>
          <w:highlight w:val="none"/>
          <w:lang w:val="en-US"/>
        </w:rPr>
        <w:t>As state synchronization is not needed it reduce complexity.</w:t>
      </w:r>
    </w:p>
    <w:p>
      <w:pPr>
        <w:numPr>
          <w:ilvl w:val="0"/>
          <w:numId w:val="33"/>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Improved performance : </w:t>
      </w:r>
      <w:r>
        <w:rPr>
          <w:rFonts w:hint="default"/>
          <w:b w:val="0"/>
          <w:bCs w:val="0"/>
          <w:color w:val="202224"/>
          <w:sz w:val="24"/>
          <w:szCs w:val="24"/>
          <w:highlight w:val="none"/>
          <w:lang w:val="en-US"/>
        </w:rPr>
        <w:t>Server does not need to keep track of client which increase the performance.</w:t>
      </w:r>
    </w:p>
    <w:p>
      <w:pPr>
        <w:numPr>
          <w:ilvl w:val="0"/>
          <w:numId w:val="0"/>
        </w:numPr>
        <w:spacing w:line="276" w:lineRule="auto"/>
        <w:rPr>
          <w:rFonts w:hint="default"/>
          <w:b w:val="0"/>
          <w:bCs w:val="0"/>
          <w:color w:val="202224"/>
          <w:sz w:val="24"/>
          <w:szCs w:val="24"/>
          <w:highlight w:val="none"/>
          <w:lang w:val="en-US"/>
        </w:rPr>
      </w:pPr>
    </w:p>
    <w:p>
      <w:pPr>
        <w:numPr>
          <w:ilvl w:val="0"/>
          <w:numId w:val="33"/>
        </w:numPr>
        <w:spacing w:line="276" w:lineRule="auto"/>
        <w:ind w:left="0" w:leftChars="0" w:firstLine="0" w:firstLineChars="0"/>
        <w:rPr>
          <w:rFonts w:hint="default"/>
          <w:color w:val="202224"/>
          <w:sz w:val="24"/>
          <w:szCs w:val="24"/>
          <w:highlight w:val="none"/>
          <w:lang w:val="en-US"/>
        </w:rPr>
      </w:pPr>
      <w:r>
        <w:rPr>
          <w:rFonts w:hint="default"/>
          <w:b/>
          <w:bCs/>
          <w:color w:val="202224"/>
          <w:sz w:val="24"/>
          <w:szCs w:val="24"/>
          <w:highlight w:val="none"/>
          <w:lang w:val="en-US"/>
        </w:rPr>
        <w:t>Stateless</w:t>
      </w:r>
      <w:r>
        <w:rPr>
          <w:rFonts w:hint="default"/>
          <w:color w:val="202224"/>
          <w:sz w:val="24"/>
          <w:szCs w:val="24"/>
          <w:highlight w:val="none"/>
          <w:lang w:val="en-US"/>
        </w:rPr>
        <w:t xml:space="preserve"> means every HTTP request happens in the complete isolation.</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REST statelessness means being free from the application state.</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Application state is the information stored at the server side to identify incoming requests and previous interactions.</w:t>
      </w:r>
    </w:p>
    <w:p>
      <w:pPr>
        <w:numPr>
          <w:ilvl w:val="0"/>
          <w:numId w:val="33"/>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Resource cache </w:t>
      </w:r>
      <w:r>
        <w:rPr>
          <w:rFonts w:hint="default"/>
          <w:b w:val="0"/>
          <w:bCs w:val="0"/>
          <w:color w:val="202224"/>
          <w:sz w:val="24"/>
          <w:szCs w:val="24"/>
          <w:highlight w:val="none"/>
          <w:lang w:val="en-US"/>
        </w:rPr>
        <w:t>All the resouces are should allow caching unless explicitly that cache is not possible.</w:t>
      </w:r>
    </w:p>
    <w:p>
      <w:pPr>
        <w:numPr>
          <w:ilvl w:val="0"/>
          <w:numId w:val="33"/>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Layered system </w:t>
      </w:r>
      <w:r>
        <w:rPr>
          <w:rFonts w:hint="default"/>
          <w:b w:val="0"/>
          <w:bCs w:val="0"/>
          <w:color w:val="202224"/>
          <w:sz w:val="24"/>
          <w:szCs w:val="24"/>
          <w:highlight w:val="none"/>
          <w:lang w:val="en-US"/>
        </w:rPr>
        <w:t>REST allows architecture composed of muliple layer of servers</w:t>
      </w:r>
    </w:p>
    <w:p>
      <w:pPr>
        <w:numPr>
          <w:ilvl w:val="0"/>
          <w:numId w:val="33"/>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Code on demand </w:t>
      </w:r>
      <w:r>
        <w:rPr>
          <w:rFonts w:hint="default"/>
          <w:b w:val="0"/>
          <w:bCs w:val="0"/>
          <w:color w:val="202224"/>
          <w:sz w:val="24"/>
          <w:szCs w:val="24"/>
          <w:highlight w:val="none"/>
          <w:lang w:val="en-US"/>
        </w:rPr>
        <w:t>Most of the time server send JSON, however when necessory server can send executable code to client.</w:t>
      </w:r>
    </w:p>
    <w:p>
      <w:pPr>
        <w:numPr>
          <w:ilvl w:val="0"/>
          <w:numId w:val="0"/>
        </w:numPr>
        <w:spacing w:line="276" w:lineRule="auto"/>
        <w:rPr>
          <w:rFonts w:hint="default"/>
          <w:color w:val="202224"/>
          <w:sz w:val="24"/>
          <w:szCs w:val="24"/>
          <w:highlight w:val="none"/>
          <w:lang w:val="en-US"/>
        </w:rPr>
      </w:pPr>
    </w:p>
    <w:p>
      <w:pPr>
        <w:numPr>
          <w:ilvl w:val="0"/>
          <w:numId w:val="0"/>
        </w:numPr>
        <w:rPr>
          <w:rFonts w:hint="default"/>
          <w:b/>
          <w:bCs/>
          <w:color w:val="202224"/>
          <w:sz w:val="24"/>
          <w:szCs w:val="24"/>
          <w:highlight w:val="none"/>
          <w:lang w:val="en-US"/>
        </w:rPr>
      </w:pPr>
      <w:r>
        <w:rPr>
          <w:rFonts w:hint="default"/>
          <w:b/>
          <w:bCs/>
          <w:color w:val="202224"/>
          <w:sz w:val="24"/>
          <w:szCs w:val="24"/>
          <w:highlight w:val="none"/>
          <w:lang w:val="en-US"/>
        </w:rPr>
        <w:t>Disadvantages of REST</w:t>
      </w:r>
    </w:p>
    <w:p>
      <w:pPr>
        <w:numPr>
          <w:ilvl w:val="0"/>
          <w:numId w:val="34"/>
        </w:numPr>
        <w:rPr>
          <w:rFonts w:hint="default"/>
          <w:b/>
          <w:bCs/>
          <w:color w:val="202224"/>
          <w:sz w:val="24"/>
          <w:szCs w:val="24"/>
          <w:highlight w:val="none"/>
          <w:lang w:val="en-US"/>
        </w:rPr>
      </w:pPr>
      <w:r>
        <w:rPr>
          <w:rFonts w:hint="default"/>
          <w:b/>
          <w:bCs/>
          <w:color w:val="202224"/>
          <w:sz w:val="24"/>
          <w:szCs w:val="24"/>
          <w:highlight w:val="none"/>
          <w:lang w:val="en-US"/>
        </w:rPr>
        <w:t xml:space="preserve">long request time and too much datasize: </w:t>
      </w:r>
      <w:r>
        <w:rPr>
          <w:rFonts w:hint="default"/>
          <w:b w:val="0"/>
          <w:bCs w:val="0"/>
          <w:color w:val="202224"/>
          <w:sz w:val="24"/>
          <w:szCs w:val="24"/>
          <w:highlight w:val="none"/>
          <w:lang w:val="en-US"/>
        </w:rPr>
        <w:t>The request size becomes very big many time as it contains all the information about the request and previous transaction.</w:t>
      </w:r>
    </w:p>
    <w:p>
      <w:pPr>
        <w:numPr>
          <w:ilvl w:val="0"/>
          <w:numId w:val="34"/>
        </w:numPr>
        <w:rPr>
          <w:rFonts w:hint="default"/>
          <w:b/>
          <w:bCs/>
          <w:color w:val="202224"/>
          <w:sz w:val="24"/>
          <w:szCs w:val="24"/>
          <w:highlight w:val="none"/>
          <w:lang w:val="en-US"/>
        </w:rPr>
      </w:pPr>
      <w:r>
        <w:rPr>
          <w:rFonts w:hint="default"/>
          <w:b/>
          <w:bCs/>
          <w:color w:val="202224"/>
          <w:sz w:val="24"/>
          <w:szCs w:val="24"/>
          <w:highlight w:val="none"/>
          <w:lang w:val="en-US"/>
        </w:rPr>
        <w:t xml:space="preserve">Security: lots os aspects like </w:t>
      </w:r>
    </w:p>
    <w:p>
      <w:pPr>
        <w:numPr>
          <w:ilvl w:val="0"/>
          <w:numId w:val="35"/>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HTTPs</w:t>
      </w:r>
    </w:p>
    <w:p>
      <w:pPr>
        <w:numPr>
          <w:ilvl w:val="0"/>
          <w:numId w:val="35"/>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blocking IPs from unlnown IP adresses and domains</w:t>
      </w:r>
    </w:p>
    <w:p>
      <w:pPr>
        <w:numPr>
          <w:ilvl w:val="0"/>
          <w:numId w:val="35"/>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Validating URls</w:t>
      </w:r>
    </w:p>
    <w:p>
      <w:pPr>
        <w:numPr>
          <w:ilvl w:val="0"/>
          <w:numId w:val="35"/>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 of unexpected large payload</w:t>
      </w:r>
    </w:p>
    <w:p>
      <w:pPr>
        <w:numPr>
          <w:ilvl w:val="0"/>
          <w:numId w:val="35"/>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logging request</w:t>
      </w:r>
    </w:p>
    <w:p>
      <w:pPr>
        <w:numPr>
          <w:ilvl w:val="0"/>
          <w:numId w:val="35"/>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Investigating failures</w:t>
      </w:r>
    </w:p>
    <w:p>
      <w:pPr>
        <w:numPr>
          <w:ilvl w:val="0"/>
          <w:numId w:val="34"/>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Authentication</w:t>
      </w:r>
    </w:p>
    <w:p>
      <w:pPr>
        <w:numPr>
          <w:ilvl w:val="0"/>
          <w:numId w:val="34"/>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Request and data</w:t>
      </w:r>
    </w:p>
    <w:p>
      <w:pPr>
        <w:numPr>
          <w:ilvl w:val="0"/>
          <w:numId w:val="34"/>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API testing</w:t>
      </w:r>
    </w:p>
    <w:p>
      <w:pPr>
        <w:numPr>
          <w:ilvl w:val="0"/>
          <w:numId w:val="34"/>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Define error code and messages</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restful in rest API?</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Restful is a services that uses the REST API.</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CRUD operations?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C create --&gt;&gt; POST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 read --&gt;&gt; GET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U update --&gt;&gt;PU</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D delete --&gt;&gt;delete</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What is RESTAPI doc?</w:t>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 xml:space="preserve">REST API doc is the document which is given by service services by the serverside. it has a details like </w:t>
      </w:r>
    </w:p>
    <w:p>
      <w:pPr>
        <w:numPr>
          <w:ilvl w:val="0"/>
          <w:numId w:val="36"/>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size of the payload</w:t>
      </w:r>
    </w:p>
    <w:p>
      <w:pPr>
        <w:numPr>
          <w:ilvl w:val="0"/>
          <w:numId w:val="36"/>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maximum hit of API</w:t>
      </w:r>
    </w:p>
    <w:p>
      <w:pPr>
        <w:numPr>
          <w:ilvl w:val="0"/>
          <w:numId w:val="36"/>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response will get</w:t>
      </w:r>
    </w:p>
    <w:p>
      <w:pPr>
        <w:numPr>
          <w:ilvl w:val="0"/>
          <w:numId w:val="36"/>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authentication will work</w:t>
      </w:r>
    </w:p>
    <w:p>
      <w:pPr>
        <w:numPr>
          <w:ilvl w:val="0"/>
          <w:numId w:val="0"/>
        </w:numPr>
        <w:spacing w:line="276" w:lineRule="auto"/>
        <w:rPr>
          <w:rFonts w:hint="default"/>
          <w:b w:val="0"/>
          <w:bCs w:val="0"/>
          <w:color w:val="202224"/>
          <w:sz w:val="24"/>
          <w:szCs w:val="24"/>
          <w:highlight w:val="none"/>
          <w:lang w:val="en-US"/>
        </w:rPr>
      </w:pP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IN"/>
        </w:rPr>
        <w:t>References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"https://www.techtarget.com/searchapparchitecture/definition/RESTful-API"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https://www.techtarget.com/searchapparchitecture/definition/RESTful-API</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"https://www.youtube.com/watch?v=lsMQRaeKNDk"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https://www.youtube.com/watch?v=lsMQRaeKNDk</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fldChar w:fldCharType="begin"/>
      </w:r>
      <w:r>
        <w:rPr>
          <w:rFonts w:hint="default"/>
          <w:b w:val="0"/>
          <w:bCs w:val="0"/>
          <w:color w:val="202224"/>
          <w:sz w:val="24"/>
          <w:szCs w:val="24"/>
          <w:highlight w:val="none"/>
          <w:lang w:val="en-IN"/>
        </w:rPr>
        <w:instrText xml:space="preserve"> HYPERLINK "https://www.youtube.com/watch?v=E0Qqpn8ymko" </w:instrText>
      </w:r>
      <w:r>
        <w:rPr>
          <w:rFonts w:hint="default"/>
          <w:b w:val="0"/>
          <w:bCs w:val="0"/>
          <w:color w:val="202224"/>
          <w:sz w:val="24"/>
          <w:szCs w:val="24"/>
          <w:highlight w:val="none"/>
          <w:lang w:val="en-IN"/>
        </w:rPr>
        <w:fldChar w:fldCharType="separate"/>
      </w:r>
      <w:r>
        <w:rPr>
          <w:rStyle w:val="13"/>
          <w:rFonts w:hint="default"/>
          <w:b w:val="0"/>
          <w:bCs w:val="0"/>
          <w:color w:val="202224"/>
          <w:sz w:val="24"/>
          <w:szCs w:val="24"/>
          <w:highlight w:val="none"/>
          <w:lang w:val="en-IN"/>
        </w:rPr>
        <w:t>https://www.youtube.com/watch?v=E0Qqpn8ymko</w:t>
      </w:r>
      <w:r>
        <w:rPr>
          <w:rFonts w:hint="default"/>
          <w:b w:val="0"/>
          <w:bCs w:val="0"/>
          <w:color w:val="202224"/>
          <w:sz w:val="24"/>
          <w:szCs w:val="24"/>
          <w:highlight w:val="none"/>
          <w:lang w:val="en-IN"/>
        </w:rPr>
        <w:fldChar w:fldCharType="end"/>
      </w:r>
    </w:p>
    <w:p>
      <w:pPr>
        <w:numPr>
          <w:ilvl w:val="0"/>
          <w:numId w:val="0"/>
        </w:numPr>
        <w:rPr>
          <w:rFonts w:hint="default"/>
          <w:b/>
          <w:bCs/>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Where rest stores the data of state?</w:t>
      </w:r>
    </w:p>
    <w:p>
      <w:pPr>
        <w:numPr>
          <w:ilvl w:val="0"/>
          <w:numId w:val="0"/>
        </w:numPr>
        <w:rPr>
          <w:rFonts w:hint="default"/>
          <w:b w:val="0"/>
          <w:bCs w:val="0"/>
          <w:color w:val="202224"/>
          <w:sz w:val="24"/>
          <w:szCs w:val="24"/>
          <w:highlight w:val="none"/>
          <w:lang w:val="en-US"/>
        </w:rPr>
      </w:pPr>
      <w:r>
        <w:rPr>
          <w:rFonts w:hint="default"/>
          <w:b w:val="0"/>
          <w:bCs w:val="0"/>
          <w:color w:val="202224"/>
          <w:sz w:val="24"/>
          <w:szCs w:val="24"/>
          <w:highlight w:val="none"/>
          <w:lang w:val="en-US"/>
        </w:rPr>
        <w:t>On the client side</w:t>
      </w: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37"/>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37"/>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37"/>
        </w:numPr>
        <w:rPr>
          <w:rFonts w:hint="default"/>
          <w:b/>
          <w:bCs/>
          <w:color w:val="202224"/>
          <w:sz w:val="24"/>
          <w:szCs w:val="24"/>
          <w:highlight w:val="none"/>
          <w:lang w:val="en-IN"/>
        </w:rPr>
      </w:pPr>
      <w:r>
        <w:rPr>
          <w:rFonts w:hint="default"/>
          <w:b/>
          <w:bCs/>
          <w:color w:val="202224"/>
          <w:sz w:val="24"/>
          <w:szCs w:val="24"/>
          <w:highlight w:val="none"/>
          <w:lang w:val="en-US"/>
        </w:rPr>
        <w:t>Using the atomic</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mutex lock?</w:t>
      </w:r>
    </w:p>
    <w:p>
      <w:pPr>
        <w:rPr>
          <w:rFonts w:hint="default"/>
          <w:color w:val="202224"/>
          <w:sz w:val="24"/>
          <w:szCs w:val="24"/>
          <w:highlight w:val="none"/>
          <w:lang w:val="en-US"/>
        </w:rPr>
      </w:pPr>
      <w:r>
        <w:rPr>
          <w:rFonts w:hint="default"/>
          <w:color w:val="202224"/>
          <w:sz w:val="24"/>
          <w:szCs w:val="24"/>
          <w:highlight w:val="none"/>
          <w:lang w:val="en-US"/>
        </w:rPr>
        <w:t>Using the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mutex1000goroutine.go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mutex1000goroutine.go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By writing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mutex1000goroutinefunction.go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US"/>
        </w:rPr>
      </w:pPr>
      <w:r>
        <w:rPr>
          <w:rFonts w:hint="default"/>
          <w:color w:val="202224"/>
          <w:sz w:val="24"/>
          <w:szCs w:val="24"/>
          <w:highlight w:val="white"/>
          <w:lang w:val="en-US"/>
        </w:rPr>
        <w:t>Using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bookmarkStart w:id="12" w:name="_GoBack"/>
      <w:bookmarkEnd w:id="12"/>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channel1000goroutine.go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Using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channel1000goroutinefunction.go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channel1000goroutinefunction.go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to print only repeating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(mymap) </w:t>
      </w:r>
      <w:r>
        <w:rPr>
          <w:rFonts w:hint="default" w:ascii="Consolas" w:hAnsi="Consolas" w:eastAsia="Consolas" w:cs="Consolas"/>
          <w:b w:val="0"/>
          <w:bCs w:val="0"/>
          <w:color w:val="6A9955"/>
          <w:kern w:val="0"/>
          <w:sz w:val="16"/>
          <w:szCs w:val="16"/>
          <w:shd w:val="clear" w:fill="1E1E1E"/>
          <w:lang w:val="en-US" w:eastAsia="zh-CN" w:bidi="ar"/>
        </w:rPr>
        <w:t>// To print all the 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mymap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element &gt;=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CE9178"/>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element, </w:t>
      </w:r>
      <w:r>
        <w:rPr>
          <w:rFonts w:hint="default" w:ascii="Consolas" w:hAnsi="Consolas" w:eastAsia="Consolas" w:cs="Consolas"/>
          <w:b w:val="0"/>
          <w:bCs w:val="0"/>
          <w:color w:val="CE9178"/>
          <w:kern w:val="0"/>
          <w:sz w:val="16"/>
          <w:szCs w:val="16"/>
          <w:shd w:val="clear" w:fill="1E1E1E"/>
          <w:lang w:val="en-US" w:eastAsia="zh-CN" w:bidi="ar"/>
        </w:rPr>
        <w:t>"times"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To print only repeating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stringprintrepeatingcharacter.go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Present 2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k Present 2 times</w:t>
      </w: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38"/>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38"/>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38"/>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38"/>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rPr>
          <w:rFonts w:hint="default"/>
          <w:color w:val="202224"/>
          <w:sz w:val="24"/>
          <w:szCs w:val="24"/>
          <w:highlight w:val="white"/>
          <w:lang w:val="en-IN"/>
        </w:rPr>
      </w:pPr>
      <w:r>
        <w:rPr>
          <w:rFonts w:hint="default"/>
          <w:color w:val="202224"/>
          <w:sz w:val="24"/>
          <w:szCs w:val="24"/>
          <w:highlight w:val="white"/>
          <w:lang w:val="en-IN"/>
        </w:rPr>
        <w:t>What are the steps to use the protobuf with go?</w:t>
      </w:r>
    </w:p>
    <w:p>
      <w:pPr>
        <w:numPr>
          <w:ilvl w:val="0"/>
          <w:numId w:val="39"/>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39"/>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39"/>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40"/>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not(circle + square + curly)?</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 square + curly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parenthesis_valid_circularsquerecurly.go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man types of sorting algorithms are there?</w:t>
      </w:r>
    </w:p>
    <w:p>
      <w:pPr>
        <w:keepNext w:val="0"/>
        <w:keepLines w:val="0"/>
        <w:widowControl/>
        <w:numPr>
          <w:ilvl w:val="0"/>
          <w:numId w:val="41"/>
        </w:numPr>
        <w:suppressLineNumbers w:val="0"/>
        <w:jc w:val="left"/>
        <w:rPr>
          <w:rFonts w:hint="default"/>
          <w:lang w:val="en-US"/>
        </w:rPr>
      </w:pPr>
      <w:r>
        <w:rPr>
          <w:rFonts w:hint="default"/>
          <w:lang w:val="en-US"/>
        </w:rPr>
        <w:t xml:space="preserve"> Bubble sort</w:t>
      </w:r>
    </w:p>
    <w:p>
      <w:pPr>
        <w:keepNext w:val="0"/>
        <w:keepLines w:val="0"/>
        <w:widowControl/>
        <w:numPr>
          <w:ilvl w:val="0"/>
          <w:numId w:val="41"/>
        </w:numPr>
        <w:suppressLineNumbers w:val="0"/>
        <w:jc w:val="left"/>
        <w:rPr>
          <w:rFonts w:hint="default"/>
          <w:lang w:val="en-US"/>
        </w:rPr>
      </w:pPr>
      <w:r>
        <w:rPr>
          <w:rFonts w:hint="default"/>
          <w:lang w:val="en-US"/>
        </w:rPr>
        <w:t>Quick sort</w:t>
      </w:r>
    </w:p>
    <w:p>
      <w:pPr>
        <w:keepNext w:val="0"/>
        <w:keepLines w:val="0"/>
        <w:widowControl/>
        <w:numPr>
          <w:ilvl w:val="0"/>
          <w:numId w:val="41"/>
        </w:numPr>
        <w:suppressLineNumbers w:val="0"/>
        <w:jc w:val="left"/>
        <w:rPr>
          <w:rFonts w:hint="default"/>
          <w:lang w:val="en-US"/>
        </w:rPr>
      </w:pPr>
      <w:r>
        <w:rPr>
          <w:rFonts w:hint="default"/>
          <w:lang w:val="en-US"/>
        </w:rPr>
        <w:t>ballon sort</w:t>
      </w:r>
    </w:p>
    <w:p>
      <w:pPr>
        <w:keepNext w:val="0"/>
        <w:keepLines w:val="0"/>
        <w:widowControl/>
        <w:numPr>
          <w:ilvl w:val="0"/>
          <w:numId w:val="41"/>
        </w:numPr>
        <w:suppressLineNumbers w:val="0"/>
        <w:jc w:val="left"/>
        <w:rPr>
          <w:rFonts w:hint="default"/>
          <w:lang w:val="en-US"/>
        </w:rPr>
      </w:pPr>
      <w:r>
        <w:rPr>
          <w:rFonts w:hint="default"/>
          <w:lang w:val="en-US"/>
        </w:rPr>
        <w:t>merge sort</w:t>
      </w:r>
    </w:p>
    <w:p>
      <w:pPr>
        <w:keepNext w:val="0"/>
        <w:keepLines w:val="0"/>
        <w:widowControl/>
        <w:numPr>
          <w:ilvl w:val="0"/>
          <w:numId w:val="41"/>
        </w:numPr>
        <w:suppressLineNumbers w:val="0"/>
        <w:jc w:val="left"/>
        <w:rPr>
          <w:rFonts w:hint="default"/>
          <w:lang w:val="en-US"/>
        </w:rPr>
      </w:pPr>
      <w:r>
        <w:rPr>
          <w:rFonts w:hint="default"/>
          <w:lang w:val="en-US"/>
        </w:rPr>
        <w:t>radix sort</w:t>
      </w:r>
    </w:p>
    <w:p>
      <w:pPr>
        <w:keepNext w:val="0"/>
        <w:keepLines w:val="0"/>
        <w:widowControl/>
        <w:numPr>
          <w:ilvl w:val="0"/>
          <w:numId w:val="0"/>
        </w:numPr>
        <w:suppressLineNumbers w:val="0"/>
        <w:spacing w:line="276" w:lineRule="auto"/>
        <w:jc w:val="left"/>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difference between stack and array?</w:t>
      </w:r>
    </w:p>
    <w:p>
      <w:pPr>
        <w:keepNext w:val="0"/>
        <w:keepLines w:val="0"/>
        <w:widowControl/>
        <w:numPr>
          <w:ilvl w:val="0"/>
          <w:numId w:val="0"/>
        </w:numPr>
        <w:suppressLineNumbers w:val="0"/>
        <w:spacing w:line="276" w:lineRule="auto"/>
        <w:jc w:val="left"/>
        <w:rPr>
          <w:rFonts w:hint="default"/>
          <w:lang w:val="en-US"/>
        </w:rPr>
      </w:pPr>
      <w:r>
        <w:rPr>
          <w:rFonts w:hint="default"/>
          <w:lang w:val="en-US"/>
        </w:rPr>
        <w:t>Stack follows LIFO pattern wheres array uses index wise pattern for data stroing.</w:t>
      </w:r>
    </w:p>
    <w:p>
      <w:pPr>
        <w:rPr>
          <w:rFonts w:hint="default"/>
          <w:b/>
          <w:bCs/>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138930" cy="2520315"/>
                    </a:xfrm>
                    <a:prstGeom prst="rect">
                      <a:avLst/>
                    </a:prstGeom>
                    <a:noFill/>
                    <a:ln>
                      <a:noFill/>
                    </a:ln>
                  </pic:spPr>
                </pic:pic>
              </a:graphicData>
            </a:graphic>
          </wp:inline>
        </w:drawing>
      </w:r>
    </w:p>
    <w:p>
      <w:pPr>
        <w:jc w:val="both"/>
        <w:rPr>
          <w:rFonts w:hint="default"/>
          <w:lang w:val="en-US"/>
        </w:rPr>
      </w:pPr>
      <w:r>
        <w:rPr>
          <w:rFonts w:hint="default"/>
          <w:lang w:val="en-US"/>
        </w:rPr>
        <w:t>Write a program to add 3 element, print it and remove it in stack(push, pop)?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//Simple example for this in terms of push/pop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stack[:n]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stackpushpop.go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 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jc w:val="both"/>
        <w:rPr>
          <w:rFonts w:hint="default"/>
          <w:lang w:val="en-US"/>
        </w:rPr>
      </w:pPr>
    </w:p>
    <w:p>
      <w:pPr>
        <w:jc w:val="both"/>
      </w:pPr>
    </w:p>
    <w:p>
      <w:pPr>
        <w:jc w:val="both"/>
      </w:pPr>
    </w:p>
    <w:p>
      <w:pPr>
        <w:jc w:val="both"/>
        <w:rPr>
          <w:rFonts w:hint="default"/>
          <w:lang w:val="en-US"/>
        </w:rPr>
      </w:pPr>
      <w:r>
        <w:rPr>
          <w:rFonts w:hint="default"/>
          <w:lang w:val="en-IN"/>
        </w:rPr>
        <w:t>Write a program that add 3 interger and remove 2 integer in stack data structor</w:t>
      </w:r>
      <w:r>
        <w:rPr>
          <w:rFonts w:hint="default"/>
          <w:lang w:val="en-US"/>
        </w:rPr>
        <w:t xml:space="preserve"> using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stackpushpopstruct.go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5"/>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US"/>
        </w:rPr>
      </w:pPr>
      <w:r>
        <w:rPr>
          <w:rFonts w:hint="default"/>
          <w:b/>
          <w:bCs/>
          <w:color w:val="202224"/>
          <w:sz w:val="24"/>
          <w:szCs w:val="24"/>
          <w:highlight w:val="white"/>
          <w:lang w:val="en-US"/>
        </w:rPr>
        <w:t>Deq</w:t>
      </w:r>
      <w:r>
        <w:rPr>
          <w:rFonts w:hint="default"/>
          <w:b/>
          <w:bCs/>
          <w:color w:val="202224"/>
          <w:sz w:val="24"/>
          <w:szCs w:val="24"/>
          <w:highlight w:val="white"/>
          <w:lang w:val="en-IN"/>
        </w:rPr>
        <w:t>u</w:t>
      </w:r>
      <w:r>
        <w:rPr>
          <w:rFonts w:hint="default"/>
          <w:b/>
          <w:bCs/>
          <w:color w:val="202224"/>
          <w:sz w:val="24"/>
          <w:szCs w:val="24"/>
          <w:highlight w:val="white"/>
          <w:lang w:val="en-US"/>
        </w:rPr>
        <w:t>e</w:t>
      </w:r>
    </w:p>
    <w:p>
      <w:pPr>
        <w:rPr>
          <w:rFonts w:hint="default"/>
          <w:color w:val="202224"/>
          <w:sz w:val="24"/>
          <w:szCs w:val="24"/>
          <w:highlight w:val="none"/>
          <w:lang w:val="en-US"/>
        </w:rPr>
      </w:pPr>
      <w:r>
        <w:rPr>
          <w:rFonts w:hint="default"/>
          <w:color w:val="202224"/>
          <w:sz w:val="24"/>
          <w:szCs w:val="24"/>
          <w:highlight w:val="none"/>
          <w:lang w:val="en-US"/>
        </w:rPr>
        <w:t>A deque is a double ended queue.</w:t>
      </w:r>
    </w:p>
    <w:p>
      <w:pPr>
        <w:rPr>
          <w:rFonts w:hint="default"/>
          <w:color w:val="202224"/>
          <w:sz w:val="24"/>
          <w:szCs w:val="24"/>
          <w:highlight w:val="none"/>
          <w:lang w:val="en-US"/>
        </w:rPr>
      </w:pPr>
      <w:r>
        <w:rPr>
          <w:rFonts w:hint="default"/>
          <w:color w:val="202224"/>
          <w:sz w:val="24"/>
          <w:szCs w:val="24"/>
          <w:highlight w:val="none"/>
          <w:lang w:val="en-US"/>
        </w:rPr>
        <w:t>This is a structure in which element can be inserted or removed from both end.</w:t>
      </w: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none"/>
          <w:lang w:val="en-IN"/>
        </w:rPr>
      </w:pPr>
      <w:r>
        <w:rPr>
          <w:rFonts w:hint="default"/>
          <w:color w:val="202224"/>
          <w:sz w:val="24"/>
          <w:szCs w:val="24"/>
          <w:highlight w:val="none"/>
          <w:lang w:val="en-IN"/>
        </w:rPr>
        <w:t>The main difference between stack and queue is the way the data removed.</w:t>
      </w:r>
    </w:p>
    <w:p>
      <w:pPr>
        <w:rPr>
          <w:rFonts w:hint="default"/>
          <w:color w:val="202224"/>
          <w:sz w:val="24"/>
          <w:szCs w:val="24"/>
          <w:highlight w:val="none"/>
          <w:lang w:val="en-IN"/>
        </w:rPr>
      </w:pPr>
      <w:r>
        <w:rPr>
          <w:rFonts w:hint="default"/>
          <w:color w:val="202224"/>
          <w:sz w:val="24"/>
          <w:szCs w:val="24"/>
          <w:highlight w:val="none"/>
          <w:lang w:val="en-IN"/>
        </w:rPr>
        <w:t>Stack is LIFO</w:t>
      </w:r>
    </w:p>
    <w:p>
      <w:pPr>
        <w:rPr>
          <w:rFonts w:hint="default"/>
          <w:color w:val="202224"/>
          <w:sz w:val="24"/>
          <w:szCs w:val="24"/>
          <w:highlight w:val="none"/>
          <w:lang w:val="en-IN"/>
        </w:rPr>
      </w:pPr>
      <w:r>
        <w:rPr>
          <w:rFonts w:hint="default"/>
          <w:color w:val="202224"/>
          <w:sz w:val="24"/>
          <w:szCs w:val="24"/>
          <w:highlight w:val="non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42"/>
        </w:numPr>
        <w:jc w:val="both"/>
        <w:rPr>
          <w:rFonts w:hint="default"/>
          <w:lang w:val="en-IN"/>
        </w:rPr>
      </w:pPr>
      <w:r>
        <w:rPr>
          <w:rFonts w:hint="default"/>
          <w:lang w:val="en-IN"/>
        </w:rPr>
        <w:t>nodes (Data)</w:t>
      </w:r>
    </w:p>
    <w:p>
      <w:pPr>
        <w:numPr>
          <w:ilvl w:val="0"/>
          <w:numId w:val="42"/>
        </w:numPr>
        <w:jc w:val="both"/>
        <w:rPr>
          <w:rFonts w:hint="default"/>
          <w:lang w:val="en-IN"/>
        </w:rPr>
      </w:pPr>
      <w:r>
        <w:rPr>
          <w:rFonts w:hint="default"/>
          <w:lang w:val="en-IN"/>
        </w:rPr>
        <w:t>Referance the next field (Adress of next element)</w:t>
      </w:r>
    </w:p>
    <w:p>
      <w:pPr>
        <w:numPr>
          <w:ilvl w:val="0"/>
          <w:numId w:val="42"/>
        </w:numPr>
        <w:jc w:val="both"/>
        <w:rPr>
          <w:rFonts w:hint="default"/>
          <w:lang w:val="en-IN"/>
        </w:rPr>
      </w:pPr>
      <w:r>
        <w:rPr>
          <w:rFonts w:hint="default"/>
          <w:lang w:val="en-IN"/>
        </w:rPr>
        <w:t>Needed the detail of the first head</w:t>
      </w:r>
    </w:p>
    <w:p>
      <w:pPr>
        <w:numPr>
          <w:ilvl w:val="0"/>
          <w:numId w:val="42"/>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3"/>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3"/>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Listnode represents a node in a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linksort sorts two linked lists and returns a new sorted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two lists to 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Sort the lists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sorted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sortedList;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(curr.Val)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linkedlist_2sortedfunction.go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US"/>
        </w:rPr>
      </w:pPr>
      <w:r>
        <w:rPr>
          <w:rFonts w:hint="default"/>
          <w:lang w:val="en-US"/>
        </w:rPr>
        <w:t>reverse linkedlist</w:t>
      </w:r>
    </w:p>
    <w:p>
      <w:pPr>
        <w:numPr>
          <w:ilvl w:val="0"/>
          <w:numId w:val="0"/>
        </w:numPr>
        <w:spacing w:line="276" w:lineRule="auto"/>
        <w:jc w:val="both"/>
        <w:rPr>
          <w:rFonts w:hint="default"/>
          <w:lang w:val="en-US"/>
        </w:rPr>
      </w:pPr>
      <w:r>
        <w:rPr>
          <w:rFonts w:hint="default"/>
          <w:lang w:val="en-US"/>
        </w:rPr>
        <w:t xml:space="preserve">or </w:t>
      </w:r>
    </w:p>
    <w:p>
      <w:pPr>
        <w:numPr>
          <w:ilvl w:val="0"/>
          <w:numId w:val="0"/>
        </w:numPr>
        <w:spacing w:line="276" w:lineRule="auto"/>
        <w:jc w:val="both"/>
        <w:rPr>
          <w:rFonts w:hint="default"/>
          <w:lang w:val="en-US"/>
        </w:rPr>
      </w:pPr>
      <w:r>
        <w:rPr>
          <w:rFonts w:hint="default"/>
          <w:lang w:val="en-US"/>
        </w:rPr>
        <w:t>Write a program to reverse the linked list?</w:t>
      </w:r>
    </w:p>
    <w:p>
      <w:pPr>
        <w:numPr>
          <w:ilvl w:val="0"/>
          <w:numId w:val="0"/>
        </w:numPr>
        <w:spacing w:line="276" w:lineRule="auto"/>
        <w:jc w:val="both"/>
        <w:rPr>
          <w:rFonts w:hint="default"/>
          <w:lang w:val="en-US"/>
        </w:rPr>
      </w:pPr>
      <w:r>
        <w:rPr>
          <w:rFonts w:hint="default"/>
          <w:lang w:val="en-US"/>
        </w:rPr>
        <w:t>or</w:t>
      </w:r>
    </w:p>
    <w:p>
      <w:pPr>
        <w:numPr>
          <w:ilvl w:val="0"/>
          <w:numId w:val="0"/>
        </w:numPr>
        <w:spacing w:line="276" w:lineRule="auto"/>
        <w:jc w:val="both"/>
        <w:rPr>
          <w:rFonts w:hint="default"/>
          <w:lang w:val="en-US"/>
        </w:rPr>
      </w:pPr>
      <w:r>
        <w:rPr>
          <w:rFonts w:hint="default"/>
          <w:lang w:val="en-US"/>
        </w:rPr>
        <w:t>Write a program to init, insert, print and reverse the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curr.Next</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3"/>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4"/>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Tree,binary tree ans bnary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100</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Root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Parent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19</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Children</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1</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Leaves</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Tree                                    Binary tree               Binary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3 6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lang w:val="en-IN"/>
        </w:rPr>
        <w:t xml:space="preserve"> 5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6        1                                      </w:t>
      </w:r>
    </w:p>
    <w:p>
      <w:pPr>
        <w:numPr>
          <w:ilvl w:val="0"/>
          <w:numId w:val="0"/>
        </w:numPr>
        <w:spacing w:line="276" w:lineRule="auto"/>
        <w:jc w:val="both"/>
        <w:rPr>
          <w:rFonts w:hint="default"/>
          <w:b/>
          <w:bCs/>
          <w:lang w:val="en-US"/>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 is having as many as children and leaf</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Binary tree</w:t>
      </w:r>
    </w:p>
    <w:p>
      <w:pPr>
        <w:numPr>
          <w:ilvl w:val="0"/>
          <w:numId w:val="0"/>
        </w:numPr>
        <w:spacing w:line="276" w:lineRule="auto"/>
        <w:jc w:val="both"/>
        <w:rPr>
          <w:rFonts w:hint="default"/>
          <w:b w:val="0"/>
          <w:bCs w:val="0"/>
          <w:lang w:val="en-IN"/>
        </w:rPr>
      </w:pPr>
      <w:r>
        <w:rPr>
          <w:rFonts w:hint="default"/>
          <w:b w:val="0"/>
          <w:bCs w:val="0"/>
          <w:lang w:val="en-IN"/>
        </w:rPr>
        <w:t xml:space="preserve">Binary tree each node </w:t>
      </w:r>
      <w:r>
        <w:rPr>
          <w:rFonts w:hint="default"/>
          <w:b w:val="0"/>
          <w:bCs w:val="0"/>
          <w:lang w:val="en-US"/>
        </w:rPr>
        <w:t xml:space="preserve">n more then </w:t>
      </w:r>
      <w:r>
        <w:rPr>
          <w:rFonts w:hint="default"/>
          <w:b w:val="0"/>
          <w:bCs w:val="0"/>
          <w:lang w:val="en-IN"/>
        </w:rPr>
        <w:t>2 children.They are called as left or right children.</w:t>
      </w:r>
    </w:p>
    <w:p>
      <w:pPr>
        <w:numPr>
          <w:ilvl w:val="0"/>
          <w:numId w:val="0"/>
        </w:numPr>
        <w:spacing w:line="276" w:lineRule="auto"/>
        <w:jc w:val="both"/>
        <w:rPr>
          <w:rFonts w:hint="default"/>
          <w:b w:val="0"/>
          <w:bCs w:val="0"/>
          <w:lang w:val="en-IN"/>
        </w:rPr>
      </w:pPr>
      <w:r>
        <w:rPr>
          <w:rFonts w:hint="default"/>
          <w:b w:val="0"/>
          <w:bCs w:val="0"/>
          <w:lang w:val="en-IN"/>
        </w:rPr>
        <w:t>Representation of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 xml:space="preserve">Binary </w:t>
      </w:r>
      <w:r>
        <w:rPr>
          <w:rFonts w:hint="default"/>
          <w:b/>
          <w:bCs/>
          <w:lang w:val="en-US"/>
        </w:rPr>
        <w:t xml:space="preserve">search </w:t>
      </w:r>
      <w:r>
        <w:rPr>
          <w:rFonts w:hint="default"/>
          <w:b/>
          <w:bCs/>
          <w:lang w:val="en-IN"/>
        </w:rPr>
        <w:t>tree</w:t>
      </w:r>
    </w:p>
    <w:p>
      <w:pPr>
        <w:numPr>
          <w:ilvl w:val="0"/>
          <w:numId w:val="0"/>
        </w:numPr>
        <w:spacing w:line="276" w:lineRule="auto"/>
        <w:jc w:val="both"/>
        <w:rPr>
          <w:rFonts w:hint="default"/>
          <w:b w:val="0"/>
          <w:bCs w:val="0"/>
          <w:lang w:val="en-US"/>
        </w:rPr>
      </w:pPr>
      <w:r>
        <w:rPr>
          <w:rFonts w:hint="default"/>
          <w:b w:val="0"/>
          <w:bCs w:val="0"/>
          <w:lang w:val="en-US"/>
        </w:rPr>
        <w:t>In a binary search tree left child is less then right child</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US"/>
        </w:rPr>
        <w:t xml:space="preserve">    Small  Bigger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r>
        <w:rPr>
          <w:rFonts w:hint="default"/>
          <w:b w:val="0"/>
          <w:bCs w:val="0"/>
          <w:lang w:val="en-US"/>
        </w:rPr>
        <w:t>How to insert nodes?</w:t>
      </w:r>
    </w:p>
    <w:p>
      <w:pPr>
        <w:numPr>
          <w:ilvl w:val="0"/>
          <w:numId w:val="0"/>
        </w:numPr>
        <w:spacing w:line="276" w:lineRule="auto"/>
        <w:jc w:val="both"/>
        <w:rPr>
          <w:rFonts w:hint="default"/>
          <w:b w:val="0"/>
          <w:bCs w:val="0"/>
          <w:lang w:val="en-US"/>
        </w:rPr>
      </w:pPr>
      <w:r>
        <w:rPr>
          <w:rFonts w:hint="default"/>
          <w:b w:val="0"/>
          <w:bCs w:val="0"/>
          <w:lang w:val="en-US"/>
        </w:rPr>
        <w:t>Nodes are always inserted at leaves.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ascii="SimSun" w:hAnsi="SimSun" w:eastAsia="SimSun" w:cs="SimSun"/>
          <w:sz w:val="24"/>
          <w:szCs w:val="24"/>
        </w:rPr>
        <w:drawing>
          <wp:inline distT="0" distB="0" distL="114300" distR="114300">
            <wp:extent cx="2552700" cy="1961515"/>
            <wp:effectExtent l="0" t="0" r="0" b="0"/>
            <wp:docPr id="3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descr="IMG_256"/>
                    <pic:cNvPicPr>
                      <a:picLocks noChangeAspect="1"/>
                    </pic:cNvPicPr>
                  </pic:nvPicPr>
                  <pic:blipFill>
                    <a:blip r:embed="rId36"/>
                    <a:stretch>
                      <a:fillRect/>
                    </a:stretch>
                  </pic:blipFill>
                  <pic:spPr>
                    <a:xfrm>
                      <a:off x="0" y="0"/>
                      <a:ext cx="2552700" cy="1961515"/>
                    </a:xfrm>
                    <a:prstGeom prst="rect">
                      <a:avLst/>
                    </a:prstGeom>
                    <a:noFill/>
                    <a:ln w="9525">
                      <a:noFill/>
                    </a:ln>
                  </pic:spPr>
                </pic:pic>
              </a:graphicData>
            </a:graphic>
          </wp:inline>
        </w:drawing>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Types of binary tree</w:t>
      </w:r>
    </w:p>
    <w:p>
      <w:pPr>
        <w:numPr>
          <w:ilvl w:val="0"/>
          <w:numId w:val="43"/>
        </w:numPr>
        <w:spacing w:line="276" w:lineRule="auto"/>
        <w:jc w:val="both"/>
        <w:rPr>
          <w:rFonts w:hint="default"/>
          <w:b/>
          <w:bCs/>
          <w:lang w:val="en-IN"/>
        </w:rPr>
      </w:pPr>
      <w:r>
        <w:rPr>
          <w:rFonts w:hint="default"/>
          <w:b/>
          <w:bCs/>
          <w:lang w:val="en-IN"/>
        </w:rPr>
        <w:t>Full binary tree</w:t>
      </w:r>
    </w:p>
    <w:p>
      <w:pPr>
        <w:numPr>
          <w:ilvl w:val="0"/>
          <w:numId w:val="43"/>
        </w:numPr>
        <w:spacing w:line="276" w:lineRule="auto"/>
        <w:jc w:val="both"/>
        <w:rPr>
          <w:rFonts w:hint="default"/>
          <w:b/>
          <w:bCs/>
          <w:lang w:val="en-IN"/>
        </w:rPr>
      </w:pPr>
      <w:r>
        <w:rPr>
          <w:rFonts w:hint="default"/>
          <w:b/>
          <w:bCs/>
          <w:lang w:val="en-IN"/>
        </w:rPr>
        <w:t>Perfect binary tree</w:t>
      </w:r>
    </w:p>
    <w:p>
      <w:pPr>
        <w:numPr>
          <w:ilvl w:val="0"/>
          <w:numId w:val="43"/>
        </w:numPr>
        <w:spacing w:line="276" w:lineRule="auto"/>
        <w:jc w:val="both"/>
        <w:rPr>
          <w:rFonts w:hint="default"/>
          <w:b/>
          <w:bCs/>
          <w:lang w:val="en-IN"/>
        </w:rPr>
      </w:pPr>
      <w:r>
        <w:rPr>
          <w:rFonts w:hint="default"/>
          <w:b/>
          <w:bCs/>
          <w:lang w:val="en-IN"/>
        </w:rPr>
        <w:t>Complete binary tree</w:t>
      </w:r>
    </w:p>
    <w:p>
      <w:pPr>
        <w:numPr>
          <w:ilvl w:val="0"/>
          <w:numId w:val="43"/>
        </w:numPr>
        <w:spacing w:line="276" w:lineRule="auto"/>
        <w:jc w:val="both"/>
        <w:rPr>
          <w:rFonts w:hint="default"/>
          <w:b/>
          <w:bCs/>
          <w:lang w:val="en-IN"/>
        </w:rPr>
      </w:pPr>
      <w:r>
        <w:rPr>
          <w:rFonts w:hint="default"/>
          <w:b/>
          <w:bCs/>
          <w:lang w:val="en-IN"/>
        </w:rPr>
        <w:t>Balanced binary tree</w:t>
      </w:r>
    </w:p>
    <w:p>
      <w:pPr>
        <w:numPr>
          <w:ilvl w:val="0"/>
          <w:numId w:val="43"/>
        </w:numPr>
        <w:spacing w:line="276" w:lineRule="auto"/>
        <w:jc w:val="both"/>
        <w:rPr>
          <w:rFonts w:hint="default"/>
          <w:b/>
          <w:bCs/>
          <w:lang w:val="en-IN"/>
        </w:rPr>
      </w:pPr>
      <w:r>
        <w:rPr>
          <w:rFonts w:hint="default"/>
          <w:b/>
          <w:bCs/>
          <w:lang w:val="en-IN"/>
        </w:rPr>
        <w:t>Degenerate or pathological tree</w:t>
      </w:r>
    </w:p>
    <w:p>
      <w:pPr>
        <w:numPr>
          <w:ilvl w:val="0"/>
          <w:numId w:val="43"/>
        </w:numPr>
        <w:spacing w:line="276" w:lineRule="auto"/>
        <w:jc w:val="both"/>
        <w:rPr>
          <w:rFonts w:hint="default"/>
          <w:b/>
          <w:bCs/>
          <w:lang w:val="en-IN"/>
        </w:rPr>
      </w:pPr>
      <w:r>
        <w:rPr>
          <w:rFonts w:hint="default"/>
          <w:b/>
          <w:bCs/>
          <w:lang w:val="en-IN"/>
        </w:rPr>
        <w:t>Skewed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What is called as perfect binary tree</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bCs/>
          <w:lang w:val="en-IN"/>
        </w:rPr>
        <w:t>Perfect binary tree</w:t>
      </w:r>
      <w:r>
        <w:rPr>
          <w:rFonts w:hint="default"/>
          <w:b w:val="0"/>
          <w:bCs w:val="0"/>
          <w:lang w:val="en-IN"/>
        </w:rPr>
        <w:t xml:space="preserve"> have 2 conditions to be match</w:t>
      </w:r>
    </w:p>
    <w:p>
      <w:pPr>
        <w:numPr>
          <w:ilvl w:val="0"/>
          <w:numId w:val="44"/>
        </w:numPr>
        <w:spacing w:line="276" w:lineRule="auto"/>
        <w:jc w:val="both"/>
        <w:rPr>
          <w:rFonts w:hint="default"/>
          <w:b w:val="0"/>
          <w:bCs w:val="0"/>
          <w:lang w:val="en-IN"/>
        </w:rPr>
      </w:pPr>
      <w:r>
        <w:rPr>
          <w:rFonts w:hint="default"/>
          <w:b w:val="0"/>
          <w:bCs w:val="0"/>
          <w:lang w:val="en-IN"/>
        </w:rPr>
        <w:t>All of its internal node has 2 exact children</w:t>
      </w:r>
    </w:p>
    <w:p>
      <w:pPr>
        <w:numPr>
          <w:ilvl w:val="0"/>
          <w:numId w:val="40"/>
        </w:numPr>
        <w:spacing w:line="276" w:lineRule="auto"/>
        <w:ind w:left="0" w:leftChars="0" w:firstLine="0" w:firstLineChars="0"/>
        <w:jc w:val="both"/>
        <w:rPr>
          <w:rFonts w:hint="default"/>
          <w:b w:val="0"/>
          <w:bCs w:val="0"/>
          <w:lang w:val="en-IN"/>
        </w:rPr>
      </w:pPr>
      <w:r>
        <w:rPr>
          <w:rFonts w:hint="default"/>
          <w:b w:val="0"/>
          <w:bCs w:val="0"/>
          <w:lang w:val="en-IN"/>
        </w:rPr>
        <w:t>All the leaf nodes are on the same level.</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Perfect binary tree         Not perfect                   Not perfect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3 5   9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Complete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complete binary tree if the element from top to bottom and left to right meets.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 complete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full binary tree if parent node / interna node has either two or no children.</w:t>
      </w: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6   4       2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Not 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Referance</w:t>
      </w:r>
    </w:p>
    <w:p>
      <w:pPr>
        <w:numPr>
          <w:ilvl w:val="0"/>
          <w:numId w:val="0"/>
        </w:numPr>
        <w:spacing w:line="276" w:lineRule="auto"/>
        <w:jc w:val="both"/>
        <w:rPr>
          <w:rFonts w:hint="default"/>
          <w:b w:val="0"/>
          <w:bCs w:val="0"/>
          <w:lang w:val="en-IN"/>
        </w:rPr>
      </w:pPr>
      <w:r>
        <w:rPr>
          <w:rFonts w:hint="default"/>
          <w:b w:val="0"/>
          <w:bCs w:val="0"/>
          <w:lang w:val="en-IN"/>
        </w:rPr>
        <w:fldChar w:fldCharType="begin"/>
      </w:r>
      <w:r>
        <w:rPr>
          <w:rFonts w:hint="default"/>
          <w:b w:val="0"/>
          <w:bCs w:val="0"/>
          <w:lang w:val="en-IN"/>
        </w:rPr>
        <w:instrText xml:space="preserve"> HYPERLINK "https://www.programiz.com/dsa/binary-tree" </w:instrText>
      </w:r>
      <w:r>
        <w:rPr>
          <w:rFonts w:hint="default"/>
          <w:b w:val="0"/>
          <w:bCs w:val="0"/>
          <w:lang w:val="en-IN"/>
        </w:rPr>
        <w:fldChar w:fldCharType="separate"/>
      </w:r>
      <w:r>
        <w:rPr>
          <w:rStyle w:val="13"/>
          <w:rFonts w:hint="default"/>
          <w:b w:val="0"/>
          <w:bCs w:val="0"/>
          <w:lang w:val="en-IN"/>
        </w:rPr>
        <w:t>https://www.programiz.com/dsa/binary-tree</w:t>
      </w:r>
      <w:r>
        <w:rPr>
          <w:rFonts w:hint="default"/>
          <w:b w:val="0"/>
          <w:bCs w:val="0"/>
          <w:lang w:val="en-IN"/>
        </w:rPr>
        <w:fldChar w:fldCharType="end"/>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Operations on the binary tree</w:t>
      </w:r>
    </w:p>
    <w:p>
      <w:pPr>
        <w:numPr>
          <w:ilvl w:val="0"/>
          <w:numId w:val="0"/>
        </w:numPr>
        <w:spacing w:line="276" w:lineRule="auto"/>
        <w:jc w:val="both"/>
        <w:rPr>
          <w:rFonts w:hint="default"/>
          <w:b w:val="0"/>
          <w:bCs w:val="0"/>
          <w:lang w:val="en-IN"/>
        </w:rPr>
      </w:pPr>
      <w:r>
        <w:rPr>
          <w:rFonts w:hint="default"/>
          <w:b w:val="0"/>
          <w:bCs w:val="0"/>
          <w:lang w:val="en-IN"/>
        </w:rPr>
        <w:t>Basic operations</w:t>
      </w:r>
    </w:p>
    <w:p>
      <w:pPr>
        <w:numPr>
          <w:ilvl w:val="0"/>
          <w:numId w:val="45"/>
        </w:numPr>
        <w:spacing w:line="276" w:lineRule="auto"/>
        <w:jc w:val="both"/>
        <w:rPr>
          <w:rFonts w:hint="default"/>
          <w:b w:val="0"/>
          <w:bCs w:val="0"/>
          <w:lang w:val="en-IN"/>
        </w:rPr>
      </w:pPr>
      <w:r>
        <w:rPr>
          <w:rFonts w:hint="default"/>
          <w:b w:val="0"/>
          <w:bCs w:val="0"/>
          <w:lang w:val="en-IN"/>
        </w:rPr>
        <w:t>Insertion an element</w:t>
      </w:r>
    </w:p>
    <w:p>
      <w:pPr>
        <w:numPr>
          <w:ilvl w:val="0"/>
          <w:numId w:val="45"/>
        </w:numPr>
        <w:spacing w:line="276" w:lineRule="auto"/>
        <w:jc w:val="both"/>
        <w:rPr>
          <w:rFonts w:hint="default"/>
          <w:b w:val="0"/>
          <w:bCs w:val="0"/>
          <w:lang w:val="en-IN"/>
        </w:rPr>
      </w:pPr>
      <w:r>
        <w:rPr>
          <w:rFonts w:hint="default"/>
          <w:b w:val="0"/>
          <w:bCs w:val="0"/>
          <w:lang w:val="en-IN"/>
        </w:rPr>
        <w:t>Removing element</w:t>
      </w:r>
    </w:p>
    <w:p>
      <w:pPr>
        <w:numPr>
          <w:ilvl w:val="0"/>
          <w:numId w:val="45"/>
        </w:numPr>
        <w:spacing w:line="276" w:lineRule="auto"/>
        <w:jc w:val="both"/>
        <w:rPr>
          <w:rFonts w:hint="default"/>
          <w:b w:val="0"/>
          <w:bCs w:val="0"/>
          <w:lang w:val="en-IN"/>
        </w:rPr>
      </w:pPr>
      <w:r>
        <w:rPr>
          <w:rFonts w:hint="default"/>
          <w:b w:val="0"/>
          <w:bCs w:val="0"/>
          <w:lang w:val="en-IN"/>
        </w:rPr>
        <w:t>searching for element</w:t>
      </w:r>
    </w:p>
    <w:p>
      <w:pPr>
        <w:numPr>
          <w:ilvl w:val="0"/>
          <w:numId w:val="45"/>
        </w:numPr>
        <w:spacing w:line="276" w:lineRule="auto"/>
        <w:jc w:val="both"/>
        <w:rPr>
          <w:rFonts w:hint="default"/>
          <w:b w:val="0"/>
          <w:bCs w:val="0"/>
          <w:lang w:val="en-IN"/>
        </w:rPr>
      </w:pPr>
      <w:r>
        <w:rPr>
          <w:rFonts w:hint="default"/>
          <w:b w:val="0"/>
          <w:bCs w:val="0"/>
          <w:lang w:val="en-IN"/>
        </w:rPr>
        <w:t>Traversing the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Advanced operations</w:t>
      </w:r>
    </w:p>
    <w:p>
      <w:pPr>
        <w:numPr>
          <w:ilvl w:val="0"/>
          <w:numId w:val="46"/>
        </w:numPr>
        <w:spacing w:line="276" w:lineRule="auto"/>
        <w:jc w:val="both"/>
        <w:rPr>
          <w:rFonts w:hint="default"/>
          <w:b w:val="0"/>
          <w:bCs w:val="0"/>
          <w:lang w:val="en-IN"/>
        </w:rPr>
      </w:pPr>
      <w:r>
        <w:rPr>
          <w:rFonts w:hint="default"/>
          <w:b w:val="0"/>
          <w:bCs w:val="0"/>
          <w:lang w:val="en-IN"/>
        </w:rPr>
        <w:t>Finding the height of the tree</w:t>
      </w:r>
    </w:p>
    <w:p>
      <w:pPr>
        <w:numPr>
          <w:ilvl w:val="0"/>
          <w:numId w:val="46"/>
        </w:numPr>
        <w:spacing w:line="276" w:lineRule="auto"/>
        <w:ind w:left="0" w:leftChars="0" w:firstLine="0" w:firstLineChars="0"/>
        <w:jc w:val="both"/>
        <w:rPr>
          <w:rFonts w:hint="default"/>
          <w:b w:val="0"/>
          <w:bCs w:val="0"/>
          <w:lang w:val="en-IN"/>
        </w:rPr>
      </w:pPr>
      <w:r>
        <w:rPr>
          <w:rFonts w:hint="default"/>
          <w:b w:val="0"/>
          <w:bCs w:val="0"/>
          <w:lang w:val="en-IN"/>
        </w:rPr>
        <w:t>Find the level of node of tree</w:t>
      </w:r>
    </w:p>
    <w:p>
      <w:pPr>
        <w:numPr>
          <w:ilvl w:val="0"/>
          <w:numId w:val="46"/>
        </w:numPr>
        <w:spacing w:line="276" w:lineRule="auto"/>
        <w:ind w:left="0" w:leftChars="0" w:firstLine="0" w:firstLineChars="0"/>
        <w:jc w:val="both"/>
        <w:rPr>
          <w:rFonts w:hint="default"/>
          <w:b w:val="0"/>
          <w:bCs w:val="0"/>
          <w:lang w:val="en-IN"/>
        </w:rPr>
      </w:pPr>
      <w:r>
        <w:rPr>
          <w:rFonts w:hint="default"/>
          <w:b w:val="0"/>
          <w:bCs w:val="0"/>
          <w:lang w:val="en-IN"/>
        </w:rPr>
        <w:t>Find the size of entire tree</w:t>
      </w: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r>
        <w:rPr>
          <w:rFonts w:hint="default"/>
          <w:b w:val="0"/>
          <w:bCs w:val="0"/>
          <w:lang w:val="en-US"/>
        </w:rPr>
        <w:t>Binary search tree insert, search and print</w:t>
      </w:r>
      <w:r>
        <w:rPr>
          <w:rFonts w:hint="default"/>
          <w:b w:val="0"/>
          <w:bCs w:val="0"/>
          <w:lang w:val="en-IN"/>
        </w:rPr>
        <w:t>, delete, max no, min number</w:t>
      </w:r>
    </w:p>
    <w:p>
      <w:pPr>
        <w:numPr>
          <w:ilvl w:val="0"/>
          <w:numId w:val="0"/>
        </w:numPr>
        <w:spacing w:line="276" w:lineRule="auto"/>
        <w:jc w:val="both"/>
        <w:rPr>
          <w:rFonts w:hint="default"/>
          <w:b w:val="0"/>
          <w:bCs w:val="0"/>
          <w:lang w:val="en-US"/>
        </w:rPr>
      </w:pPr>
      <w:r>
        <w:rPr>
          <w:rFonts w:hint="default"/>
          <w:b w:val="0"/>
          <w:bCs w:val="0"/>
          <w:lang w:val="en-US"/>
        </w:rPr>
        <w:t>or</w:t>
      </w:r>
    </w:p>
    <w:p>
      <w:pPr>
        <w:numPr>
          <w:ilvl w:val="0"/>
          <w:numId w:val="0"/>
        </w:numPr>
        <w:spacing w:line="276" w:lineRule="auto"/>
        <w:jc w:val="both"/>
        <w:rPr>
          <w:rFonts w:hint="default"/>
          <w:b w:val="0"/>
          <w:bCs w:val="0"/>
          <w:lang w:val="en-US"/>
        </w:rPr>
      </w:pPr>
      <w:r>
        <w:rPr>
          <w:rFonts w:hint="default"/>
          <w:b w:val="0"/>
          <w:bCs w:val="0"/>
          <w:lang w:val="en-US"/>
        </w:rPr>
        <w:t>write a program to insert the element in binary tree and search the element and print the elements using methods.</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val="0"/>
          <w:bCs w:val="0"/>
          <w:lang w:val="en-IN"/>
        </w:rPr>
        <w:t>Binary search tree</w:t>
      </w:r>
    </w:p>
    <w:p>
      <w:pPr>
        <w:numPr>
          <w:ilvl w:val="0"/>
          <w:numId w:val="47"/>
        </w:numPr>
        <w:spacing w:line="276" w:lineRule="auto"/>
        <w:jc w:val="both"/>
        <w:rPr>
          <w:rFonts w:hint="default"/>
          <w:b w:val="0"/>
          <w:bCs w:val="0"/>
          <w:lang w:val="en-IN"/>
        </w:rPr>
      </w:pPr>
      <w:r>
        <w:rPr>
          <w:rFonts w:hint="default"/>
          <w:b w:val="0"/>
          <w:bCs w:val="0"/>
          <w:lang w:val="en-IN"/>
        </w:rPr>
        <w:t>Insert</w:t>
      </w:r>
    </w:p>
    <w:p>
      <w:pPr>
        <w:numPr>
          <w:ilvl w:val="0"/>
          <w:numId w:val="47"/>
        </w:numPr>
        <w:spacing w:line="276" w:lineRule="auto"/>
        <w:jc w:val="both"/>
        <w:rPr>
          <w:rFonts w:hint="default"/>
          <w:b w:val="0"/>
          <w:bCs w:val="0"/>
          <w:lang w:val="en-IN"/>
        </w:rPr>
      </w:pPr>
      <w:r>
        <w:rPr>
          <w:rFonts w:hint="default"/>
          <w:b w:val="0"/>
          <w:bCs w:val="0"/>
          <w:lang w:val="en-IN"/>
        </w:rPr>
        <w:t>Delete</w:t>
      </w:r>
    </w:p>
    <w:p>
      <w:pPr>
        <w:numPr>
          <w:ilvl w:val="0"/>
          <w:numId w:val="47"/>
        </w:numPr>
        <w:spacing w:line="276" w:lineRule="auto"/>
        <w:jc w:val="both"/>
        <w:rPr>
          <w:rFonts w:hint="default"/>
          <w:b w:val="0"/>
          <w:bCs w:val="0"/>
          <w:lang w:val="en-IN"/>
        </w:rPr>
      </w:pPr>
      <w:r>
        <w:rPr>
          <w:rFonts w:hint="default"/>
          <w:b w:val="0"/>
          <w:bCs w:val="0"/>
          <w:lang w:val="en-IN"/>
        </w:rPr>
        <w:t>Traverse</w:t>
      </w:r>
    </w:p>
    <w:p>
      <w:pPr>
        <w:numPr>
          <w:ilvl w:val="0"/>
          <w:numId w:val="47"/>
        </w:numPr>
        <w:spacing w:line="276" w:lineRule="auto"/>
        <w:jc w:val="both"/>
        <w:rPr>
          <w:rFonts w:hint="default"/>
          <w:b w:val="0"/>
          <w:bCs w:val="0"/>
          <w:lang w:val="en-IN"/>
        </w:rPr>
      </w:pPr>
      <w:r>
        <w:rPr>
          <w:rFonts w:hint="default"/>
          <w:b w:val="0"/>
          <w:bCs w:val="0"/>
          <w:lang w:val="en-IN"/>
        </w:rPr>
        <w:t>max value</w:t>
      </w:r>
    </w:p>
    <w:p>
      <w:pPr>
        <w:numPr>
          <w:ilvl w:val="0"/>
          <w:numId w:val="47"/>
        </w:numPr>
        <w:spacing w:line="276" w:lineRule="auto"/>
        <w:jc w:val="both"/>
        <w:rPr>
          <w:rFonts w:hint="default"/>
          <w:b w:val="0"/>
          <w:bCs w:val="0"/>
          <w:lang w:val="en-IN"/>
        </w:rPr>
      </w:pPr>
      <w:r>
        <w:rPr>
          <w:rFonts w:hint="default"/>
          <w:b w:val="0"/>
          <w:bCs w:val="0"/>
          <w:lang w:val="en-IN"/>
        </w:rPr>
        <w:t>Min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TreeNode data structure represents a typical binary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*TreeNode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*TreeNode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&amp;TreeNode{val: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"min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"max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PrintInorder prints the elements in order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t.left.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t.right.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inserts a new node into the binary tree while adhering to the rules of a perfect BST.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"Tree is 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"This node value already exists"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&gt;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&lt;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finds the treenode for the given node val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&lt;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removes the Item with value from the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*TreeNode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&lt;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t.left.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&gt;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//find smallest value on the right 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smallestValOnRight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smallestValOnRight.left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smallestValOnRight.left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t.val</w:t>
      </w:r>
      <w:r>
        <w:rPr>
          <w:rFonts w:hint="default" w:ascii="Consolas" w:hAnsi="Consolas" w:eastAsia="Consolas" w:cs="Consolas"/>
          <w:b w:val="0"/>
          <w:bCs w:val="0"/>
          <w:color w:val="D4D4D4"/>
          <w:kern w:val="0"/>
          <w:sz w:val="16"/>
          <w:szCs w:val="16"/>
          <w:shd w:val="clear" w:fill="1E1E1E"/>
          <w:lang w:val="en-US" w:eastAsia="zh-CN" w:bidi="ar"/>
        </w:rPr>
        <w:t xml:space="preserve"> = smallestValOnRight.val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FindMax finds the max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FindMin finds the min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binarysearchtreeinsertdeletesearchmacmin.go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123468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min is %d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max is %d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r>
        <w:rPr>
          <w:rFonts w:hint="default"/>
          <w:b w:val="0"/>
          <w:bCs w:val="0"/>
          <w:lang w:val="en-IN"/>
        </w:rPr>
        <w:t>Binary tree insert and print operations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Below tree might be wrong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-60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   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55   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data  </w:t>
      </w:r>
      <w:r>
        <w:rPr>
          <w:rFonts w:hint="default" w:ascii="Consolas" w:hAnsi="Consolas" w:eastAsia="Consolas" w:cs="Consolas"/>
          <w:b w:val="0"/>
          <w:bCs w:val="0"/>
          <w:color w:val="4EC9B0"/>
          <w:kern w:val="0"/>
          <w:sz w:val="16"/>
          <w:szCs w:val="16"/>
          <w:shd w:val="clear" w:fill="1E1E1E"/>
          <w:lang w:val="en-US" w:eastAsia="zh-CN" w:bidi="ar"/>
        </w:rPr>
        <w:t>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BinaryTree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*BinaryNode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*BinaryTree)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*BinaryTree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t.root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t.root.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*BinaryNode)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data &lt;= n.data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n.left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n.right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(w io.Writer, node *BinaryNode, ns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ch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ch, node.data)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node.left,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node.right,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tree</w:t>
      </w:r>
      <w:r>
        <w:rPr>
          <w:rFonts w:hint="default" w:ascii="Consolas" w:hAnsi="Consolas" w:eastAsia="Consolas" w:cs="Consolas"/>
          <w:b w:val="0"/>
          <w:bCs w:val="0"/>
          <w:color w:val="D4D4D4"/>
          <w:kern w:val="0"/>
          <w:sz w:val="16"/>
          <w:szCs w:val="16"/>
          <w:shd w:val="clear" w:fill="1E1E1E"/>
          <w:lang w:val="en-US" w:eastAsia="zh-CN" w:bidi="ar"/>
        </w:rPr>
        <w:t xml:space="preserve"> := &amp;BinaryTree{}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tree.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(os.Stdout, tree.root,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binarytreeinsertprint.go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M:100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R:85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48"/>
        </w:numPr>
        <w:spacing w:line="276" w:lineRule="auto"/>
        <w:jc w:val="both"/>
        <w:rPr>
          <w:rFonts w:hint="default"/>
          <w:lang w:val="en-US"/>
        </w:rPr>
      </w:pPr>
      <w:r>
        <w:rPr>
          <w:rFonts w:hint="default"/>
          <w:lang w:val="en-US"/>
        </w:rPr>
        <w:t>Max heap</w:t>
      </w:r>
    </w:p>
    <w:p>
      <w:pPr>
        <w:numPr>
          <w:ilvl w:val="0"/>
          <w:numId w:val="48"/>
        </w:numPr>
        <w:spacing w:line="276" w:lineRule="auto"/>
        <w:jc w:val="both"/>
        <w:rPr>
          <w:rFonts w:hint="default"/>
          <w:lang w:val="en-US"/>
        </w:rPr>
      </w:pPr>
      <w:r>
        <w:rPr>
          <w:rFonts w:hint="default"/>
          <w:lang w:val="en-US"/>
        </w:rPr>
        <w:t>Min heap</w:t>
      </w:r>
    </w:p>
    <w:p>
      <w:pPr>
        <w:numPr>
          <w:ilvl w:val="0"/>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ilvl w:val="0"/>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ilvl w:val="0"/>
          <w:numId w:val="0"/>
        </w:numPr>
        <w:spacing w:line="276" w:lineRule="auto"/>
        <w:jc w:val="both"/>
        <w:rPr>
          <w:rFonts w:hint="default"/>
          <w:lang w:val="en-US"/>
        </w:rPr>
      </w:pPr>
      <w:r>
        <w:rPr>
          <w:rFonts w:hint="default"/>
          <w:lang w:val="en-US"/>
        </w:rPr>
        <w:t>Heap is a datastructure it is a special form of binary tree.</w:t>
      </w:r>
    </w:p>
    <w:p>
      <w:pPr>
        <w:numPr>
          <w:ilvl w:val="0"/>
          <w:numId w:val="0"/>
        </w:numPr>
        <w:spacing w:line="276" w:lineRule="auto"/>
        <w:jc w:val="both"/>
        <w:rPr>
          <w:rFonts w:hint="default"/>
          <w:lang w:val="en-US"/>
        </w:rPr>
      </w:pPr>
      <w:r>
        <w:rPr>
          <w:rFonts w:hint="default"/>
          <w:lang w:val="en-US"/>
        </w:rPr>
        <w:t>At the root of tree it has a min and max values</w:t>
      </w:r>
    </w:p>
    <w:p>
      <w:pPr>
        <w:numPr>
          <w:ilvl w:val="0"/>
          <w:numId w:val="0"/>
        </w:numPr>
        <w:spacing w:line="276" w:lineRule="auto"/>
        <w:jc w:val="both"/>
        <w:rPr>
          <w:rFonts w:hint="default"/>
          <w:lang w:val="en-US"/>
        </w:rPr>
      </w:pPr>
      <w:r>
        <w:rPr>
          <w:rFonts w:hint="default"/>
          <w:lang w:val="en-US"/>
        </w:rPr>
        <w:t>Heap can be represents by the node object or within the array.</w:t>
      </w:r>
    </w:p>
    <w:p>
      <w:pPr>
        <w:numPr>
          <w:ilvl w:val="0"/>
          <w:numId w:val="0"/>
        </w:numPr>
        <w:spacing w:line="276" w:lineRule="auto"/>
        <w:jc w:val="both"/>
        <w:rPr>
          <w:rFonts w:hint="default"/>
          <w:lang w:val="en-US"/>
        </w:rPr>
      </w:pPr>
      <w:r>
        <w:rPr>
          <w:rFonts w:hint="default"/>
          <w:lang w:val="en-US"/>
        </w:rPr>
        <w:t>The heapify algorithm takes randomly ordered array and gives structure of the heap.</w:t>
      </w:r>
    </w:p>
    <w:p>
      <w:pPr>
        <w:numPr>
          <w:ilvl w:val="0"/>
          <w:numId w:val="0"/>
        </w:numPr>
        <w:spacing w:line="276" w:lineRule="auto"/>
        <w:jc w:val="both"/>
        <w:rPr>
          <w:rFonts w:hint="default"/>
          <w:lang w:val="en-US"/>
        </w:rPr>
      </w:pPr>
      <w:r>
        <w:rPr>
          <w:rFonts w:hint="default"/>
          <w:lang w:val="en-US"/>
        </w:rPr>
        <w:t>Heapify algorithm is also called as percolate down</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What is heapify algorithem?</w:t>
      </w:r>
    </w:p>
    <w:p>
      <w:pPr>
        <w:numPr>
          <w:ilvl w:val="0"/>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49"/>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49"/>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sz w:val="22"/>
        </w:rPr>
        <mc:AlternateContent>
          <mc:Choice Requires="wpg">
            <w:drawing>
              <wp:anchor distT="0" distB="0" distL="114300" distR="114300" simplePos="0" relativeHeight="251661312"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61312;mso-width-relative:page;mso-height-relative:page;" coordorigin="4950,1864987" coordsize="3090,2389" o:gfxdata="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PfYHg3WAAAACQEAAA8AAAAAAAAAAQAgAAAAIgAA&#10;AGRycy9kb3ducmV2LnhtbFBLAQIUABQAAAAIAIdO4kA7UMh8KAUAAKUaAAAOAAAAAAAAAAEAIAAA&#10;ACUBAABkcnMvZTJvRG9jLnhtbFBLBQYAAAAABgAGAFkBAAC/CAAAAAA=&#10;">
                <o:lock v:ext="edit" aspectratio="f"/>
                <v:shape id="_x0000_s1026" o:spid="_x0000_s1026" o:spt="3" type="#_x0000_t3" style="position:absolute;left:5730;top:1864987;height:850;width:850;v-text-anchor:middle;" fillcolor="#3F7FCE [3216]" filled="t" stroked="t" coordsize="21600,21600" o:gfxdata="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I0rr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CkcL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B7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JnAL4A&#10;AADbAAAADwAAAAAAAAABACAAAAAiAAAAZHJzL2Rvd25yZXYueG1sUEsBAhQAFAAAAAgAh07iQDMv&#10;BZ47AAAAOQAAABAAAAAAAAAAAQAgAAAADQEAAGRycy9zaGFwZXhtbC54bWxQSwUGAAAAAAYABgBb&#10;AQAAtwM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Usfi/&#10;AAAA2wAAAA8AAAAAAAAAAQAgAAAAIgAAAGRycy9kb3ducmV2LnhtbFBLAQIUABQAAAAIAIdO4kAz&#10;LwWeOwAAADkAAAAQAAAAAAAAAAEAIAAAAA4BAABkcnMvc2hhcGV4bWwueG1sUEsFBgAAAAAGAAYA&#10;WwEAALgDA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mBK8AAAA&#10;2wAAAA8AAAAAAAAAAQAgAAAAIgAAAGRycy9kb3ducmV2LnhtbFBLAQIUABQAAAAIAIdO4kAzLwWe&#10;OwAAADkAAAAQAAAAAAAAAAEAIAAAAAsBAABkcnMvc2hhcGV4bWwueG1sUEsFBgAAAAAGAAYAWwEA&#10;ALUDA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5"/>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50"/>
        </w:numPr>
        <w:spacing w:line="276" w:lineRule="auto"/>
        <w:jc w:val="both"/>
        <w:rPr>
          <w:rFonts w:hint="default"/>
          <w:lang w:val="en-US"/>
        </w:rPr>
      </w:pPr>
      <w:r>
        <w:rPr>
          <w:rFonts w:hint="default"/>
          <w:lang w:val="en-US"/>
        </w:rPr>
        <w:t>Heap sorting uses to sort the array in O(nLogn) time</w:t>
      </w:r>
    </w:p>
    <w:p>
      <w:pPr>
        <w:numPr>
          <w:ilvl w:val="0"/>
          <w:numId w:val="50"/>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50"/>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8"/>
        <w:gridCol w:w="5266"/>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bl>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Referances,</w:t>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3"/>
          <w:rFonts w:hint="default"/>
          <w:lang w:val="en-US"/>
        </w:rPr>
        <w:t>https://www.geeksforgeeks.org/heap-data-structure/</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3"/>
          <w:rFonts w:hint="default"/>
          <w:lang w:val="en-US"/>
        </w:rPr>
        <w:t>https://levelup.gitconnected.com/how-to-build-a-min-max-heap-in-go-5090617a3142</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3"/>
          <w:rFonts w:hint="default"/>
          <w:lang w:val="en-US"/>
        </w:rPr>
        <w:t>https://www.youtube.com/watch?v=3DYIgTC4T1o</w:t>
      </w:r>
      <w:r>
        <w:rPr>
          <w:rFonts w:hint="default"/>
          <w:lang w:val="en-US"/>
        </w:rPr>
        <w:fldChar w:fldCharType="end"/>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b/>
          <w:bCs/>
          <w:lang w:val="en-US"/>
        </w:rPr>
      </w:pPr>
      <w:r>
        <w:rPr>
          <w:rFonts w:hint="default"/>
          <w:b/>
          <w:bCs/>
          <w:lang w:val="en-US"/>
        </w:rPr>
        <w:t>The applications of the heap</w:t>
      </w:r>
    </w:p>
    <w:p>
      <w:pPr>
        <w:rPr>
          <w:rFonts w:hint="default"/>
          <w:color w:val="202224"/>
          <w:sz w:val="24"/>
          <w:szCs w:val="24"/>
          <w:highlight w:val="white"/>
          <w:lang w:val="en-IN"/>
        </w:rPr>
      </w:pPr>
      <w:r>
        <w:rPr>
          <w:rFonts w:hint="default"/>
          <w:color w:val="202224"/>
          <w:sz w:val="24"/>
          <w:szCs w:val="24"/>
          <w:highlight w:val="white"/>
          <w:lang w:val="en-IN"/>
        </w:rPr>
        <w:t>Write a program to add the last element of array, if it is 9 then add to next to last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arrray last element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leetcode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(digits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(digits)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digits[length-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length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digits[i]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plusone.go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9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0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set the go module?</w:t>
      </w:r>
    </w:p>
    <w:p>
      <w:pPr>
        <w:rPr>
          <w:rFonts w:hint="default"/>
          <w:lang w:val="en-IN"/>
        </w:rPr>
      </w:pPr>
      <w:r>
        <w:rPr>
          <w:rFonts w:hint="default"/>
          <w:lang w:val="en-IN"/>
        </w:rPr>
        <w:t>go env -w GO111MODULE=on</w:t>
      </w:r>
    </w:p>
    <w:p>
      <w:pPr>
        <w:rPr>
          <w:rFonts w:hint="default"/>
          <w:lang w:val="en-IN"/>
        </w:rPr>
      </w:pPr>
      <w:r>
        <w:rPr>
          <w:rFonts w:hint="default"/>
          <w:lang w:val="en-IN"/>
        </w:rPr>
        <w:t>go mod init concurrency</w:t>
      </w:r>
    </w:p>
    <w:p>
      <w:pPr>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install packages for postgre sql database?</w:t>
      </w:r>
    </w:p>
    <w:p>
      <w:pPr>
        <w:rPr>
          <w:rFonts w:hint="default"/>
          <w:lang w:val="en-US"/>
        </w:rPr>
      </w:pPr>
      <w:r>
        <w:rPr>
          <w:rFonts w:hint="default"/>
          <w:lang w:val="en-US"/>
        </w:rPr>
        <w:t>go get github.com/jackc/pgconn</w:t>
      </w:r>
    </w:p>
    <w:p>
      <w:pPr>
        <w:rPr>
          <w:rFonts w:hint="default"/>
          <w:lang w:val="en-US"/>
        </w:rPr>
      </w:pPr>
      <w:r>
        <w:rPr>
          <w:rFonts w:hint="default"/>
          <w:lang w:val="en-US"/>
        </w:rPr>
        <w:t>go get github.com/jackc/pgx/v4</w:t>
      </w:r>
    </w:p>
    <w:p>
      <w:pPr>
        <w:rPr>
          <w:rFonts w:hint="default"/>
          <w:lang w:val="en-US"/>
        </w:rPr>
      </w:pPr>
      <w:r>
        <w:rPr>
          <w:rFonts w:hint="default"/>
          <w:lang w:val="en-US"/>
        </w:rPr>
        <w:t>go get github.com/jackc/pgx/v4/stdlib</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w:t>
      </w:r>
    </w:p>
    <w:p>
      <w:pPr>
        <w:rPr>
          <w:rFonts w:hint="default"/>
          <w:lang w:val="en-US"/>
        </w:rPr>
      </w:pPr>
      <w:r>
        <w:rPr>
          <w:rFonts w:hint="default"/>
          <w:lang w:val="en-US"/>
        </w:rPr>
        <w:t>go get github.com/alexedwards/scs/v2</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 storage?</w:t>
      </w:r>
    </w:p>
    <w:p>
      <w:pPr>
        <w:rPr>
          <w:rFonts w:hint="default"/>
          <w:lang w:val="en-US"/>
        </w:rPr>
      </w:pPr>
      <w:r>
        <w:rPr>
          <w:rFonts w:hint="default"/>
          <w:lang w:val="en-US"/>
        </w:rPr>
        <w:t>Reddis databse is good</w:t>
      </w:r>
    </w:p>
    <w:p>
      <w:pPr>
        <w:rPr>
          <w:rFonts w:hint="default"/>
          <w:lang w:val="en-US"/>
        </w:rPr>
      </w:pPr>
      <w:r>
        <w:rPr>
          <w:rFonts w:hint="default"/>
          <w:lang w:val="en-US"/>
        </w:rPr>
        <w:t>go get github.com/alexedwards/scs/redisstore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router is good for the golang?</w:t>
      </w:r>
    </w:p>
    <w:p>
      <w:pPr>
        <w:rPr>
          <w:rFonts w:hint="default"/>
          <w:lang w:val="en-US"/>
        </w:rPr>
      </w:pPr>
      <w:r>
        <w:rPr>
          <w:rFonts w:hint="default"/>
          <w:lang w:val="en-US"/>
        </w:rPr>
        <w:t>chi router is really good</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os good for the middleware?</w:t>
      </w:r>
    </w:p>
    <w:p>
      <w:pPr>
        <w:rPr>
          <w:rFonts w:hint="default"/>
          <w:lang w:val="en-US"/>
        </w:rPr>
      </w:pPr>
      <w:r>
        <w:rPr>
          <w:rFonts w:hint="default"/>
          <w:lang w:val="en-US"/>
        </w:rPr>
        <w:t>go get github.com/go-chi/chi/v5</w:t>
      </w:r>
    </w:p>
    <w:p>
      <w:pPr>
        <w:rPr>
          <w:rFonts w:hint="default"/>
          <w:lang w:val="en-US"/>
        </w:rPr>
      </w:pP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Docker?</w:t>
      </w:r>
    </w:p>
    <w:p>
      <w:pPr>
        <w:rPr>
          <w:rFonts w:hint="default"/>
          <w:lang w:val="en-US"/>
        </w:rPr>
      </w:pPr>
      <w:r>
        <w:rPr>
          <w:rFonts w:hint="default"/>
          <w:lang w:val="en-US"/>
        </w:rPr>
        <w:t>Docker is the platform for developeing, shipping and running the applications.</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docker is born?</w:t>
      </w:r>
    </w:p>
    <w:p>
      <w:pPr>
        <w:rPr>
          <w:rFonts w:hint="default"/>
          <w:lang w:val="en-US"/>
        </w:rPr>
      </w:pPr>
      <w:r>
        <w:rPr>
          <w:rFonts w:hint="default"/>
          <w:lang w:val="en-US"/>
        </w:rPr>
        <w:t>When we move our application from our computing environment to another or stage to production then it will not work due to environment change or OS change. Docker or container will solve that issue.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How docker solve the problems?</w:t>
      </w:r>
    </w:p>
    <w:p>
      <w:pPr>
        <w:rPr>
          <w:rFonts w:hint="default"/>
          <w:lang w:val="en-US"/>
        </w:rPr>
      </w:pPr>
      <w:r>
        <w:rPr>
          <w:rFonts w:hint="default"/>
          <w:lang w:val="en-US"/>
        </w:rPr>
        <w:t>Put simply, a container consists of an entire runtime environment: an application, plus all its dependencies, libraries and other binaries, and configuration files needed to run it, bundled into one package.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things needed to run docker on windows 10 home?</w:t>
      </w:r>
    </w:p>
    <w:p>
      <w:pPr>
        <w:numPr>
          <w:ilvl w:val="0"/>
          <w:numId w:val="51"/>
        </w:numPr>
        <w:rPr>
          <w:rFonts w:hint="default"/>
          <w:lang w:val="en-US"/>
        </w:rPr>
      </w:pPr>
      <w:r>
        <w:rPr>
          <w:rFonts w:hint="default"/>
          <w:lang w:val="en-US"/>
        </w:rPr>
        <w:t>Virtualisation must be enable</w:t>
      </w:r>
    </w:p>
    <w:p>
      <w:pPr>
        <w:rPr>
          <w:rFonts w:hint="default"/>
          <w:lang w:val="en-IN"/>
        </w:rPr>
      </w:pPr>
      <w:r>
        <w:rPr>
          <w:rFonts w:hint="default"/>
          <w:lang w:val="en-US"/>
        </w:rPr>
        <w:t>This can be enabled by pressing CTRL + ALT + DLT</w:t>
      </w:r>
      <w:r>
        <w:rPr>
          <w:rFonts w:hint="default"/>
          <w:lang w:val="en-IN"/>
        </w:rPr>
        <w:t xml:space="preserve"> --&gt;&gt; Task manager --&gt;&gt; Performance check that virtulisation must be enable</w:t>
      </w:r>
    </w:p>
    <w:p>
      <w:pPr>
        <w:rPr>
          <w:rFonts w:hint="default"/>
          <w:lang w:val="en-IN"/>
        </w:rPr>
      </w:pPr>
      <w:r>
        <w:rPr>
          <w:rFonts w:hint="default"/>
          <w:lang w:val="en-IN"/>
        </w:rPr>
        <w:t>If it is disabled then go to bios setting --&gt;&gt; System setting --&gt;&gt; enable virtulisation --&gt;&gt; F10 and restart</w:t>
      </w:r>
    </w:p>
    <w:p>
      <w:pPr>
        <w:numPr>
          <w:ilvl w:val="0"/>
          <w:numId w:val="51"/>
        </w:numPr>
        <w:ind w:left="0" w:leftChars="0" w:firstLine="0" w:firstLineChars="0"/>
        <w:rPr>
          <w:rFonts w:hint="default"/>
          <w:lang w:val="en-IN"/>
        </w:rPr>
      </w:pPr>
      <w:r>
        <w:rPr>
          <w:rFonts w:hint="default"/>
          <w:lang w:val="en-IN"/>
        </w:rPr>
        <w:t>WSL 2  driver is needed.</w:t>
      </w:r>
    </w:p>
    <w:p>
      <w:pPr>
        <w:numPr>
          <w:ilvl w:val="0"/>
          <w:numId w:val="0"/>
        </w:numPr>
        <w:ind w:leftChars="0"/>
        <w:rPr>
          <w:rFonts w:hint="default"/>
          <w:lang w:val="en-IN"/>
        </w:rPr>
      </w:pPr>
      <w:r>
        <w:rPr>
          <w:rFonts w:hint="default"/>
          <w:lang w:val="en-IN"/>
        </w:rPr>
        <w:t xml:space="preserve">Can be downloaded from </w:t>
      </w:r>
      <w:r>
        <w:rPr>
          <w:rFonts w:hint="default"/>
          <w:lang w:val="en-IN"/>
        </w:rPr>
        <w:fldChar w:fldCharType="begin"/>
      </w:r>
      <w:r>
        <w:rPr>
          <w:rFonts w:hint="default"/>
          <w:lang w:val="en-IN"/>
        </w:rPr>
        <w:instrText xml:space="preserve"> HYPERLINK "https://wslstorestorage.blob.core.windows.net/wslblob/wsl_update_x64.msi" </w:instrText>
      </w:r>
      <w:r>
        <w:rPr>
          <w:rFonts w:hint="default"/>
          <w:lang w:val="en-IN"/>
        </w:rPr>
        <w:fldChar w:fldCharType="separate"/>
      </w:r>
      <w:r>
        <w:rPr>
          <w:rStyle w:val="13"/>
          <w:rFonts w:hint="default"/>
          <w:lang w:val="en-IN"/>
        </w:rPr>
        <w:t>https://wslstorestorage.blob.core.windows.net/wslblob/wsl_update_x64.msi</w:t>
      </w:r>
      <w:r>
        <w:rPr>
          <w:rFonts w:hint="default"/>
          <w:lang w:val="en-IN"/>
        </w:rPr>
        <w:fldChar w:fldCharType="end"/>
      </w:r>
    </w:p>
    <w:p>
      <w:pPr>
        <w:numPr>
          <w:ilvl w:val="0"/>
          <w:numId w:val="0"/>
        </w:numPr>
        <w:ind w:leftChars="0"/>
        <w:rPr>
          <w:rFonts w:hint="default"/>
          <w:lang w:val="en-IN"/>
        </w:rPr>
      </w:pPr>
      <w:r>
        <w:rPr>
          <w:rFonts w:hint="default"/>
          <w:lang w:val="en-IN"/>
        </w:rPr>
        <w:t>and install the same.</w:t>
      </w:r>
    </w:p>
    <w:p>
      <w:pPr>
        <w:numPr>
          <w:ilvl w:val="0"/>
          <w:numId w:val="0"/>
        </w:numPr>
        <w:ind w:leftChars="0"/>
        <w:rPr>
          <w:rFonts w:hint="default"/>
          <w:lang w:val="en-IN"/>
        </w:rPr>
      </w:pPr>
    </w:p>
    <w:p>
      <w:pPr>
        <w:rPr>
          <w:rFonts w:hint="default"/>
          <w:color w:val="202224"/>
          <w:sz w:val="24"/>
          <w:szCs w:val="24"/>
          <w:highlight w:val="white"/>
          <w:lang w:val="en-IN"/>
        </w:rPr>
      </w:pPr>
      <w:r>
        <w:rPr>
          <w:rFonts w:hint="default"/>
          <w:color w:val="202224"/>
          <w:sz w:val="24"/>
          <w:szCs w:val="24"/>
          <w:highlight w:val="white"/>
          <w:lang w:val="en-IN"/>
        </w:rPr>
        <w:t>How does docker compose file looks like? &amp; command to run the file?</w:t>
      </w:r>
    </w:p>
    <w:p>
      <w:pPr>
        <w:numPr>
          <w:ilvl w:val="0"/>
          <w:numId w:val="0"/>
        </w:numPr>
        <w:ind w:leftChars="0"/>
        <w:rPr>
          <w:rFonts w:hint="default"/>
          <w:lang w:val="en-IN"/>
        </w:rPr>
      </w:pPr>
      <w:r>
        <w:rPr>
          <w:rFonts w:hint="default"/>
          <w:lang w:val="en-IN"/>
        </w:rPr>
        <w:t xml:space="preserve">Command is </w:t>
      </w:r>
      <w:r>
        <w:rPr>
          <w:rFonts w:hint="default"/>
          <w:lang w:val="en-IN" w:eastAsia="zh-CN"/>
        </w:rPr>
        <w:t xml:space="preserve">docker-compose up -d </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file name docker-compose.yml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xml:space="preserve"># command to run this docker file docker-compose up -d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-d will run docker in background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version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b w:val="0"/>
          <w:bCs w:val="0"/>
        </w:rPr>
      </w:pPr>
      <w:r>
        <w:rPr>
          <w:rFonts w:hint="default" w:ascii="Consolas" w:hAnsi="Consolas" w:eastAsia="Consolas" w:cs="Consolas"/>
          <w:b w:val="0"/>
          <w:bCs w:val="0"/>
          <w:color w:val="569CD6"/>
          <w:kern w:val="0"/>
          <w:sz w:val="16"/>
          <w:szCs w:val="16"/>
          <w:shd w:val="clear" w:fill="1E1E1E"/>
          <w:lang w:val="en-US" w:eastAsia="zh-CN" w:bidi="ar"/>
        </w:rPr>
        <w:t>services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Postgres,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'postgres:14.2'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"5432:5432"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environment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password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concurrency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./db-data/postgres/:/var/lib/postgresql/data/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Redis,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redis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'redis:alpine'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"6379:6379"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./db-data/redis/:/data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mailhog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mailhog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'mailhog/mailhog:latest'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"1025:1025"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"8025:8025"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pacing w:after="240" w:afterAutospacing="0"/>
        <w:jc w:val="left"/>
      </w:pPr>
    </w:p>
    <w:p>
      <w:pPr>
        <w:rPr>
          <w:rFonts w:hint="default"/>
          <w:color w:val="202224"/>
          <w:sz w:val="24"/>
          <w:szCs w:val="24"/>
          <w:highlight w:val="white"/>
          <w:lang w:val="en-IN"/>
        </w:rPr>
      </w:pPr>
      <w:r>
        <w:rPr>
          <w:rFonts w:hint="default"/>
          <w:color w:val="202224"/>
          <w:sz w:val="24"/>
          <w:szCs w:val="24"/>
          <w:highlight w:val="white"/>
          <w:lang w:val="en-IN"/>
        </w:rPr>
        <w:t>How to up and down the docker?</w:t>
      </w:r>
    </w:p>
    <w:p>
      <w:pPr>
        <w:numPr>
          <w:ilvl w:val="0"/>
          <w:numId w:val="0"/>
        </w:numPr>
        <w:ind w:leftChars="0"/>
        <w:rPr>
          <w:rFonts w:hint="default"/>
          <w:lang w:val="en-IN" w:eastAsia="zh-CN"/>
        </w:rPr>
      </w:pPr>
      <w:r>
        <w:rPr>
          <w:rFonts w:hint="default"/>
          <w:lang w:val="en-IN" w:eastAsia="zh-CN"/>
        </w:rPr>
        <w:t xml:space="preserve">docker-compose up -d </w:t>
      </w:r>
    </w:p>
    <w:p>
      <w:pPr>
        <w:numPr>
          <w:ilvl w:val="0"/>
          <w:numId w:val="0"/>
        </w:numPr>
        <w:ind w:leftChars="0"/>
        <w:rPr>
          <w:rFonts w:hint="default"/>
          <w:lang w:val="en-IN" w:eastAsia="zh-CN"/>
        </w:rPr>
      </w:pPr>
      <w:r>
        <w:rPr>
          <w:rFonts w:hint="default"/>
          <w:lang w:val="en-IN" w:eastAsia="zh-CN"/>
        </w:rPr>
        <w:t>docker-compose down</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to connect databses from docker? as per above docket yml file?</w:t>
      </w:r>
    </w:p>
    <w:p>
      <w:pPr>
        <w:numPr>
          <w:ilvl w:val="0"/>
          <w:numId w:val="0"/>
        </w:numPr>
        <w:ind w:leftChars="0"/>
        <w:rPr>
          <w:rFonts w:hint="default"/>
          <w:lang w:val="en-IN" w:eastAsia="zh-CN"/>
        </w:rPr>
      </w:pPr>
      <w:r>
        <w:rPr>
          <w:rFonts w:hint="default"/>
          <w:lang w:val="en-IN" w:eastAsia="zh-CN"/>
        </w:rPr>
        <w:t>Open beekeeper studio.</w:t>
      </w:r>
    </w:p>
    <w:p>
      <w:pPr>
        <w:numPr>
          <w:ilvl w:val="0"/>
          <w:numId w:val="0"/>
        </w:numPr>
        <w:ind w:leftChars="0"/>
        <w:rPr>
          <w:rFonts w:hint="default"/>
          <w:lang w:val="en-IN" w:eastAsia="zh-CN"/>
        </w:rPr>
      </w:pPr>
      <w:r>
        <w:rPr>
          <w:rFonts w:hint="default"/>
          <w:lang w:val="en-IN" w:eastAsia="zh-CN"/>
        </w:rPr>
        <w:t>open new connections--&gt;&gt;select postgres in type --&gt;&gt; as per the above yml file fill details of port no, user, password default database as concurrency.</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What is make file and use of make file?</w:t>
      </w:r>
    </w:p>
    <w:p>
      <w:pPr>
        <w:numPr>
          <w:ilvl w:val="0"/>
          <w:numId w:val="0"/>
        </w:numPr>
        <w:ind w:leftChars="0"/>
        <w:rPr>
          <w:rFonts w:hint="default"/>
          <w:lang w:val="en-IN" w:eastAsia="zh-CN"/>
        </w:rPr>
      </w:pPr>
      <w:r>
        <w:rPr>
          <w:rFonts w:hint="default"/>
          <w:lang w:val="en-IN" w:eastAsia="zh-CN"/>
        </w:rPr>
        <w:t>make file comes in all 3 OS supports windows, mac, linux.</w:t>
      </w:r>
    </w:p>
    <w:p>
      <w:pPr>
        <w:numPr>
          <w:ilvl w:val="0"/>
          <w:numId w:val="0"/>
        </w:numPr>
        <w:ind w:leftChars="0"/>
        <w:rPr>
          <w:rFonts w:hint="default"/>
          <w:lang w:val="en-IN" w:eastAsia="zh-CN"/>
        </w:rPr>
      </w:pPr>
      <w:r>
        <w:rPr>
          <w:rFonts w:hint="default"/>
          <w:lang w:val="en-IN" w:eastAsia="zh-CN"/>
        </w:rPr>
        <w:t>Make file will reduce developers effort by converting bunch of command to single command.</w:t>
      </w:r>
    </w:p>
    <w:p>
      <w:pPr>
        <w:numPr>
          <w:ilvl w:val="0"/>
          <w:numId w:val="0"/>
        </w:numPr>
        <w:ind w:leftChars="0"/>
        <w:rPr>
          <w:rFonts w:hint="default"/>
          <w:lang w:val="en-IN" w:eastAsia="zh-CN"/>
        </w:rPr>
      </w:pPr>
      <w:r>
        <w:rPr>
          <w:rFonts w:hint="default"/>
          <w:lang w:val="en-IN" w:eastAsia="zh-CN"/>
        </w:rPr>
        <w:t>Like let us say if I used the data base then I it will gove username, PW, build, run code etc with single command.</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does make file looks like?</w:t>
      </w:r>
    </w:p>
    <w:p>
      <w:pPr>
        <w:rPr>
          <w:rFonts w:hint="default"/>
          <w:color w:val="202224"/>
          <w:sz w:val="24"/>
          <w:szCs w:val="24"/>
          <w:highlight w:val="white"/>
          <w:lang w:val="en-IN" w:eastAsia="zh-CN"/>
        </w:rPr>
      </w:pPr>
      <w:r>
        <w:rPr>
          <w:rFonts w:hint="default"/>
          <w:color w:val="202224"/>
          <w:sz w:val="24"/>
          <w:szCs w:val="24"/>
          <w:highlight w:val="white"/>
          <w:lang w:val="en-IN" w:eastAsia="zh-CN"/>
        </w:rPr>
        <w:t xml:space="preserve">For example when I run </w:t>
      </w:r>
    </w:p>
    <w:p>
      <w:pPr>
        <w:rPr>
          <w:rFonts w:hint="default"/>
          <w:color w:val="202224"/>
          <w:sz w:val="24"/>
          <w:szCs w:val="24"/>
          <w:highlight w:val="white"/>
          <w:lang w:val="en-IN" w:eastAsia="zh-CN"/>
        </w:rPr>
      </w:pPr>
      <w:r>
        <w:rPr>
          <w:rFonts w:hint="default"/>
          <w:color w:val="202224"/>
          <w:sz w:val="24"/>
          <w:szCs w:val="24"/>
          <w:highlight w:val="white"/>
          <w:lang w:val="en-IN" w:eastAsia="zh-CN"/>
        </w:rPr>
        <w:t>make start</w:t>
      </w:r>
    </w:p>
    <w:p>
      <w:pPr>
        <w:keepNext w:val="0"/>
        <w:keepLines w:val="0"/>
        <w:widowControl/>
        <w:suppressLineNumbers w:val="0"/>
        <w:shd w:val="clear" w:fill="1E1E1E"/>
        <w:spacing w:line="228" w:lineRule="atLeast"/>
        <w:jc w:val="left"/>
        <w:rPr>
          <w:rFonts w:hint="default"/>
          <w:b w:val="0"/>
          <w:bCs w:val="0"/>
          <w:lang w:val="en-US" w:eastAsia="zh-CN"/>
        </w:rPr>
      </w:pPr>
      <w:r>
        <w:rPr>
          <w:rFonts w:hint="default"/>
          <w:b w:val="0"/>
          <w:bCs w:val="0"/>
          <w:lang w:val="en-US" w:eastAsia="zh-CN"/>
        </w:rPr>
        <w:t>#name of make file is makefile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DSN=host=localhost port=5432 user=postgres password=password dbname=concurrency sslmode=disable timezone=UTC connect_timeout=5</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BINARY_NAME=myapp.exe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 build: builds all binaries</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build -o ${BINARY_NAME} ./cmd/web</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built!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run: 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Starting...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set "DSN=${DSN}"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start /min cmd /c ${BINARY_NAME} &amp;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started!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@DEL ${BINARY_NAME}</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start: run</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stop: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@taskkill /IM ${BINARY_NAME} /F</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Stopped back end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restart: stop start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test:</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"Testing..."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test -v ./...</w:t>
      </w:r>
    </w:p>
    <w:p>
      <w:pPr>
        <w:numPr>
          <w:ilvl w:val="0"/>
          <w:numId w:val="0"/>
        </w:numPr>
        <w:ind w:leftChars="0"/>
        <w:rPr>
          <w:rFonts w:hint="default"/>
          <w:lang w:val="en-IN" w:eastAsia="zh-CN"/>
        </w:rPr>
      </w:pPr>
    </w:p>
    <w:p>
      <w:pPr>
        <w:rPr>
          <w:rFonts w:hint="default"/>
          <w:color w:val="202224"/>
          <w:sz w:val="24"/>
          <w:szCs w:val="24"/>
          <w:highlight w:val="white"/>
          <w:lang w:val="en-US" w:eastAsia="zh-CN"/>
        </w:rPr>
      </w:pPr>
      <w:r>
        <w:rPr>
          <w:rFonts w:hint="default"/>
          <w:color w:val="202224"/>
          <w:sz w:val="24"/>
          <w:szCs w:val="24"/>
          <w:highlight w:val="white"/>
          <w:lang w:val="en-US" w:eastAsia="zh-CN"/>
        </w:rPr>
        <w:t>What to do if make command not run?</w:t>
      </w:r>
    </w:p>
    <w:p>
      <w:pPr>
        <w:numPr>
          <w:ilvl w:val="0"/>
          <w:numId w:val="0"/>
        </w:numPr>
        <w:ind w:leftChars="0"/>
        <w:rPr>
          <w:rFonts w:hint="default"/>
          <w:lang w:val="en-US" w:eastAsia="zh-CN"/>
        </w:rPr>
      </w:pPr>
      <w:r>
        <w:rPr>
          <w:rFonts w:hint="default"/>
          <w:lang w:val="en-US" w:eastAsia="zh-CN"/>
        </w:rPr>
        <w:t>Install make in wondows</w:t>
      </w:r>
    </w:p>
    <w:p>
      <w:pPr>
        <w:numPr>
          <w:ilvl w:val="0"/>
          <w:numId w:val="0"/>
        </w:numPr>
        <w:ind w:leftChars="0"/>
        <w:rPr>
          <w:rFonts w:hint="default"/>
          <w:lang w:val="en-US" w:eastAsia="zh-CN"/>
        </w:rPr>
      </w:pPr>
      <w:r>
        <w:rPr>
          <w:rFonts w:hint="default"/>
          <w:lang w:val="en-US" w:eastAsia="zh-CN"/>
        </w:rPr>
        <w:t>Open command prompt by adminstrativ</w:t>
      </w:r>
    </w:p>
    <w:p>
      <w:pPr>
        <w:numPr>
          <w:ilvl w:val="0"/>
          <w:numId w:val="0"/>
        </w:numPr>
        <w:ind w:leftChars="0"/>
        <w:rPr>
          <w:rFonts w:hint="default"/>
          <w:lang w:val="en-US" w:eastAsia="zh-CN"/>
        </w:rPr>
      </w:pPr>
      <w:r>
        <w:rPr>
          <w:rFonts w:hint="default"/>
          <w:lang w:val="en-US" w:eastAsia="zh-CN"/>
        </w:rPr>
        <w:t xml:space="preserve">type </w:t>
      </w:r>
    </w:p>
    <w:p>
      <w:pPr>
        <w:numPr>
          <w:ilvl w:val="0"/>
          <w:numId w:val="0"/>
        </w:numPr>
        <w:ind w:leftChars="0"/>
        <w:rPr>
          <w:rFonts w:hint="default"/>
          <w:lang w:val="en-US" w:eastAsia="zh-CN"/>
        </w:rPr>
      </w:pPr>
      <w:r>
        <w:rPr>
          <w:rFonts w:hint="default"/>
          <w:lang w:val="en-US" w:eastAsia="zh-CN"/>
        </w:rPr>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go to your browser</w:t>
      </w:r>
    </w:p>
    <w:p>
      <w:pPr>
        <w:numPr>
          <w:ilvl w:val="0"/>
          <w:numId w:val="0"/>
        </w:numPr>
        <w:ind w:leftChars="0"/>
        <w:rPr>
          <w:rFonts w:hint="default"/>
          <w:lang w:val="en-US" w:eastAsia="zh-CN"/>
        </w:rPr>
      </w:pPr>
      <w:r>
        <w:rPr>
          <w:rFonts w:ascii="Segoe UI" w:hAnsi="Segoe UI" w:eastAsia="Segoe UI" w:cs="Segoe UI"/>
          <w:i w:val="0"/>
          <w:iCs w:val="0"/>
          <w:caps w:val="0"/>
          <w:color w:val="000000"/>
          <w:spacing w:val="0"/>
          <w:sz w:val="18"/>
          <w:szCs w:val="18"/>
          <w:shd w:val="clear" w:fill="F7F7F7"/>
        </w:rPr>
        <w:t>choco install make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referance</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"https://answers.microsoft.com/en-us/windows/forum/all/powershell-terminal-in-vs-code-make-the-term-make/74d69621-c91e-4929-83c2-2252f0371397" </w:instrText>
      </w:r>
      <w:r>
        <w:rPr>
          <w:rFonts w:hint="default"/>
          <w:lang w:val="en-US" w:eastAsia="zh-CN"/>
        </w:rPr>
        <w:fldChar w:fldCharType="separate"/>
      </w:r>
      <w:r>
        <w:rPr>
          <w:rStyle w:val="13"/>
          <w:rFonts w:hint="default"/>
          <w:lang w:val="en-US" w:eastAsia="zh-CN"/>
        </w:rPr>
        <w:t>https://answers.microsoft.com/en-us/windows/forum/all/powershell-terminal-in-vs-code-make-the-term-make/74d69621-c91e-4929-83c2-2252f0371397</w:t>
      </w:r>
      <w:r>
        <w:rPr>
          <w:rFonts w:hint="default"/>
          <w:lang w:val="en-US" w:eastAsia="zh-CN"/>
        </w:rPr>
        <w:fldChar w:fldCharType="end"/>
      </w:r>
    </w:p>
    <w:p>
      <w:pPr>
        <w:numPr>
          <w:ilvl w:val="0"/>
          <w:numId w:val="0"/>
        </w:numPr>
        <w:ind w:leftChars="0"/>
        <w:rPr>
          <w:rFonts w:hint="default"/>
          <w:lang w:val="en-US"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Slices are reference type or value type?</w:t>
      </w:r>
    </w:p>
    <w:p>
      <w:pPr>
        <w:numPr>
          <w:ilvl w:val="0"/>
          <w:numId w:val="0"/>
        </w:numPr>
        <w:ind w:leftChars="0"/>
        <w:rPr>
          <w:rFonts w:hint="default"/>
          <w:lang w:val="en-IN" w:eastAsia="zh-CN"/>
        </w:rPr>
      </w:pPr>
      <w:r>
        <w:rPr>
          <w:rFonts w:hint="default"/>
          <w:lang w:val="en-IN" w:eastAsia="zh-CN"/>
        </w:rPr>
        <w:t>Map, pointer and slices are reference types in go</w:t>
      </w:r>
    </w:p>
    <w:p>
      <w:pPr>
        <w:numPr>
          <w:ilvl w:val="0"/>
          <w:numId w:val="0"/>
        </w:numPr>
        <w:ind w:leftChars="0"/>
        <w:rPr>
          <w:rFonts w:hint="default"/>
          <w:lang w:val="en-IN" w:eastAsia="zh-CN"/>
        </w:rPr>
      </w:pPr>
      <w:r>
        <w:rPr>
          <w:rFonts w:hint="default"/>
          <w:lang w:val="en-IN" w:eastAsia="zh-CN"/>
        </w:rPr>
        <w:t>Why we can not append into the slice in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ind w:leftChars="0"/>
        <w:rPr>
          <w:rFonts w:hint="default"/>
          <w:lang w:val="en-IN" w:eastAsia="zh-CN"/>
        </w:rPr>
      </w:pPr>
    </w:p>
    <w:p>
      <w:pPr>
        <w:numPr>
          <w:ilvl w:val="0"/>
          <w:numId w:val="0"/>
        </w:numPr>
        <w:ind w:leftChars="0"/>
        <w:rPr>
          <w:rFonts w:hint="default"/>
          <w:lang w:val="en-US" w:eastAsia="zh-CN"/>
        </w:rPr>
      </w:pPr>
      <w:r>
        <w:rPr>
          <w:rFonts w:hint="default"/>
          <w:lang w:val="en-US" w:eastAsia="zh-CN"/>
        </w:rPr>
        <w:t>To install docker in ubuntu</w:t>
      </w:r>
    </w:p>
    <w:p>
      <w:pPr>
        <w:numPr>
          <w:ilvl w:val="0"/>
          <w:numId w:val="0"/>
        </w:numPr>
        <w:ind w:leftChars="0"/>
        <w:rPr>
          <w:rFonts w:hint="default"/>
          <w:lang w:val="en-US" w:eastAsia="zh-CN"/>
        </w:rPr>
      </w:pPr>
      <w:r>
        <w:rPr>
          <w:rFonts w:hint="default"/>
          <w:lang w:val="en-US" w:eastAsia="zh-CN"/>
        </w:rPr>
        <w:t>sudo snap install docker</w:t>
      </w:r>
    </w:p>
    <w:p>
      <w:pPr>
        <w:numPr>
          <w:ilvl w:val="0"/>
          <w:numId w:val="0"/>
        </w:numPr>
        <w:ind w:leftChars="0"/>
        <w:rPr>
          <w:rFonts w:hint="default"/>
          <w:lang w:val="en-US" w:eastAsia="zh-CN"/>
        </w:rPr>
      </w:pPr>
      <w:r>
        <w:rPr>
          <w:rFonts w:hint="default"/>
          <w:lang w:val="en-US" w:eastAsia="zh-CN"/>
        </w:rPr>
        <w:t>to compile the docker file(.yml)</w:t>
      </w:r>
    </w:p>
    <w:p>
      <w:pPr>
        <w:numPr>
          <w:ilvl w:val="0"/>
          <w:numId w:val="0"/>
        </w:numPr>
        <w:ind w:leftChars="0"/>
        <w:rPr>
          <w:rFonts w:hint="default"/>
          <w:lang w:val="en-US" w:eastAsia="zh-CN"/>
        </w:rPr>
      </w:pPr>
      <w:r>
        <w:rPr>
          <w:rFonts w:hint="default"/>
          <w:lang w:val="en-US" w:eastAsia="zh-CN"/>
        </w:rPr>
        <w:t>docker-compose up -d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permission deni then fire below command</w:t>
      </w:r>
    </w:p>
    <w:p>
      <w:pPr>
        <w:numPr>
          <w:ilvl w:val="0"/>
          <w:numId w:val="0"/>
        </w:numPr>
        <w:ind w:leftChars="0"/>
        <w:rPr>
          <w:rFonts w:hint="default"/>
          <w:lang w:val="en-US" w:eastAsia="zh-CN"/>
        </w:rPr>
      </w:pPr>
      <w:r>
        <w:rPr>
          <w:rFonts w:hint="default"/>
          <w:lang w:val="en-US" w:eastAsia="zh-CN"/>
        </w:rPr>
        <w:t>sudo chmod 666 /var/run/docker.sock</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CI/CD pipeline?</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what is ci/cd</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continuous integration/continuous delivery.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continuos integration/continuos deployement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Element of the CI/CD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Source   -&gt;&gt; Build   --&gt;&gt;  Test    --&gt;&gt;     Deploy</w:t>
      </w:r>
    </w:p>
    <w:p>
      <w:pPr>
        <w:numPr>
          <w:ilvl w:val="0"/>
          <w:numId w:val="0"/>
        </w:numPr>
        <w:ind w:leftChars="0"/>
        <w:rPr>
          <w:rFonts w:hint="default"/>
          <w:lang w:val="en-US" w:eastAsia="zh-CN"/>
        </w:rPr>
      </w:pPr>
      <w:r>
        <w:rPr>
          <w:rFonts w:hint="default"/>
          <w:lang w:val="en-US" w:eastAsia="zh-CN"/>
        </w:rPr>
        <w:t>git push         compile       smoke            staging</w:t>
      </w:r>
    </w:p>
    <w:p>
      <w:pPr>
        <w:numPr>
          <w:ilvl w:val="0"/>
          <w:numId w:val="0"/>
        </w:numPr>
        <w:ind w:leftChars="0"/>
        <w:rPr>
          <w:rFonts w:hint="default"/>
          <w:lang w:val="en-US" w:eastAsia="zh-CN"/>
        </w:rPr>
      </w:pPr>
      <w:r>
        <w:rPr>
          <w:rFonts w:hint="default"/>
          <w:lang w:val="en-US" w:eastAsia="zh-CN"/>
        </w:rPr>
        <w:t xml:space="preserve">                      docker        unit                 QA</w:t>
      </w:r>
    </w:p>
    <w:p>
      <w:pPr>
        <w:numPr>
          <w:ilvl w:val="0"/>
          <w:numId w:val="0"/>
        </w:numPr>
        <w:ind w:leftChars="0"/>
        <w:rPr>
          <w:rFonts w:hint="default"/>
          <w:lang w:val="en-US" w:eastAsia="zh-CN"/>
        </w:rPr>
      </w:pPr>
      <w:r>
        <w:rPr>
          <w:rFonts w:hint="default"/>
          <w:lang w:val="en-US" w:eastAsia="zh-CN"/>
        </w:rPr>
        <w:t xml:space="preserve">                                         integration      Production</w:t>
      </w:r>
    </w:p>
    <w:p>
      <w:pPr>
        <w:numPr>
          <w:ilvl w:val="0"/>
          <w:numId w:val="0"/>
        </w:numPr>
        <w:ind w:leftChars="0"/>
        <w:rPr>
          <w:rFonts w:hint="default"/>
          <w:lang w:val="en-US" w:eastAsia="zh-CN"/>
        </w:rPr>
      </w:pPr>
      <w:r>
        <w:rPr>
          <w:rFonts w:hint="default"/>
          <w:lang w:val="en-US" w:eastAsia="zh-CN"/>
        </w:rPr>
        <w:t>Smaller organisation will not d the ci/cd. Instea they can create make file for first 3 stages above and can use jira for staging and QA and can add production manually.</w:t>
      </w:r>
    </w:p>
    <w:p>
      <w:pPr>
        <w:numPr>
          <w:ilvl w:val="0"/>
          <w:numId w:val="0"/>
        </w:numPr>
        <w:ind w:leftChars="0"/>
        <w:rPr>
          <w:rFonts w:hint="default"/>
          <w:lang w:val="en-US" w:eastAsia="zh-CN"/>
        </w:rPr>
      </w:pPr>
      <w:r>
        <w:rPr>
          <w:rFonts w:hint="default"/>
          <w:lang w:val="en-US" w:eastAsia="zh-CN"/>
        </w:rPr>
        <w:t>While CI/CD can be do below things.</w:t>
      </w:r>
    </w:p>
    <w:p>
      <w:pPr>
        <w:numPr>
          <w:ilvl w:val="0"/>
          <w:numId w:val="0"/>
        </w:numPr>
        <w:ind w:leftChars="0"/>
        <w:rPr>
          <w:rFonts w:hint="default"/>
          <w:lang w:val="en-US" w:eastAsia="zh-CN"/>
        </w:rPr>
      </w:pPr>
      <w:r>
        <w:rPr>
          <w:rFonts w:hint="default"/>
          <w:lang w:val="en-US" w:eastAsia="zh-CN"/>
        </w:rPr>
        <w:t>It will send email to team or developer if anything in the above step is going wrong.</w:t>
      </w:r>
    </w:p>
    <w:p>
      <w:pPr>
        <w:numPr>
          <w:ilvl w:val="0"/>
          <w:numId w:val="0"/>
        </w:numPr>
        <w:ind w:leftChars="0"/>
        <w:rPr>
          <w:rFonts w:hint="default"/>
          <w:lang w:val="en-US" w:eastAsia="zh-CN"/>
        </w:rPr>
      </w:pPr>
      <w:r>
        <w:rPr>
          <w:rFonts w:hint="default"/>
          <w:lang w:val="en-US" w:eastAsia="zh-CN"/>
        </w:rPr>
        <w:t>Benefits of CI?</w:t>
      </w:r>
    </w:p>
    <w:p>
      <w:pPr>
        <w:numPr>
          <w:ilvl w:val="0"/>
          <w:numId w:val="0"/>
        </w:numPr>
        <w:ind w:leftChars="0"/>
        <w:rPr>
          <w:rFonts w:hint="default"/>
          <w:lang w:val="en-US" w:eastAsia="zh-CN"/>
        </w:rPr>
      </w:pPr>
      <w:r>
        <w:rPr>
          <w:rFonts w:hint="default"/>
          <w:lang w:val="en-US" w:eastAsia="zh-CN"/>
        </w:rPr>
        <w:t>Improving collabration and quality</w:t>
      </w:r>
    </w:p>
    <w:p>
      <w:pPr>
        <w:numPr>
          <w:ilvl w:val="0"/>
          <w:numId w:val="0"/>
        </w:numPr>
        <w:ind w:leftChars="0"/>
        <w:rPr>
          <w:rFonts w:hint="default"/>
          <w:lang w:val="en-US" w:eastAsia="zh-CN"/>
        </w:rPr>
      </w:pPr>
      <w:r>
        <w:rPr>
          <w:rFonts w:hint="default"/>
          <w:lang w:val="en-US" w:eastAsia="zh-CN"/>
        </w:rPr>
        <w:t>Better code quality</w:t>
      </w:r>
    </w:p>
    <w:p>
      <w:pPr>
        <w:numPr>
          <w:ilvl w:val="0"/>
          <w:numId w:val="0"/>
        </w:numPr>
        <w:ind w:leftChars="0"/>
        <w:rPr>
          <w:rFonts w:hint="default"/>
          <w:lang w:val="en-US" w:eastAsia="zh-CN"/>
        </w:rPr>
      </w:pPr>
      <w:r>
        <w:rPr>
          <w:rFonts w:hint="default"/>
          <w:lang w:val="en-US" w:eastAsia="zh-CN"/>
        </w:rPr>
        <w:t>Team efficiency</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continuos delivery?</w:t>
      </w:r>
    </w:p>
    <w:p>
      <w:pPr>
        <w:numPr>
          <w:ilvl w:val="0"/>
          <w:numId w:val="0"/>
        </w:numPr>
        <w:ind w:leftChars="0"/>
        <w:rPr>
          <w:rFonts w:hint="default"/>
          <w:lang w:val="en-US" w:eastAsia="zh-CN"/>
        </w:rPr>
      </w:pPr>
      <w:r>
        <w:rPr>
          <w:rFonts w:hint="default"/>
          <w:lang w:val="en-US" w:eastAsia="zh-CN"/>
        </w:rPr>
        <w:t>After iteration or code changes code must be eaily testable</w:t>
      </w:r>
    </w:p>
    <w:p>
      <w:pPr>
        <w:numPr>
          <w:ilvl w:val="0"/>
          <w:numId w:val="0"/>
        </w:numPr>
        <w:ind w:leftChars="0"/>
        <w:rPr>
          <w:rFonts w:hint="default"/>
          <w:lang w:val="en-US" w:eastAsia="zh-CN"/>
        </w:rPr>
      </w:pPr>
      <w:r>
        <w:rPr>
          <w:rFonts w:hint="default"/>
          <w:lang w:val="en-US" w:eastAsia="zh-CN"/>
        </w:rPr>
        <w:t>Benefits of cd?</w:t>
      </w:r>
    </w:p>
    <w:p>
      <w:pPr>
        <w:numPr>
          <w:ilvl w:val="0"/>
          <w:numId w:val="0"/>
        </w:numPr>
        <w:ind w:leftChars="0"/>
        <w:rPr>
          <w:rFonts w:hint="default"/>
          <w:lang w:val="en-US" w:eastAsia="zh-CN"/>
        </w:rPr>
      </w:pPr>
      <w:r>
        <w:rPr>
          <w:rFonts w:hint="default"/>
          <w:lang w:val="en-US" w:eastAsia="zh-CN"/>
        </w:rPr>
        <w:t>Frequent deployement</w:t>
      </w:r>
    </w:p>
    <w:p>
      <w:pPr>
        <w:numPr>
          <w:ilvl w:val="0"/>
          <w:numId w:val="0"/>
        </w:numPr>
        <w:ind w:leftChars="0"/>
        <w:rPr>
          <w:rFonts w:hint="default"/>
          <w:lang w:val="en-US" w:eastAsia="zh-CN"/>
        </w:rPr>
      </w:pPr>
      <w:r>
        <w:rPr>
          <w:rFonts w:hint="default"/>
          <w:lang w:val="en-US" w:eastAsia="zh-CN"/>
        </w:rPr>
        <w:t>Provides real time feedbacks</w:t>
      </w:r>
    </w:p>
    <w:p>
      <w:pPr>
        <w:numPr>
          <w:ilvl w:val="0"/>
          <w:numId w:val="0"/>
        </w:numPr>
        <w:ind w:leftChars="0"/>
        <w:rPr>
          <w:rFonts w:hint="default"/>
          <w:lang w:val="en-US" w:eastAsia="zh-CN"/>
        </w:rPr>
      </w:pPr>
      <w:r>
        <w:rPr>
          <w:rFonts w:hint="default"/>
          <w:lang w:val="en-US" w:eastAsia="zh-CN"/>
        </w:rPr>
        <w:t>Faster software builds</w:t>
      </w:r>
    </w:p>
    <w:p>
      <w:pPr>
        <w:numPr>
          <w:ilvl w:val="0"/>
          <w:numId w:val="0"/>
        </w:numPr>
        <w:ind w:leftChars="0"/>
        <w:rPr>
          <w:rFonts w:hint="default"/>
          <w:lang w:val="en-US" w:eastAsia="zh-CN"/>
        </w:rPr>
      </w:pPr>
      <w:r>
        <w:rPr>
          <w:rFonts w:hint="default"/>
          <w:lang w:val="en-US" w:eastAsia="zh-CN"/>
        </w:rPr>
        <w:t>Better time to market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CI/CD can be achieved by below tools.</w:t>
      </w:r>
    </w:p>
    <w:p>
      <w:pPr>
        <w:numPr>
          <w:ilvl w:val="0"/>
          <w:numId w:val="52"/>
        </w:numPr>
        <w:ind w:leftChars="0"/>
        <w:rPr>
          <w:rFonts w:hint="default"/>
          <w:lang w:val="en-US" w:eastAsia="zh-CN"/>
        </w:rPr>
      </w:pPr>
      <w:r>
        <w:rPr>
          <w:rFonts w:hint="default"/>
          <w:lang w:val="en-US" w:eastAsia="zh-CN"/>
        </w:rPr>
        <w:t>Jenkins (One of the oldest tool)</w:t>
      </w:r>
    </w:p>
    <w:p>
      <w:pPr>
        <w:numPr>
          <w:ilvl w:val="0"/>
          <w:numId w:val="52"/>
        </w:numPr>
        <w:ind w:leftChars="0"/>
        <w:rPr>
          <w:rFonts w:hint="default"/>
          <w:lang w:val="en-US" w:eastAsia="zh-CN"/>
        </w:rPr>
      </w:pPr>
      <w:r>
        <w:rPr>
          <w:rFonts w:hint="default"/>
          <w:lang w:val="en-US" w:eastAsia="zh-CN"/>
        </w:rPr>
        <w:t>Semaphore (Fastest and cloud based)</w:t>
      </w:r>
    </w:p>
    <w:p>
      <w:pPr>
        <w:numPr>
          <w:ilvl w:val="0"/>
          <w:numId w:val="52"/>
        </w:numPr>
        <w:ind w:leftChars="0"/>
        <w:rPr>
          <w:rFonts w:hint="default"/>
          <w:lang w:val="en-US" w:eastAsia="zh-CN"/>
        </w:rPr>
      </w:pPr>
      <w:r>
        <w:rPr>
          <w:rFonts w:hint="default"/>
          <w:lang w:val="en-US" w:eastAsia="zh-CN"/>
        </w:rPr>
        <w:t>git also have ci/cd tool</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Jenkins</w:t>
      </w:r>
    </w:p>
    <w:p>
      <w:pPr>
        <w:numPr>
          <w:ilvl w:val="0"/>
          <w:numId w:val="53"/>
        </w:numPr>
        <w:spacing w:line="276" w:lineRule="auto"/>
        <w:rPr>
          <w:rFonts w:hint="default"/>
          <w:lang w:val="en-US" w:eastAsia="zh-CN"/>
        </w:rPr>
      </w:pPr>
      <w:r>
        <w:rPr>
          <w:rFonts w:hint="default"/>
          <w:lang w:val="en-US" w:eastAsia="zh-CN"/>
        </w:rPr>
        <w:t>It is on premises</w:t>
      </w:r>
    </w:p>
    <w:p>
      <w:pPr>
        <w:numPr>
          <w:ilvl w:val="0"/>
          <w:numId w:val="0"/>
        </w:numPr>
        <w:spacing w:line="276" w:lineRule="auto"/>
        <w:rPr>
          <w:rFonts w:hint="default"/>
          <w:lang w:val="en-US" w:eastAsia="zh-CN"/>
        </w:rPr>
      </w:pPr>
      <w:r>
        <w:rPr>
          <w:rFonts w:hint="default"/>
          <w:lang w:val="en-US" w:eastAsia="zh-CN"/>
        </w:rPr>
        <w:t xml:space="preserve">Supports language specific files for </w:t>
      </w:r>
    </w:p>
    <w:p>
      <w:pPr>
        <w:numPr>
          <w:ilvl w:val="0"/>
          <w:numId w:val="0"/>
        </w:numPr>
        <w:spacing w:line="276" w:lineRule="auto"/>
        <w:rPr>
          <w:rFonts w:hint="default"/>
          <w:lang w:val="en-US" w:eastAsia="zh-CN"/>
        </w:rPr>
      </w:pPr>
      <w:r>
        <w:rPr>
          <w:rFonts w:hint="default"/>
          <w:lang w:val="en-US" w:eastAsia="zh-CN"/>
        </w:rPr>
        <w:t>Needed a machine for setup and dedicated person for the same where semaphore solve that issue</w:t>
      </w:r>
    </w:p>
    <w:p>
      <w:pPr>
        <w:numPr>
          <w:ilvl w:val="0"/>
          <w:numId w:val="0"/>
        </w:numPr>
        <w:spacing w:line="276" w:lineRule="auto"/>
        <w:rPr>
          <w:rFonts w:hint="default"/>
          <w:lang w:val="en-US" w:eastAsia="zh-CN"/>
        </w:rPr>
      </w:pPr>
      <w:r>
        <w:rPr>
          <w:rFonts w:hint="default"/>
          <w:lang w:val="en-US" w:eastAsia="zh-CN"/>
        </w:rPr>
        <w:t>It comes with reach library of the plugins</w:t>
      </w:r>
    </w:p>
    <w:p>
      <w:pPr>
        <w:numPr>
          <w:ilvl w:val="0"/>
          <w:numId w:val="0"/>
        </w:numPr>
        <w:spacing w:line="276" w:lineRule="auto"/>
        <w:rPr>
          <w:rFonts w:hint="default"/>
          <w:lang w:val="en-US" w:eastAsia="zh-CN"/>
        </w:rPr>
      </w:pPr>
      <w:r>
        <w:rPr>
          <w:rFonts w:hint="default"/>
          <w:lang w:val="en-US" w:eastAsia="zh-CN"/>
        </w:rPr>
        <w:t>Need to add extra RAM/CPU as needed</w:t>
      </w:r>
    </w:p>
    <w:p>
      <w:pPr>
        <w:numPr>
          <w:ilvl w:val="0"/>
          <w:numId w:val="0"/>
        </w:numPr>
        <w:spacing w:line="276" w:lineRule="auto"/>
        <w:rPr>
          <w:rFonts w:hint="default"/>
          <w:lang w:val="en-US" w:eastAsia="zh-CN"/>
        </w:rPr>
      </w:pPr>
      <w:r>
        <w:rPr>
          <w:rFonts w:hint="default"/>
          <w:lang w:val="en-US" w:eastAsia="zh-CN"/>
        </w:rPr>
        <w:t>No ssh access</w:t>
      </w:r>
    </w:p>
    <w:p>
      <w:pPr>
        <w:numPr>
          <w:ilvl w:val="0"/>
          <w:numId w:val="0"/>
        </w:numPr>
        <w:spacing w:line="276" w:lineRule="auto"/>
        <w:rPr>
          <w:rFonts w:hint="default"/>
          <w:lang w:val="en-US" w:eastAsia="zh-CN"/>
        </w:rPr>
      </w:pPr>
      <w:r>
        <w:rPr>
          <w:rFonts w:hint="default"/>
          <w:lang w:val="en-US" w:eastAsia="zh-CN"/>
        </w:rPr>
        <w:t>Can be run on EC2</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 xml:space="preserve">Semaphore </w:t>
      </w:r>
    </w:p>
    <w:p>
      <w:pPr>
        <w:numPr>
          <w:ilvl w:val="0"/>
          <w:numId w:val="54"/>
        </w:numPr>
        <w:spacing w:line="276" w:lineRule="auto"/>
        <w:rPr>
          <w:rFonts w:hint="default"/>
          <w:lang w:val="en-US" w:eastAsia="zh-CN"/>
        </w:rPr>
      </w:pPr>
      <w:r>
        <w:rPr>
          <w:rFonts w:hint="default"/>
          <w:lang w:val="en-US" w:eastAsia="zh-CN"/>
        </w:rPr>
        <w:t>It is cloud base</w:t>
      </w:r>
    </w:p>
    <w:p>
      <w:pPr>
        <w:numPr>
          <w:ilvl w:val="0"/>
          <w:numId w:val="0"/>
        </w:numPr>
        <w:spacing w:line="276" w:lineRule="auto"/>
        <w:rPr>
          <w:rFonts w:hint="default"/>
          <w:lang w:val="en-US" w:eastAsia="zh-CN"/>
        </w:rPr>
      </w:pPr>
      <w:r>
        <w:rPr>
          <w:rFonts w:hint="default"/>
          <w:lang w:val="en-US" w:eastAsia="zh-CN"/>
        </w:rPr>
        <w:t>Steps --&gt;&gt; Authentication to git --&gt;&gt; Import rep as a project</w:t>
      </w:r>
    </w:p>
    <w:p>
      <w:pPr>
        <w:numPr>
          <w:ilvl w:val="0"/>
          <w:numId w:val="0"/>
        </w:numPr>
        <w:spacing w:line="276" w:lineRule="auto"/>
        <w:rPr>
          <w:rFonts w:hint="default"/>
          <w:lang w:val="en-US" w:eastAsia="zh-CN"/>
        </w:rPr>
      </w:pPr>
      <w:r>
        <w:rPr>
          <w:rFonts w:hint="default"/>
          <w:lang w:val="en-US" w:eastAsia="zh-CN"/>
        </w:rPr>
        <w:t>It offers block diagram kind of facility.</w:t>
      </w:r>
    </w:p>
    <w:p>
      <w:pPr>
        <w:numPr>
          <w:ilvl w:val="0"/>
          <w:numId w:val="0"/>
        </w:numPr>
        <w:spacing w:line="276" w:lineRule="auto"/>
        <w:rPr>
          <w:rFonts w:hint="default"/>
          <w:lang w:val="en-US" w:eastAsia="zh-CN"/>
        </w:rPr>
      </w:pPr>
      <w:r>
        <w:rPr>
          <w:rFonts w:hint="default"/>
          <w:lang w:val="en-US" w:eastAsia="zh-CN"/>
        </w:rPr>
        <w:t>Supports YAML file</w:t>
      </w:r>
    </w:p>
    <w:p>
      <w:pPr>
        <w:numPr>
          <w:ilvl w:val="0"/>
          <w:numId w:val="0"/>
        </w:numPr>
        <w:spacing w:line="276" w:lineRule="auto"/>
        <w:rPr>
          <w:rFonts w:hint="default"/>
          <w:lang w:val="en-US" w:eastAsia="zh-CN"/>
        </w:rPr>
      </w:pPr>
      <w:r>
        <w:rPr>
          <w:rFonts w:hint="default"/>
          <w:lang w:val="en-US" w:eastAsia="zh-CN"/>
        </w:rPr>
        <w:t>Has built in docker</w:t>
      </w:r>
    </w:p>
    <w:p>
      <w:pPr>
        <w:numPr>
          <w:ilvl w:val="0"/>
          <w:numId w:val="0"/>
        </w:numPr>
        <w:spacing w:line="276" w:lineRule="auto"/>
        <w:rPr>
          <w:rFonts w:hint="default"/>
          <w:lang w:val="en-US" w:eastAsia="zh-CN"/>
        </w:rPr>
      </w:pPr>
      <w:r>
        <w:rPr>
          <w:rFonts w:hint="default"/>
          <w:lang w:val="en-US" w:eastAsia="zh-CN"/>
        </w:rPr>
        <w:t>No need to add machines/ram/CPU it is auto scaling</w:t>
      </w:r>
    </w:p>
    <w:p>
      <w:pPr>
        <w:numPr>
          <w:ilvl w:val="0"/>
          <w:numId w:val="0"/>
        </w:numPr>
        <w:spacing w:line="276" w:lineRule="auto"/>
        <w:rPr>
          <w:rFonts w:hint="default"/>
          <w:lang w:val="en-US" w:eastAsia="zh-CN"/>
        </w:rPr>
      </w:pPr>
      <w:r>
        <w:rPr>
          <w:rFonts w:hint="default"/>
          <w:lang w:val="en-US" w:eastAsia="zh-CN"/>
        </w:rPr>
        <w:t>It has ssh access for anything gone wrong</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Other CI/CD tools</w:t>
      </w:r>
    </w:p>
    <w:p>
      <w:pPr>
        <w:numPr>
          <w:ilvl w:val="0"/>
          <w:numId w:val="55"/>
        </w:numPr>
        <w:spacing w:line="276" w:lineRule="auto"/>
        <w:rPr>
          <w:rFonts w:hint="default"/>
          <w:lang w:val="en-US" w:eastAsia="zh-CN"/>
        </w:rPr>
      </w:pPr>
      <w:r>
        <w:rPr>
          <w:rFonts w:hint="default"/>
          <w:lang w:val="en-US" w:eastAsia="zh-CN"/>
        </w:rPr>
        <w:t>buddy</w:t>
      </w:r>
    </w:p>
    <w:p>
      <w:pPr>
        <w:numPr>
          <w:ilvl w:val="0"/>
          <w:numId w:val="55"/>
        </w:numPr>
        <w:spacing w:line="276" w:lineRule="auto"/>
        <w:ind w:left="0" w:leftChars="0" w:firstLine="0" w:firstLineChars="0"/>
        <w:rPr>
          <w:rFonts w:hint="default"/>
          <w:lang w:val="en-US" w:eastAsia="zh-CN"/>
        </w:rPr>
      </w:pPr>
      <w:r>
        <w:rPr>
          <w:rFonts w:hint="default"/>
          <w:lang w:val="en-US" w:eastAsia="zh-CN"/>
        </w:rPr>
        <w:t>circle ci</w:t>
      </w:r>
    </w:p>
    <w:p>
      <w:pPr>
        <w:numPr>
          <w:ilvl w:val="0"/>
          <w:numId w:val="55"/>
        </w:numPr>
        <w:spacing w:line="276" w:lineRule="auto"/>
        <w:ind w:left="0" w:leftChars="0" w:firstLine="0" w:firstLineChars="0"/>
        <w:rPr>
          <w:rFonts w:hint="default"/>
          <w:lang w:val="en-US" w:eastAsia="zh-CN"/>
        </w:rPr>
      </w:pPr>
      <w:r>
        <w:rPr>
          <w:rFonts w:hint="default"/>
          <w:lang w:val="en-US" w:eastAsia="zh-CN"/>
        </w:rPr>
        <w:t>Azure devops</w:t>
      </w:r>
    </w:p>
    <w:p>
      <w:pPr>
        <w:numPr>
          <w:ilvl w:val="0"/>
          <w:numId w:val="55"/>
        </w:numPr>
        <w:spacing w:line="276" w:lineRule="auto"/>
        <w:ind w:left="0" w:leftChars="0" w:firstLine="0" w:firstLineChars="0"/>
        <w:rPr>
          <w:rFonts w:hint="default"/>
          <w:lang w:val="en-US" w:eastAsia="zh-CN"/>
        </w:rPr>
      </w:pPr>
      <w:r>
        <w:rPr>
          <w:rFonts w:hint="default"/>
          <w:lang w:val="en-US" w:eastAsia="zh-CN"/>
        </w:rPr>
        <w:t>Bamboo</w:t>
      </w:r>
    </w:p>
    <w:p>
      <w:pPr>
        <w:numPr>
          <w:ilvl w:val="0"/>
          <w:numId w:val="55"/>
        </w:numPr>
        <w:spacing w:line="276" w:lineRule="auto"/>
        <w:ind w:left="0" w:leftChars="0" w:firstLine="0" w:firstLineChars="0"/>
        <w:rPr>
          <w:rFonts w:hint="default"/>
          <w:lang w:val="en-US" w:eastAsia="zh-CN"/>
        </w:rPr>
      </w:pPr>
      <w:r>
        <w:rPr>
          <w:rFonts w:hint="default"/>
          <w:lang w:val="en-US" w:eastAsia="zh-CN"/>
        </w:rPr>
        <w:t>Build bot</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What are linea datastructor?</w:t>
      </w:r>
    </w:p>
    <w:p>
      <w:pPr>
        <w:numPr>
          <w:ilvl w:val="0"/>
          <w:numId w:val="56"/>
        </w:numPr>
        <w:spacing w:line="276" w:lineRule="auto"/>
        <w:rPr>
          <w:rFonts w:hint="default"/>
          <w:lang w:val="en-IN" w:eastAsia="zh-CN"/>
        </w:rPr>
      </w:pPr>
      <w:r>
        <w:rPr>
          <w:rFonts w:hint="default"/>
          <w:lang w:val="en-IN" w:eastAsia="zh-CN"/>
        </w:rPr>
        <w:t>Array</w:t>
      </w:r>
    </w:p>
    <w:p>
      <w:pPr>
        <w:numPr>
          <w:ilvl w:val="0"/>
          <w:numId w:val="56"/>
        </w:numPr>
        <w:spacing w:line="276" w:lineRule="auto"/>
        <w:rPr>
          <w:rFonts w:hint="default"/>
          <w:lang w:val="en-IN" w:eastAsia="zh-CN"/>
        </w:rPr>
      </w:pPr>
      <w:r>
        <w:rPr>
          <w:rFonts w:hint="default"/>
          <w:lang w:val="en-IN" w:eastAsia="zh-CN"/>
        </w:rPr>
        <w:t>Linkedlist</w:t>
      </w:r>
    </w:p>
    <w:p>
      <w:pPr>
        <w:numPr>
          <w:ilvl w:val="0"/>
          <w:numId w:val="56"/>
        </w:numPr>
        <w:spacing w:line="276" w:lineRule="auto"/>
        <w:rPr>
          <w:rFonts w:hint="default"/>
          <w:lang w:val="en-IN" w:eastAsia="zh-CN"/>
        </w:rPr>
      </w:pPr>
      <w:r>
        <w:rPr>
          <w:rFonts w:hint="default"/>
          <w:lang w:val="en-IN" w:eastAsia="zh-CN"/>
        </w:rPr>
        <w:t>Stack</w:t>
      </w:r>
    </w:p>
    <w:p>
      <w:pPr>
        <w:numPr>
          <w:ilvl w:val="0"/>
          <w:numId w:val="56"/>
        </w:numPr>
        <w:spacing w:line="276" w:lineRule="auto"/>
        <w:rPr>
          <w:rFonts w:hint="default"/>
          <w:lang w:val="en-IN" w:eastAsia="zh-CN"/>
        </w:rPr>
      </w:pPr>
      <w:r>
        <w:rPr>
          <w:rFonts w:hint="default"/>
          <w:lang w:val="en-IN" w:eastAsia="zh-CN"/>
        </w:rPr>
        <w:t>Queue</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What are hirarchical datastructor?</w:t>
      </w:r>
    </w:p>
    <w:p>
      <w:pPr>
        <w:numPr>
          <w:ilvl w:val="0"/>
          <w:numId w:val="57"/>
        </w:numPr>
        <w:spacing w:line="276" w:lineRule="auto"/>
        <w:rPr>
          <w:rFonts w:hint="default"/>
          <w:lang w:val="en-IN" w:eastAsia="zh-CN"/>
        </w:rPr>
      </w:pPr>
      <w:r>
        <w:rPr>
          <w:rFonts w:hint="default"/>
          <w:lang w:val="en-IN" w:eastAsia="zh-CN"/>
        </w:rPr>
        <w:t>Tree</w:t>
      </w:r>
    </w:p>
    <w:p>
      <w:pPr>
        <w:numPr>
          <w:ilvl w:val="0"/>
          <w:numId w:val="57"/>
        </w:numPr>
        <w:spacing w:line="276" w:lineRule="auto"/>
        <w:ind w:left="0" w:leftChars="0" w:firstLine="0" w:firstLineChars="0"/>
        <w:rPr>
          <w:rFonts w:hint="default"/>
          <w:lang w:val="en-IN" w:eastAsia="zh-CN"/>
        </w:rPr>
      </w:pPr>
      <w:r>
        <w:rPr>
          <w:rFonts w:hint="default"/>
          <w:lang w:val="en-IN" w:eastAsia="zh-CN"/>
        </w:rPr>
        <w:t>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Graph datastructor</w:t>
      </w:r>
    </w:p>
    <w:p>
      <w:pPr>
        <w:numPr>
          <w:ilvl w:val="0"/>
          <w:numId w:val="0"/>
        </w:numPr>
        <w:spacing w:line="276" w:lineRule="auto"/>
        <w:rPr>
          <w:rFonts w:hint="default"/>
          <w:lang w:val="en-IN" w:eastAsia="zh-CN"/>
        </w:rPr>
      </w:pPr>
      <w:r>
        <w:rPr>
          <w:rFonts w:hint="default"/>
          <w:lang w:val="en-IN" w:eastAsia="zh-CN"/>
        </w:rPr>
        <w:t>What is graph?</w:t>
      </w:r>
    </w:p>
    <w:p>
      <w:pPr>
        <w:numPr>
          <w:ilvl w:val="0"/>
          <w:numId w:val="0"/>
        </w:numPr>
        <w:spacing w:line="276" w:lineRule="auto"/>
        <w:rPr>
          <w:rFonts w:hint="default"/>
          <w:lang w:val="en-IN" w:eastAsia="zh-CN"/>
        </w:rPr>
      </w:pPr>
      <w:r>
        <w:rPr>
          <w:rFonts w:hint="default"/>
          <w:lang w:val="en-IN" w:eastAsia="zh-CN"/>
        </w:rPr>
        <w:t>It is a collection of the nodes connected through edges.</w:t>
      </w:r>
    </w:p>
    <w:p>
      <w:pPr>
        <w:numPr>
          <w:ilvl w:val="0"/>
          <w:numId w:val="0"/>
        </w:numPr>
        <w:spacing w:line="276" w:lineRule="auto"/>
        <w:rPr>
          <w:rFonts w:hint="default"/>
          <w:lang w:val="en-IN" w:eastAsia="zh-CN"/>
        </w:rPr>
      </w:pPr>
      <w:r>
        <w:rPr>
          <w:rFonts w:hint="default"/>
          <w:lang w:val="en-IN" w:eastAsia="zh-CN"/>
        </w:rPr>
        <w:t>Graph is a non linear data structor</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w:t>
      </w:r>
      <w:r>
        <w:rPr>
          <w:rFonts w:hint="default" w:ascii="Courier New" w:hAnsi="Courier New" w:eastAsia="Courier New" w:cs="Courier New"/>
          <w:i w:val="0"/>
          <w:iCs w:val="0"/>
          <w:caps w:val="0"/>
          <w:color w:val="auto"/>
          <w:spacing w:val="-5"/>
          <w:sz w:val="19"/>
          <w:szCs w:val="19"/>
          <w:shd w:val="clear" w:fill="F2F2F2"/>
          <w:lang w:val="en-IN"/>
        </w:rPr>
        <w:t xml:space="preserve"> - 65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&lt;&lt;--   Edges/Lines/Arcs</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7</w:t>
      </w:r>
      <w:r>
        <w:rPr>
          <w:rFonts w:hint="default" w:ascii="Courier New" w:hAnsi="Courier New" w:eastAsia="Courier New" w:cs="Courier New"/>
          <w:i w:val="0"/>
          <w:iCs w:val="0"/>
          <w:caps w:val="0"/>
          <w:color w:val="auto"/>
          <w:spacing w:val="-5"/>
          <w:sz w:val="19"/>
          <w:szCs w:val="19"/>
          <w:shd w:val="clear" w:fill="F2F2F2"/>
          <w:lang w:val="en-IN"/>
        </w:rPr>
        <w:t xml:space="preserve">5 &lt;&lt;--   Nodes/Vertex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rPr>
          <w:rFonts w:hint="default"/>
          <w:lang w:val="en-IN" w:eastAsia="zh-CN"/>
        </w:rPr>
      </w:pPr>
      <w:r>
        <w:rPr>
          <w:rFonts w:hint="default"/>
          <w:lang w:val="en-IN" w:eastAsia="zh-CN"/>
        </w:rPr>
        <w:t>Edge :- Uniquely defined by the its 2 endpoints</w:t>
      </w:r>
    </w:p>
    <w:p>
      <w:pPr>
        <w:numPr>
          <w:ilvl w:val="0"/>
          <w:numId w:val="0"/>
        </w:numPr>
        <w:spacing w:line="276" w:lineRule="auto"/>
        <w:rPr>
          <w:rFonts w:hint="default"/>
          <w:lang w:val="en-IN" w:eastAsia="zh-CN"/>
        </w:rPr>
      </w:pPr>
      <w:r>
        <w:rPr>
          <w:rFonts w:hint="default"/>
          <w:lang w:val="en-IN" w:eastAsia="zh-CN"/>
        </w:rPr>
        <w:t xml:space="preserve">Vertex :- Fundamental unit/entity of the ehich graph are formed.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rPr>
          <w:rFonts w:hint="default"/>
          <w:lang w:val="en-IN" w:eastAsia="zh-CN"/>
        </w:rPr>
      </w:pPr>
      <w:r>
        <w:rPr>
          <w:rFonts w:hint="default"/>
          <w:lang w:val="en-IN" w:eastAsia="zh-CN"/>
        </w:rPr>
        <w:t xml:space="preserve">V = {10,65,52,6,76,5,75}     </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Vertex</w:t>
      </w:r>
    </w:p>
    <w:p>
      <w:pPr>
        <w:numPr>
          <w:ilvl w:val="0"/>
          <w:numId w:val="0"/>
        </w:numPr>
        <w:spacing w:line="276" w:lineRule="auto"/>
        <w:rPr>
          <w:rFonts w:hint="default"/>
          <w:lang w:val="en-IN" w:eastAsia="zh-CN"/>
        </w:rPr>
      </w:pPr>
      <w:r>
        <w:rPr>
          <w:rFonts w:hint="default"/>
          <w:lang w:val="en-IN" w:eastAsia="zh-CN"/>
        </w:rPr>
        <w:t>E = {{10,65}, {10,52}, {10,6}, {10,76},{65,76},{52,5},{6,75},{5,75}}       // Edges  total 8 edges</w:t>
      </w:r>
    </w:p>
    <w:p>
      <w:pPr>
        <w:numPr>
          <w:ilvl w:val="0"/>
          <w:numId w:val="0"/>
        </w:numPr>
        <w:spacing w:line="276" w:lineRule="auto"/>
        <w:rPr>
          <w:rFonts w:hint="default"/>
          <w:lang w:val="en-IN" w:eastAsia="zh-CN"/>
        </w:rPr>
      </w:pPr>
      <w:r>
        <w:rPr>
          <w:rFonts w:hint="default"/>
          <w:lang w:val="en-IN" w:eastAsia="zh-CN"/>
        </w:rPr>
        <w:t>Tree is also a graph but it has its own rules.</w:t>
      </w:r>
    </w:p>
    <w:p>
      <w:pPr>
        <w:numPr>
          <w:ilvl w:val="0"/>
          <w:numId w:val="0"/>
        </w:numPr>
        <w:spacing w:line="276" w:lineRule="auto"/>
        <w:rPr>
          <w:rFonts w:hint="default"/>
          <w:lang w:val="en-IN" w:eastAsia="zh-CN"/>
        </w:rPr>
      </w:pPr>
      <w:r>
        <mc:AlternateContent>
          <mc:Choice Requires="wps">
            <w:drawing>
              <wp:anchor distT="0" distB="0" distL="114300" distR="114300" simplePos="0" relativeHeight="251667456" behindDoc="0" locked="0" layoutInCell="1" allowOverlap="1">
                <wp:simplePos x="0" y="0"/>
                <wp:positionH relativeFrom="column">
                  <wp:posOffset>404495</wp:posOffset>
                </wp:positionH>
                <wp:positionV relativeFrom="paragraph">
                  <wp:posOffset>380365</wp:posOffset>
                </wp:positionV>
                <wp:extent cx="1434465" cy="3175"/>
                <wp:effectExtent l="33655" t="20320" r="40640" b="67945"/>
                <wp:wrapNone/>
                <wp:docPr id="132" name="Straight Connector 48"/>
                <wp:cNvGraphicFramePr/>
                <a:graphic xmlns:a="http://schemas.openxmlformats.org/drawingml/2006/main">
                  <a:graphicData uri="http://schemas.microsoft.com/office/word/2010/wordprocessingShape">
                    <wps:wsp>
                      <wps:cNvCnPr>
                        <a:endCxn id="125" idx="2"/>
                      </wps:cNvCnPr>
                      <wps:spPr>
                        <a:xfrm>
                          <a:off x="0" y="0"/>
                          <a:ext cx="1434465" cy="317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31.85pt;margin-top:29.95pt;height:0.25pt;width:112.95pt;z-index:251667456;mso-width-relative:page;mso-height-relative:page;" filled="f" stroked="t" coordsize="21600,21600" o:gfxdata="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tnsRtoAAAAIAQAADwAAAAAAAAABACAAAAAiAAAAZHJzL2Rvd25yZXYueG1s&#10;UEsBAhQAFAAAAAgAh07iQEoJQ+ovAgAAeQQAAA4AAAAAAAAAAQAgAAAAKQ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Graph is a composed of vertices and edges. The graph is denoted by the G(E, V)</w:t>
      </w:r>
    </w:p>
    <w:p>
      <w:pPr>
        <w:numPr>
          <w:ilvl w:val="0"/>
          <w:numId w:val="0"/>
        </w:numPr>
        <w:spacing w:line="276" w:lineRule="auto"/>
        <w:rPr>
          <w:rFonts w:hint="default"/>
          <w:b/>
          <w:bCs/>
          <w:lang w:val="en-IN" w:eastAsia="zh-CN"/>
        </w:rPr>
      </w:pPr>
      <w:r>
        <w:rPr>
          <w:sz w:val="22"/>
        </w:rPr>
        <mc:AlternateContent>
          <mc:Choice Requires="wps">
            <w:drawing>
              <wp:anchor distT="0" distB="0" distL="114300" distR="114300" simplePos="0" relativeHeight="251673600" behindDoc="0" locked="0" layoutInCell="1" allowOverlap="1">
                <wp:simplePos x="0" y="0"/>
                <wp:positionH relativeFrom="column">
                  <wp:posOffset>2207260</wp:posOffset>
                </wp:positionH>
                <wp:positionV relativeFrom="paragraph">
                  <wp:posOffset>154940</wp:posOffset>
                </wp:positionV>
                <wp:extent cx="689610" cy="30861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8pt;margin-top:12.2pt;height:24.3pt;width:54.3pt;z-index:251673600;mso-width-relative:page;mso-height-relative:page;" filled="f" stroked="f" coordsize="21600,21600" o:gfxdata="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ERCEK2wAAAAkBAAAPAAAAAAAAAAEAIAAAACIAAABkcnMvZG93bnJldi54bWxQSwEC&#10;FAAUAAAACACHTuJAPrKZ2i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4</w:t>
                      </w:r>
                    </w:p>
                  </w:txbxContent>
                </v:textbox>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1200785</wp:posOffset>
                </wp:positionH>
                <wp:positionV relativeFrom="paragraph">
                  <wp:posOffset>255270</wp:posOffset>
                </wp:positionV>
                <wp:extent cx="689610" cy="30861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55pt;margin-top:20.1pt;height:24.3pt;width:54.3pt;z-index:251672576;mso-width-relative:page;mso-height-relative:page;" filled="f" stroked="f" coordsize="21600,21600" o:gfxdata="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J4802QAAAAkBAAAPAAAAAAAAAAEAIAAAACIAAABkcnMvZG93bnJldi54bWxQSwECFAAU&#10;AAAACACHTuJAZM1aMikCAABoBAAADgAAAAAAAAABACAAAAAoAQAAZHJzL2Uyb0RvYy54bWxQSwUG&#10;AAAAAAYABgBZAQAAww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3</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783590</wp:posOffset>
                </wp:positionH>
                <wp:positionV relativeFrom="paragraph">
                  <wp:posOffset>6350</wp:posOffset>
                </wp:positionV>
                <wp:extent cx="689610" cy="308610"/>
                <wp:effectExtent l="0" t="0" r="0" b="0"/>
                <wp:wrapNone/>
                <wp:docPr id="136" name="Text Box 136"/>
                <wp:cNvGraphicFramePr/>
                <a:graphic xmlns:a="http://schemas.openxmlformats.org/drawingml/2006/main">
                  <a:graphicData uri="http://schemas.microsoft.com/office/word/2010/wordprocessingShape">
                    <wps:wsp>
                      <wps:cNvSpPr txBox="1"/>
                      <wps:spPr>
                        <a:xfrm>
                          <a:off x="1866265" y="3009265"/>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0.5pt;height:24.3pt;width:54.3pt;z-index:251670528;mso-width-relative:page;mso-height-relative:page;" filled="f" stroked="f" coordsize="21600,21600" o:gfxdata="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6pBAX9YAAAAIAQAADwAAAAAAAAABACAAAAAiAAAAZHJzL2Rvd25yZXYueG1s&#10;UEsBAhQAFAAAAAgAh07iQFkDTNczAgAAdAQAAA4AAAAAAAAAAQAgAAAAJQEAAGRycy9lMm9Eb2Mu&#10;eG1sUEsFBgAAAAAGAAYAWQEAAMo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1</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224155</wp:posOffset>
                </wp:positionH>
                <wp:positionV relativeFrom="paragraph">
                  <wp:posOffset>391795</wp:posOffset>
                </wp:positionV>
                <wp:extent cx="266065" cy="558800"/>
                <wp:effectExtent l="39370" t="16510" r="45085" b="64770"/>
                <wp:wrapNone/>
                <wp:docPr id="133" name="Straight Connector 48"/>
                <wp:cNvGraphicFramePr/>
                <a:graphic xmlns:a="http://schemas.openxmlformats.org/drawingml/2006/main">
                  <a:graphicData uri="http://schemas.microsoft.com/office/word/2010/wordprocessingShape">
                    <wps:wsp>
                      <wps:cNvCnPr>
                        <a:endCxn id="131" idx="0"/>
                      </wps:cNvCnPr>
                      <wps:spPr>
                        <a:xfrm>
                          <a:off x="0" y="0"/>
                          <a:ext cx="266065" cy="558800"/>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17.65pt;margin-top:30.85pt;height:44pt;width:20.95pt;z-index:251668480;mso-width-relative:page;mso-height-relative:page;" filled="f" stroked="t" coordsize="21600,21600" o:gfxdata="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vkHn9kAAAAIAQAADwAAAAAAAAABACAAAAAiAAAAZHJzL2Rvd25yZXYueG1s&#10;UEsBAhQAFAAAAAgAh07iQLMG7yYwAgAAegQAAA4AAAAAAAAAAQAgAAAAKA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inline distT="0" distB="0" distL="114300" distR="114300">
                <wp:extent cx="360045" cy="360045"/>
                <wp:effectExtent l="38735" t="18415" r="43180" b="63500"/>
                <wp:docPr id="130" name="Oval 13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DZ2cz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XOVH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A2dnM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0</w:t>
                      </w:r>
                    </w:p>
                  </w:txbxContent>
                </v:textbox>
                <w10:wrap type="none"/>
                <w10:anchorlock/>
              </v:shape>
            </w:pict>
          </mc:Fallback>
        </mc:AlternateContent>
      </w:r>
      <w:r>
        <w:rPr>
          <w:sz w:val="22"/>
        </w:rPr>
        <mc:AlternateContent>
          <mc:Choice Requires="wpg">
            <w:drawing>
              <wp:anchor distT="0" distB="0" distL="114300" distR="114300" simplePos="0" relativeHeight="25166643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20" name="Group 120"/>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21"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2"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3"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4"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643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">
                <o:lock v:ext="edit" aspectratio="f"/>
                <v:line id="Straight Connector 48" o:spid="_x0000_s1026" o:spt="20" style="position:absolute;left:3718;top:2717126;flip:y;height:450;width:877;" filled="f" stroked="t" coordsize="21600,21600" o:gfxdata="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XOGt7gAAADc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aEYwLoAAADc&#10;AAAADwAAAGRycy9kb3ducmV2LnhtbEVPS4vCMBC+C/6HMAvebGqFVbrGHgqCDxDWx31oZtuyzaQ0&#10;sVZ/vVlY8DYf33NW2WAa0VPnassKZlEMgriwuuZSweW8mS5BOI+ssbFMCh7kIFuPRytMtb3zN/Un&#10;X4oQwi5FBZX3bSqlKyoy6CLbEgfux3YGfYBdKXWH9xBuGpnE8ac0WHNoqLClvKLi93QzCjY631mU&#10;9fMw7I+L5/ymr732Sk0+ZvEXCE+Df4v/3Vsd5icJ/D0TLp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oRjA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EyTzs7wAAADc&#10;AAAADwAAAGRycy9kb3ducmV2LnhtbEVPTYvCMBC9C/sfwizsTVNdEK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k87O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nM1rx7wAAADc&#10;AAAADwAAAGRycy9kb3ducmV2LnhtbEVPTYvCMBC9C/sfwizsTVNlEa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Na8e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25" name="Oval 125"/>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DCPB6n0QAAAAMBAAAP&#10;AAAAAAAAAAEAIAAAACIAAABkcnMvZG93bnJldi54bWxQSwECFAAUAAAACACHTuJA0hDGYjwDAABC&#10;BwAADgAAAAAAAAABACAAAAAgAQAAZHJzL2Uyb0RvYy54bWxQSwUGAAAAAAYABgBZAQAAz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77696" behindDoc="0" locked="0" layoutInCell="1" allowOverlap="1">
                <wp:simplePos x="0" y="0"/>
                <wp:positionH relativeFrom="column">
                  <wp:posOffset>2837180</wp:posOffset>
                </wp:positionH>
                <wp:positionV relativeFrom="paragraph">
                  <wp:posOffset>45720</wp:posOffset>
                </wp:positionV>
                <wp:extent cx="689610" cy="30861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Node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4pt;margin-top:3.6pt;height:24.3pt;width:54.3pt;z-index:251677696;mso-width-relative:page;mso-height-relative:page;" filled="f" stroked="f" coordsize="21600,21600" o:gfxdata="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2/OrfaAAAACAEAAA8AAAAAAAAAAQAgAAAAIgAAAGRycy9kb3ducmV2LnhtbFBLAQIU&#10;ABQAAAAIAIdO4kB2x/D9KgIAAGgEAAAOAAAAAAAAAAEAIAAAACk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Node 3</w:t>
                      </w: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2174875</wp:posOffset>
                </wp:positionH>
                <wp:positionV relativeFrom="paragraph">
                  <wp:posOffset>439420</wp:posOffset>
                </wp:positionV>
                <wp:extent cx="689610" cy="30861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25pt;margin-top:34.6pt;height:24.3pt;width:54.3pt;z-index:251676672;mso-width-relative:page;mso-height-relative:page;" filled="f" stroked="f" coordsize="21600,21600" o:gfxdata="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fW3Ms2wAAAAoBAAAPAAAAAAAAAAEAIAAAACIAAABkcnMvZG93bnJldi54bWxQSwEC&#10;FAAUAAAACACHTuJALLgzFS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7</w:t>
                      </w:r>
                    </w:p>
                  </w:txbxContent>
                </v:textbox>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1172210</wp:posOffset>
                </wp:positionH>
                <wp:positionV relativeFrom="paragraph">
                  <wp:posOffset>379095</wp:posOffset>
                </wp:positionV>
                <wp:extent cx="689610" cy="30861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3pt;margin-top:29.85pt;height:24.3pt;width:54.3pt;z-index:251675648;mso-width-relative:page;mso-height-relative:page;" filled="f" stroked="f" coordsize="21600,21600" o:gfxdata="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a/Xm/bAAAACgEAAA8AAAAAAAAAAQAgAAAAIgAAAGRycy9kb3ducmV2LnhtbFBLAQIU&#10;ABQAAAAIAIdO4kCDPwf3KQIAAGgEAAAOAAAAAAAAAAEAIAAAACo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6</w:t>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586740</wp:posOffset>
                </wp:positionH>
                <wp:positionV relativeFrom="paragraph">
                  <wp:posOffset>322580</wp:posOffset>
                </wp:positionV>
                <wp:extent cx="689610" cy="30861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pt;margin-top:25.4pt;height:24.3pt;width:54.3pt;z-index:251674624;mso-width-relative:page;mso-height-relative:page;" filled="f" stroked="f" coordsize="21600,21600" o:gfxdata="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msL8fYAAAACAEAAA8AAAAAAAAAAQAgAAAAIgAAAGRycy9kb3ducmV2LnhtbFBLAQIUABQA&#10;AAAIAIdO4kDZQMQfKQIAAGgEAAAOAAAAAAAAAAEAIAAAACcBAABkcnMvZTJvRG9jLnhtbFBLBQYA&#10;AAAABgAGAFkBAADC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5</w:t>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73660</wp:posOffset>
                </wp:positionH>
                <wp:positionV relativeFrom="paragraph">
                  <wp:posOffset>118110</wp:posOffset>
                </wp:positionV>
                <wp:extent cx="689610" cy="30861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9.3pt;height:24.3pt;width:54.3pt;z-index:251671552;mso-width-relative:page;mso-height-relative:page;" filled="f" stroked="f" coordsize="21600,21600" o:gfxdata="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PdeTNcAAAAIAQAADwAAAAAAAAABACAAAAAiAAAAZHJzL2Rvd25yZXYueG1sUEsBAhQAFAAA&#10;AAgAh07iQPVYXu4pAgAAaAQAAA4AAAAAAAAAAQAgAAAAJgEAAGRycy9lMm9Eb2MueG1sUEsFBgAA&#10;AAAGAAYAWQEAAME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2</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666750</wp:posOffset>
                </wp:positionH>
                <wp:positionV relativeFrom="paragraph">
                  <wp:posOffset>325755</wp:posOffset>
                </wp:positionV>
                <wp:extent cx="433705" cy="294005"/>
                <wp:effectExtent l="37465" t="19050" r="46990" b="67945"/>
                <wp:wrapNone/>
                <wp:docPr id="134" name="Straight Connector 48"/>
                <wp:cNvGraphicFramePr/>
                <a:graphic xmlns:a="http://schemas.openxmlformats.org/drawingml/2006/main">
                  <a:graphicData uri="http://schemas.microsoft.com/office/word/2010/wordprocessingShape">
                    <wps:wsp>
                      <wps:cNvCnPr>
                        <a:stCxn id="126" idx="3"/>
                      </wps:cNvCnPr>
                      <wps:spPr>
                        <a:xfrm flipH="1">
                          <a:off x="0" y="0"/>
                          <a:ext cx="433705" cy="29400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x;margin-left:52.5pt;margin-top:25.65pt;height:23.15pt;width:34.15pt;z-index:251669504;mso-width-relative:page;mso-height-relative:page;" filled="f" stroked="t" coordsize="21600,21600" o:gfxdata="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lHArS1wAAAAkBAAAPAAAAAAAAAAEAIAAAACIAAABkcnMvZG93bnJl&#10;di54bWxQSwECFAAUAAAACACHTuJAI1CBMjcCAACDBAAADgAAAAAAAAABACAAAAAmAQAAZHJzL2Uy&#10;b0RvYy54bWxQSwUGAAAAAAYABgBZAQAAzwU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6" name="Oval 12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23aPD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Nt2jw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2</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27" name="Oval 12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&#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AFnwy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31" name="Oval 13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rLjC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1rLjC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4</w:t>
                      </w:r>
                    </w:p>
                  </w:txbxContent>
                </v:textbox>
                <w10:wrap type="none"/>
                <w10:anchorlock/>
              </v:shap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8" name="Oval 12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5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Lspp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dS7Ka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5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Applictions of the graphs:</w:t>
      </w:r>
    </w:p>
    <w:p>
      <w:pPr>
        <w:numPr>
          <w:ilvl w:val="0"/>
          <w:numId w:val="58"/>
        </w:numPr>
        <w:spacing w:line="276" w:lineRule="auto"/>
        <w:rPr>
          <w:rFonts w:hint="default"/>
          <w:lang w:val="en-IN" w:eastAsia="zh-CN"/>
        </w:rPr>
      </w:pPr>
      <w:r>
        <w:rPr>
          <w:rFonts w:hint="default"/>
          <w:lang w:val="en-IN" w:eastAsia="zh-CN"/>
        </w:rPr>
        <w:t>Maps</w:t>
      </w:r>
    </w:p>
    <w:p>
      <w:pPr>
        <w:numPr>
          <w:ilvl w:val="0"/>
          <w:numId w:val="58"/>
        </w:numPr>
        <w:spacing w:line="276" w:lineRule="auto"/>
        <w:rPr>
          <w:rFonts w:hint="default"/>
          <w:lang w:val="en-IN" w:eastAsia="zh-CN"/>
        </w:rPr>
      </w:pPr>
      <w:r>
        <w:rPr>
          <w:rFonts w:hint="default"/>
          <w:lang w:val="en-IN" w:eastAsia="zh-CN"/>
        </w:rPr>
        <w:t>Social network like FB, Linkedin</w:t>
      </w:r>
    </w:p>
    <w:p>
      <w:pPr>
        <w:numPr>
          <w:ilvl w:val="0"/>
          <w:numId w:val="58"/>
        </w:numPr>
        <w:spacing w:line="276" w:lineRule="auto"/>
        <w:rPr>
          <w:rFonts w:hint="default"/>
          <w:lang w:val="en-IN" w:eastAsia="zh-CN"/>
        </w:rPr>
      </w:pPr>
      <w:r>
        <w:rPr>
          <w:rFonts w:hint="default"/>
          <w:lang w:val="en-IN" w:eastAsia="zh-CN"/>
        </w:rPr>
        <w:t>State transisition diagram</w:t>
      </w:r>
    </w:p>
    <w:p>
      <w:pPr>
        <w:numPr>
          <w:ilvl w:val="0"/>
          <w:numId w:val="58"/>
        </w:numPr>
        <w:spacing w:line="276" w:lineRule="auto"/>
        <w:rPr>
          <w:rFonts w:hint="default"/>
          <w:lang w:val="en-IN" w:eastAsia="zh-CN"/>
        </w:rPr>
      </w:pPr>
      <w:r>
        <w:rPr>
          <w:rFonts w:hint="default"/>
          <w:lang w:val="en-IN" w:eastAsia="zh-CN"/>
        </w:rPr>
        <w:t>Employee internal company relations ship and position</w:t>
      </w:r>
    </w:p>
    <w:p>
      <w:pPr>
        <w:numPr>
          <w:ilvl w:val="0"/>
          <w:numId w:val="58"/>
        </w:numPr>
        <w:spacing w:line="276" w:lineRule="auto"/>
        <w:rPr>
          <w:rFonts w:hint="default"/>
          <w:lang w:val="en-IN" w:eastAsia="zh-CN"/>
        </w:rPr>
      </w:pPr>
      <w:r>
        <w:rPr>
          <w:rFonts w:hint="default"/>
          <w:lang w:val="en-IN" w:eastAsia="zh-CN"/>
        </w:rPr>
        <w:t>Website backlinks</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Types of the graphs</w:t>
      </w:r>
    </w:p>
    <w:p>
      <w:pPr>
        <w:numPr>
          <w:ilvl w:val="0"/>
          <w:numId w:val="59"/>
        </w:numPr>
        <w:spacing w:line="276" w:lineRule="auto"/>
        <w:rPr>
          <w:rFonts w:hint="default"/>
          <w:lang w:val="en-IN" w:eastAsia="zh-CN"/>
        </w:rPr>
      </w:pPr>
      <w:r>
        <w:rPr>
          <w:rFonts w:hint="default"/>
          <w:lang w:val="en-IN" w:eastAsia="zh-CN"/>
        </w:rPr>
        <w:t>Null graph</w:t>
      </w:r>
    </w:p>
    <w:p>
      <w:pPr>
        <w:numPr>
          <w:ilvl w:val="0"/>
          <w:numId w:val="59"/>
        </w:numPr>
        <w:spacing w:line="276" w:lineRule="auto"/>
        <w:rPr>
          <w:rFonts w:hint="default"/>
          <w:lang w:val="en-IN" w:eastAsia="zh-CN"/>
        </w:rPr>
      </w:pPr>
      <w:r>
        <w:rPr>
          <w:rFonts w:hint="default"/>
          <w:lang w:val="en-IN" w:eastAsia="zh-CN"/>
        </w:rPr>
        <w:t>Trivial graph</w:t>
      </w:r>
    </w:p>
    <w:p>
      <w:pPr>
        <w:numPr>
          <w:ilvl w:val="0"/>
          <w:numId w:val="59"/>
        </w:numPr>
        <w:spacing w:line="276" w:lineRule="auto"/>
        <w:rPr>
          <w:rFonts w:hint="default"/>
          <w:lang w:val="en-IN" w:eastAsia="zh-CN"/>
        </w:rPr>
      </w:pPr>
      <w:r>
        <w:rPr>
          <w:rFonts w:hint="default"/>
          <w:lang w:val="en-IN" w:eastAsia="zh-CN"/>
        </w:rPr>
        <w:t>Undirected graph</w:t>
      </w:r>
    </w:p>
    <w:p>
      <w:pPr>
        <w:numPr>
          <w:ilvl w:val="0"/>
          <w:numId w:val="59"/>
        </w:numPr>
        <w:spacing w:line="276" w:lineRule="auto"/>
        <w:rPr>
          <w:rFonts w:hint="default"/>
          <w:lang w:val="en-IN" w:eastAsia="zh-CN"/>
        </w:rPr>
      </w:pPr>
      <w:r>
        <w:rPr>
          <w:rFonts w:hint="default"/>
          <w:lang w:val="en-IN" w:eastAsia="zh-CN"/>
        </w:rPr>
        <w:t>Directed graph</w:t>
      </w:r>
    </w:p>
    <w:p>
      <w:pPr>
        <w:numPr>
          <w:ilvl w:val="0"/>
          <w:numId w:val="59"/>
        </w:numPr>
        <w:spacing w:line="276" w:lineRule="auto"/>
        <w:rPr>
          <w:rFonts w:hint="default"/>
          <w:lang w:val="en-IN" w:eastAsia="zh-CN"/>
        </w:rPr>
      </w:pPr>
      <w:r>
        <w:rPr>
          <w:rFonts w:hint="default"/>
          <w:lang w:val="en-IN" w:eastAsia="zh-CN"/>
        </w:rPr>
        <w:t>Connected graph</w:t>
      </w:r>
    </w:p>
    <w:p>
      <w:pPr>
        <w:numPr>
          <w:ilvl w:val="0"/>
          <w:numId w:val="59"/>
        </w:numPr>
        <w:spacing w:line="276" w:lineRule="auto"/>
        <w:rPr>
          <w:rFonts w:hint="default"/>
          <w:lang w:val="en-IN" w:eastAsia="zh-CN"/>
        </w:rPr>
      </w:pPr>
      <w:r>
        <w:rPr>
          <w:rFonts w:hint="default"/>
          <w:lang w:val="en-IN" w:eastAsia="zh-CN"/>
        </w:rPr>
        <w:t>Disconnected graph</w:t>
      </w:r>
    </w:p>
    <w:p>
      <w:pPr>
        <w:numPr>
          <w:ilvl w:val="0"/>
          <w:numId w:val="59"/>
        </w:numPr>
        <w:spacing w:line="276" w:lineRule="auto"/>
        <w:rPr>
          <w:rFonts w:hint="default"/>
          <w:lang w:val="en-IN" w:eastAsia="zh-CN"/>
        </w:rPr>
      </w:pPr>
      <w:r>
        <w:rPr>
          <w:rFonts w:hint="default"/>
          <w:lang w:val="en-IN" w:eastAsia="zh-CN"/>
        </w:rPr>
        <w:t>Regular graph</w:t>
      </w:r>
    </w:p>
    <w:p>
      <w:pPr>
        <w:numPr>
          <w:ilvl w:val="0"/>
          <w:numId w:val="59"/>
        </w:numPr>
        <w:spacing w:line="276" w:lineRule="auto"/>
        <w:rPr>
          <w:rFonts w:hint="default"/>
          <w:lang w:val="en-IN" w:eastAsia="zh-CN"/>
        </w:rPr>
      </w:pPr>
      <w:r>
        <w:rPr>
          <w:rFonts w:hint="default"/>
          <w:lang w:val="en-IN" w:eastAsia="zh-CN"/>
        </w:rPr>
        <w:t>Complete graph</w:t>
      </w:r>
    </w:p>
    <w:p>
      <w:pPr>
        <w:numPr>
          <w:ilvl w:val="0"/>
          <w:numId w:val="59"/>
        </w:numPr>
        <w:spacing w:line="276" w:lineRule="auto"/>
        <w:rPr>
          <w:rFonts w:hint="default"/>
          <w:lang w:val="en-IN" w:eastAsia="zh-CN"/>
        </w:rPr>
      </w:pPr>
      <w:r>
        <w:rPr>
          <w:rFonts w:hint="default"/>
          <w:lang w:val="en-IN" w:eastAsia="zh-CN"/>
        </w:rPr>
        <w:t>Cycle graph</w:t>
      </w:r>
    </w:p>
    <w:p>
      <w:pPr>
        <w:numPr>
          <w:ilvl w:val="0"/>
          <w:numId w:val="59"/>
        </w:numPr>
        <w:spacing w:line="276" w:lineRule="auto"/>
        <w:rPr>
          <w:rFonts w:hint="default"/>
          <w:lang w:val="en-IN" w:eastAsia="zh-CN"/>
        </w:rPr>
      </w:pPr>
      <w:r>
        <w:rPr>
          <w:rFonts w:hint="default"/>
          <w:lang w:val="en-IN" w:eastAsia="zh-CN"/>
        </w:rPr>
        <w:t>Cyclick graph</w:t>
      </w:r>
    </w:p>
    <w:p>
      <w:pPr>
        <w:numPr>
          <w:ilvl w:val="0"/>
          <w:numId w:val="59"/>
        </w:numPr>
        <w:spacing w:line="276" w:lineRule="auto"/>
        <w:rPr>
          <w:rFonts w:hint="default"/>
          <w:lang w:val="en-IN" w:eastAsia="zh-CN"/>
        </w:rPr>
      </w:pPr>
      <w:r>
        <w:rPr>
          <w:rFonts w:hint="default"/>
          <w:lang w:val="en-IN" w:eastAsia="zh-CN"/>
        </w:rPr>
        <w:t>Directed acyclick graph</w:t>
      </w:r>
    </w:p>
    <w:p>
      <w:pPr>
        <w:numPr>
          <w:ilvl w:val="0"/>
          <w:numId w:val="59"/>
        </w:numPr>
        <w:spacing w:line="276" w:lineRule="auto"/>
        <w:rPr>
          <w:rFonts w:hint="default"/>
          <w:lang w:val="en-IN" w:eastAsia="zh-CN"/>
        </w:rPr>
      </w:pPr>
      <w:r>
        <w:rPr>
          <w:rFonts w:hint="default"/>
          <w:lang w:val="en-IN" w:eastAsia="zh-CN"/>
        </w:rPr>
        <w:t>Bipartitte graph</w:t>
      </w:r>
    </w:p>
    <w:p>
      <w:pPr>
        <w:numPr>
          <w:ilvl w:val="0"/>
          <w:numId w:val="59"/>
        </w:numPr>
        <w:spacing w:line="276" w:lineRule="auto"/>
        <w:rPr>
          <w:rFonts w:hint="default"/>
          <w:lang w:val="en-IN" w:eastAsia="zh-CN"/>
        </w:rPr>
      </w:pPr>
      <w:r>
        <w:rPr>
          <w:rFonts w:hint="default"/>
          <w:lang w:val="en-IN" w:eastAsia="zh-CN"/>
        </w:rPr>
        <w:t>Weighted 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Reprsentation of the graph</w:t>
      </w:r>
    </w:p>
    <w:p>
      <w:pPr>
        <w:numPr>
          <w:ilvl w:val="0"/>
          <w:numId w:val="0"/>
        </w:numPr>
        <w:spacing w:line="276" w:lineRule="auto"/>
        <w:rPr>
          <w:rFonts w:hint="default"/>
          <w:lang w:val="en-IN" w:eastAsia="zh-CN"/>
        </w:rPr>
      </w:pPr>
      <w:r>
        <w:rPr>
          <w:rFonts w:hint="default"/>
          <w:lang w:val="en-IN" w:eastAsia="zh-CN"/>
        </w:rPr>
        <w:t>There are 2 way to store the graph</w:t>
      </w:r>
    </w:p>
    <w:p>
      <w:pPr>
        <w:numPr>
          <w:ilvl w:val="0"/>
          <w:numId w:val="60"/>
        </w:numPr>
        <w:spacing w:line="276" w:lineRule="auto"/>
        <w:rPr>
          <w:rFonts w:hint="default"/>
          <w:lang w:val="en-IN" w:eastAsia="zh-CN"/>
        </w:rPr>
      </w:pPr>
      <w:r>
        <w:rPr>
          <w:rFonts w:hint="default"/>
          <w:lang w:val="en-IN" w:eastAsia="zh-CN"/>
        </w:rPr>
        <w:t>Adjacency matrix</w:t>
      </w:r>
    </w:p>
    <w:p>
      <w:pPr>
        <w:numPr>
          <w:ilvl w:val="0"/>
          <w:numId w:val="60"/>
        </w:numPr>
        <w:spacing w:line="276" w:lineRule="auto"/>
        <w:rPr>
          <w:rFonts w:hint="default"/>
          <w:lang w:val="en-IN" w:eastAsia="zh-CN"/>
        </w:rPr>
      </w:pPr>
      <w:r>
        <w:rPr>
          <w:rFonts w:hint="default"/>
          <w:lang w:val="en-IN" w:eastAsia="zh-CN"/>
        </w:rPr>
        <w:t>Adjacency list</w:t>
      </w:r>
      <w:r>
        <w:rPr>
          <w:rFonts w:hint="default"/>
          <w:lang w:val="en-US" w:eastAsia="zh-CN"/>
        </w:rPr>
        <w:t xml:space="preserve">  --&gt;&gt; Can be done by slice or linkedlist</w:t>
      </w:r>
    </w:p>
    <w:p>
      <w:pPr>
        <w:numPr>
          <w:ilvl w:val="0"/>
          <w:numId w:val="0"/>
        </w:numPr>
        <w:spacing w:line="276" w:lineRule="auto"/>
        <w:rPr>
          <w:rFonts w:hint="default"/>
          <w:lang w:val="en-IN" w:eastAsia="zh-CN"/>
        </w:rPr>
      </w:pPr>
    </w:p>
    <w:p>
      <w:pPr>
        <w:numPr>
          <w:ilvl w:val="0"/>
          <w:numId w:val="0"/>
        </w:numPr>
        <w:spacing w:line="276" w:lineRule="auto"/>
        <w:rPr>
          <w:rFonts w:hint="default"/>
          <w:lang w:val="en-US" w:eastAsia="zh-CN"/>
        </w:rPr>
      </w:pPr>
      <w:r>
        <w:rPr>
          <w:rFonts w:hint="default"/>
          <w:lang w:val="en-US" w:eastAsia="zh-CN"/>
        </w:rPr>
        <w:t>Adjacency matrix                                            Adjacency list</w:t>
      </w:r>
    </w:p>
    <w:p>
      <w:pPr>
        <w:numPr>
          <w:ilvl w:val="0"/>
          <w:numId w:val="0"/>
        </w:numPr>
        <w:spacing w:line="276" w:lineRule="auto"/>
        <w:rPr>
          <w:rFonts w:hint="default"/>
          <w:lang w:val="en-US" w:eastAsia="zh-CN"/>
        </w:rPr>
      </w:pPr>
      <w:r>
        <w:drawing>
          <wp:inline distT="0" distB="0" distL="114300" distR="114300">
            <wp:extent cx="4654550" cy="2451100"/>
            <wp:effectExtent l="0" t="0" r="8890" b="254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37"/>
                    <a:srcRect t="1531"/>
                    <a:stretch>
                      <a:fillRect/>
                    </a:stretch>
                  </pic:blipFill>
                  <pic:spPr>
                    <a:xfrm>
                      <a:off x="0" y="0"/>
                      <a:ext cx="4654550" cy="2451100"/>
                    </a:xfrm>
                    <a:prstGeom prst="rect">
                      <a:avLst/>
                    </a:prstGeom>
                    <a:noFill/>
                    <a:ln>
                      <a:noFill/>
                    </a:ln>
                  </pic:spPr>
                </pic:pic>
              </a:graphicData>
            </a:graphic>
          </wp:inline>
        </w:drawing>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When we can use the adjacency matric?</w:t>
      </w:r>
    </w:p>
    <w:p>
      <w:pPr>
        <w:numPr>
          <w:ilvl w:val="0"/>
          <w:numId w:val="0"/>
        </w:numPr>
        <w:spacing w:line="276" w:lineRule="auto"/>
        <w:rPr>
          <w:rFonts w:hint="default"/>
          <w:lang w:val="en-IN" w:eastAsia="zh-CN"/>
        </w:rPr>
      </w:pPr>
      <w:r>
        <w:rPr>
          <w:rFonts w:hint="default"/>
          <w:lang w:val="en-IN" w:eastAsia="zh-CN"/>
        </w:rPr>
        <w:t>When a graph contains a large number of edges then it is good to store it as a matrix. Because only some of the entries in the matrix will be empty.</w:t>
      </w:r>
    </w:p>
    <w:p>
      <w:pPr>
        <w:numPr>
          <w:ilvl w:val="0"/>
          <w:numId w:val="0"/>
        </w:numPr>
        <w:spacing w:line="276" w:lineRule="auto"/>
        <w:rPr>
          <w:rFonts w:hint="default"/>
          <w:lang w:val="en-IN" w:eastAsia="zh-CN"/>
        </w:rPr>
      </w:pPr>
      <w:r>
        <w:rPr>
          <w:rFonts w:hint="default"/>
          <w:lang w:val="en-IN" w:eastAsia="zh-CN"/>
        </w:rPr>
        <w:t>Algorithms like Prim’s and Dijkstra adjacency matrix is used to have less complexity.</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 xml:space="preserve">Action                       </w:t>
      </w:r>
      <w:r>
        <w:rPr>
          <w:rFonts w:hint="default"/>
          <w:lang w:val="en-US" w:eastAsia="zh-CN"/>
        </w:rPr>
        <w:t xml:space="preserve">    </w:t>
      </w:r>
      <w:r>
        <w:rPr>
          <w:rFonts w:hint="default"/>
          <w:lang w:val="en-IN" w:eastAsia="zh-CN"/>
        </w:rPr>
        <w:t xml:space="preserve">     Adjacency Matrix                                 Adjacency list</w:t>
      </w:r>
    </w:p>
    <w:p>
      <w:pPr>
        <w:numPr>
          <w:ilvl w:val="0"/>
          <w:numId w:val="0"/>
        </w:numPr>
        <w:spacing w:line="276" w:lineRule="auto"/>
        <w:rPr>
          <w:rFonts w:hint="default"/>
          <w:lang w:val="en-IN" w:eastAsia="zh-CN"/>
        </w:rPr>
      </w:pPr>
      <w:r>
        <w:rPr>
          <w:rFonts w:hint="default"/>
          <w:lang w:val="en-IN" w:eastAsia="zh-CN"/>
        </w:rPr>
        <w:t xml:space="preserve">Adding Edge                </w:t>
      </w:r>
      <w:r>
        <w:rPr>
          <w:rFonts w:hint="default"/>
          <w:lang w:val="en-US" w:eastAsia="zh-CN"/>
        </w:rPr>
        <w:t xml:space="preserve">    </w:t>
      </w:r>
      <w:r>
        <w:rPr>
          <w:rFonts w:hint="default"/>
          <w:lang w:val="en-IN" w:eastAsia="zh-CN"/>
        </w:rPr>
        <w:t xml:space="preserve">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O(1)</w:t>
      </w:r>
    </w:p>
    <w:p>
      <w:pPr>
        <w:numPr>
          <w:ilvl w:val="0"/>
          <w:numId w:val="0"/>
        </w:numPr>
        <w:spacing w:line="276" w:lineRule="auto"/>
        <w:rPr>
          <w:rFonts w:hint="default"/>
          <w:lang w:val="en-IN" w:eastAsia="zh-CN"/>
        </w:rPr>
      </w:pPr>
      <w:r>
        <w:rPr>
          <w:rFonts w:hint="default"/>
          <w:lang w:val="en-IN" w:eastAsia="zh-CN"/>
        </w:rPr>
        <w:t xml:space="preserve">Removing edges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O(N)</w:t>
      </w:r>
    </w:p>
    <w:p>
      <w:pPr>
        <w:numPr>
          <w:ilvl w:val="0"/>
          <w:numId w:val="0"/>
        </w:numPr>
        <w:spacing w:line="276" w:lineRule="auto"/>
        <w:rPr>
          <w:rFonts w:hint="default"/>
          <w:lang w:val="en-IN" w:eastAsia="zh-CN"/>
        </w:rPr>
      </w:pPr>
      <w:r>
        <w:rPr>
          <w:rFonts w:hint="default"/>
          <w:lang w:val="en-IN" w:eastAsia="zh-CN"/>
        </w:rPr>
        <w:t xml:space="preserve">Initialising                     </w:t>
      </w:r>
      <w:r>
        <w:rPr>
          <w:rFonts w:hint="default"/>
          <w:lang w:val="en-US" w:eastAsia="zh-CN"/>
        </w:rPr>
        <w:t xml:space="preserve">     </w:t>
      </w:r>
      <w:r>
        <w:rPr>
          <w:rFonts w:hint="default"/>
          <w:lang w:val="en-IN" w:eastAsia="zh-CN"/>
        </w:rPr>
        <w:t xml:space="preserve">O(N*N)                               </w:t>
      </w:r>
      <w:r>
        <w:rPr>
          <w:rFonts w:hint="default"/>
          <w:lang w:val="en-US" w:eastAsia="zh-CN"/>
        </w:rPr>
        <w:t xml:space="preserve">       </w:t>
      </w:r>
      <w:r>
        <w:rPr>
          <w:rFonts w:hint="default"/>
          <w:lang w:val="en-IN" w:eastAsia="zh-CN"/>
        </w:rPr>
        <w:t xml:space="preserve">                   O(N)</w:t>
      </w:r>
    </w:p>
    <w:p>
      <w:pPr>
        <w:numPr>
          <w:ilvl w:val="0"/>
          <w:numId w:val="0"/>
        </w:numPr>
        <w:spacing w:line="276" w:lineRule="auto"/>
        <w:rPr>
          <w:rFonts w:hint="default"/>
          <w:lang w:val="en-US" w:eastAsia="zh-CN"/>
        </w:rPr>
      </w:pPr>
      <w:r>
        <w:rPr>
          <w:rFonts w:hint="default"/>
          <w:lang w:val="en-US" w:eastAsia="zh-CN"/>
        </w:rPr>
        <w:t>2 Nodes conn or not         O(1)                                                              O(N)</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Basic operations on the graph</w:t>
      </w:r>
    </w:p>
    <w:p>
      <w:pPr>
        <w:numPr>
          <w:ilvl w:val="0"/>
          <w:numId w:val="61"/>
        </w:numPr>
        <w:spacing w:line="276" w:lineRule="auto"/>
        <w:rPr>
          <w:rFonts w:hint="default"/>
          <w:lang w:val="en-IN" w:eastAsia="zh-CN"/>
        </w:rPr>
      </w:pPr>
      <w:r>
        <w:rPr>
          <w:rFonts w:hint="default"/>
          <w:lang w:val="en-IN" w:eastAsia="zh-CN"/>
        </w:rPr>
        <w:t>Insertion of the edges and nodes in the graph</w:t>
      </w:r>
    </w:p>
    <w:p>
      <w:pPr>
        <w:numPr>
          <w:ilvl w:val="0"/>
          <w:numId w:val="61"/>
        </w:numPr>
        <w:spacing w:line="276" w:lineRule="auto"/>
        <w:rPr>
          <w:rFonts w:hint="default"/>
          <w:lang w:val="en-IN" w:eastAsia="zh-CN"/>
        </w:rPr>
      </w:pPr>
      <w:r>
        <w:rPr>
          <w:rFonts w:hint="default"/>
          <w:lang w:val="en-IN" w:eastAsia="zh-CN"/>
        </w:rPr>
        <w:t>Deletion</w:t>
      </w:r>
    </w:p>
    <w:p>
      <w:pPr>
        <w:numPr>
          <w:ilvl w:val="0"/>
          <w:numId w:val="61"/>
        </w:numPr>
        <w:spacing w:line="276" w:lineRule="auto"/>
        <w:rPr>
          <w:rFonts w:hint="default"/>
          <w:lang w:val="en-IN" w:eastAsia="zh-CN"/>
        </w:rPr>
      </w:pPr>
      <w:r>
        <w:rPr>
          <w:rFonts w:hint="default"/>
          <w:lang w:val="en-IN" w:eastAsia="zh-CN"/>
        </w:rPr>
        <w:t>Searching</w:t>
      </w:r>
    </w:p>
    <w:p>
      <w:pPr>
        <w:numPr>
          <w:ilvl w:val="0"/>
          <w:numId w:val="61"/>
        </w:numPr>
        <w:spacing w:line="276" w:lineRule="auto"/>
        <w:rPr>
          <w:rFonts w:hint="default"/>
          <w:lang w:val="en-IN" w:eastAsia="zh-CN"/>
        </w:rPr>
      </w:pPr>
      <w:r>
        <w:rPr>
          <w:rFonts w:hint="default"/>
          <w:lang w:val="en-IN" w:eastAsia="zh-CN"/>
        </w:rPr>
        <w:t>Traversal</w:t>
      </w:r>
    </w:p>
    <w:p>
      <w:pPr>
        <w:numPr>
          <w:ilvl w:val="0"/>
          <w:numId w:val="0"/>
        </w:numPr>
        <w:spacing w:line="276" w:lineRule="auto"/>
        <w:rPr>
          <w:rFonts w:hint="default"/>
          <w:lang w:val="en-IN" w:eastAsia="zh-CN"/>
        </w:rPr>
      </w:pPr>
    </w:p>
    <w:p>
      <w:pPr>
        <w:numPr>
          <w:ilvl w:val="0"/>
          <w:numId w:val="62"/>
        </w:numPr>
        <w:spacing w:line="276" w:lineRule="auto"/>
        <w:rPr>
          <w:rFonts w:hint="default"/>
          <w:b/>
          <w:bCs/>
          <w:lang w:val="en-IN" w:eastAsia="zh-CN"/>
        </w:rPr>
      </w:pPr>
      <w:r>
        <w:rPr>
          <w:rFonts w:hint="default"/>
          <w:b/>
          <w:bCs/>
          <w:lang w:val="en-IN" w:eastAsia="zh-CN"/>
        </w:rPr>
        <w:t xml:space="preserve">NULL Graph :- </w:t>
      </w:r>
      <w:r>
        <w:rPr>
          <w:rFonts w:hint="default"/>
          <w:b w:val="0"/>
          <w:bCs w:val="0"/>
          <w:lang w:val="en-IN" w:eastAsia="zh-CN"/>
        </w:rPr>
        <w:t>A graph is said to be a null if there is no edges.</w:t>
      </w:r>
    </w:p>
    <w:p>
      <w:pPr>
        <w:numPr>
          <w:ilvl w:val="0"/>
          <w:numId w:val="0"/>
        </w:numPr>
        <w:spacing w:line="276" w:lineRule="auto"/>
        <w:rPr>
          <w:rFonts w:hint="default"/>
          <w:b/>
          <w:bCs/>
          <w:lang w:val="en-IN" w:eastAsia="zh-CN"/>
        </w:rPr>
      </w:pP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38" name="Oval 3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59rrT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Ofa60z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0" name="Oval 4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CjfpW1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1" name="Oval 4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QHRco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0B0XK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2" name="Oval 4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vuBV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vuBV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62"/>
        </w:numPr>
        <w:spacing w:line="276" w:lineRule="auto"/>
        <w:ind w:left="0" w:leftChars="0" w:firstLine="0" w:firstLineChars="0"/>
        <w:jc w:val="both"/>
        <w:rPr>
          <w:rFonts w:hint="default"/>
          <w:b/>
          <w:bCs/>
          <w:lang w:val="en-IN" w:eastAsia="zh-CN"/>
        </w:rPr>
      </w:pPr>
      <w:r>
        <w:rPr>
          <w:rFonts w:hint="default"/>
          <w:b/>
          <w:bCs/>
          <w:lang w:val="en-IN" w:eastAsia="zh-CN"/>
        </w:rPr>
        <w:t xml:space="preserve">Trivial Graph :- </w:t>
      </w:r>
      <w:r>
        <w:rPr>
          <w:rFonts w:hint="default"/>
          <w:b w:val="0"/>
          <w:bCs w:val="0"/>
          <w:lang w:val="en-IN" w:eastAsia="zh-CN"/>
        </w:rPr>
        <w:t>A graph is only having a single vertex then it is called as trivial. It is also a smallest possible graph.</w:t>
      </w:r>
    </w:p>
    <w:p>
      <w:pPr>
        <w:numPr>
          <w:ilvl w:val="0"/>
          <w:numId w:val="0"/>
        </w:numPr>
        <w:ind w:leftChars="0"/>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3" name="Oval 4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both"/>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33WLI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kGf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33WLI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both"/>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62"/>
        </w:numPr>
        <w:ind w:left="0" w:leftChars="0" w:firstLine="0" w:firstLineChars="0"/>
        <w:rPr>
          <w:rFonts w:hint="default"/>
          <w:b/>
          <w:bCs/>
          <w:sz w:val="22"/>
          <w:lang w:val="en-IN" w:eastAsia="zh-CN"/>
        </w:rPr>
      </w:pPr>
      <w:r>
        <w:rPr>
          <w:rFonts w:hint="default"/>
          <w:b/>
          <w:bCs/>
          <w:sz w:val="22"/>
          <w:lang w:val="en-IN" w:eastAsia="zh-CN"/>
        </w:rPr>
        <w:t xml:space="preserve">Un-directed graph :- </w:t>
      </w:r>
      <w:r>
        <w:rPr>
          <w:rFonts w:hint="default"/>
          <w:b w:val="0"/>
          <w:bCs w:val="0"/>
          <w:sz w:val="22"/>
          <w:lang w:val="en-IN" w:eastAsia="zh-CN"/>
        </w:rPr>
        <w:t xml:space="preserve"> A graph in which edges do not have any direction is called as undirected graph.</w:t>
      </w:r>
    </w:p>
    <w:p>
      <w:pPr>
        <w:numPr>
          <w:ilvl w:val="0"/>
          <w:numId w:val="0"/>
        </w:numPr>
        <w:spacing w:line="276" w:lineRule="auto"/>
        <w:rPr>
          <w:rFonts w:hint="default"/>
          <w:b/>
          <w:bCs/>
          <w:sz w:val="22"/>
          <w:lang w:val="en-IN" w:eastAsia="zh-CN"/>
        </w:rPr>
      </w:pPr>
      <w:r>
        <w:rPr>
          <w:rFonts w:hint="default"/>
          <w:b w:val="0"/>
          <w:bCs w:val="0"/>
          <w:sz w:val="22"/>
          <w:lang w:val="en-IN" w:eastAsia="zh-CN"/>
        </w:rPr>
        <w:t>All unidirected edges</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131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65" name="Group 65"/>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48"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0"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1"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2"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131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">
                <o:lock v:ext="edit" aspectratio="f"/>
                <v:line id="_x0000_s1026" o:spid="_x0000_s1026" o:spt="20" style="position:absolute;left:3718;top:2717126;flip:y;height:450;width:877;" filled="f" stroked="t" coordsize="21600,21600" o:gfxdata="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rw1T6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8143;flip:y;height:451;width:902;" filled="f" stroked="t" coordsize="21600,21600" o:gfxdata="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FfT+W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3718;top:2718143;height:451;width:877;" filled="f" stroked="t" coordsize="21600,21600" o:gfxdata="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feI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7126;height:450;width:902;" filled="f" stroked="t" coordsize="21600,21600" o:gfxdata="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Q2n/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44" name="Oval 44"/>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Rnppm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5" name="Oval 45"/>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fmo0zLg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wjwep9EAAAADAQAADwAAAAAAAAABACAAAAAi&#10;AAAAZHJzL2Rvd25yZXYueG1sUEsBAhQAFAAAAAgAh07iQN+ajTMuAwAANAcAAA4AAAAAAAAAAQAg&#10;AAAAIAEAAGRycy9lMm9Eb2MueG1sUEsFBgAAAAAGAAYAWQEAAMA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6" name="Oval 4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LOXpO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sGI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LOXpO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7" name="Oval 4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4WvjT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4WvjT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2"/>
        </w:numPr>
        <w:ind w:left="0" w:leftChars="0" w:firstLine="0" w:firstLineChars="0"/>
        <w:rPr>
          <w:rFonts w:hint="default"/>
          <w:b/>
          <w:bCs/>
          <w:sz w:val="22"/>
          <w:lang w:val="en-IN" w:eastAsia="zh-CN"/>
        </w:rPr>
      </w:pPr>
      <w:r>
        <w:rPr>
          <w:rFonts w:hint="default"/>
          <w:b/>
          <w:bCs/>
          <w:sz w:val="22"/>
          <w:lang w:val="en-IN" w:eastAsia="zh-CN"/>
        </w:rPr>
        <w:t xml:space="preserve">Directed graph :- </w:t>
      </w:r>
      <w:r>
        <w:rPr>
          <w:rFonts w:hint="default"/>
          <w:b w:val="0"/>
          <w:bCs w:val="0"/>
          <w:sz w:val="22"/>
          <w:lang w:val="en-IN" w:eastAsia="zh-CN"/>
        </w:rPr>
        <w:t>A graph in which edge has  direction.That is the nodes are ordered pairs in the definition of every edge.</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2336" behindDoc="0" locked="0" layoutInCell="1" allowOverlap="1">
                <wp:simplePos x="0" y="0"/>
                <wp:positionH relativeFrom="column">
                  <wp:posOffset>1268730</wp:posOffset>
                </wp:positionH>
                <wp:positionV relativeFrom="paragraph">
                  <wp:posOffset>194945</wp:posOffset>
                </wp:positionV>
                <wp:extent cx="1489710" cy="931545"/>
                <wp:effectExtent l="36830" t="19685" r="43180" b="69850"/>
                <wp:wrapNone/>
                <wp:docPr id="79" name="Group 79"/>
                <wp:cNvGraphicFramePr/>
                <a:graphic xmlns:a="http://schemas.openxmlformats.org/drawingml/2006/main">
                  <a:graphicData uri="http://schemas.microsoft.com/office/word/2010/wordprocessingGroup">
                    <wpg:wgp>
                      <wpg:cNvGrpSpPr/>
                      <wpg:grpSpPr>
                        <a:xfrm>
                          <a:off x="0" y="0"/>
                          <a:ext cx="1489710" cy="931545"/>
                          <a:chOff x="3721" y="2720195"/>
                          <a:chExt cx="2346" cy="1467"/>
                        </a:xfrm>
                      </wpg:grpSpPr>
                      <wps:wsp>
                        <wps:cNvPr id="67" name="Straight Connector 48"/>
                        <wps:cNvCnPr/>
                        <wps:spPr>
                          <a:xfrm flipV="1">
                            <a:off x="3721" y="2720195"/>
                            <a:ext cx="877"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8" name="Straight Connector 50"/>
                        <wps:cNvCnPr>
                          <a:stCxn id="47" idx="6"/>
                          <a:endCxn id="46" idx="4"/>
                        </wps:cNvCnPr>
                        <wps:spPr>
                          <a:xfrm flipV="1">
                            <a:off x="5165" y="2721212"/>
                            <a:ext cx="902"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9" name="Straight Connector 51"/>
                        <wps:cNvCnPr>
                          <a:stCxn id="45" idx="4"/>
                          <a:endCxn id="47" idx="2"/>
                        </wps:cNvCnPr>
                        <wps:spPr>
                          <a:xfrm>
                            <a:off x="3721" y="2721212"/>
                            <a:ext cx="877"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70" name="Straight Connector 52"/>
                        <wps:cNvCnPr>
                          <a:stCxn id="44" idx="6"/>
                          <a:endCxn id="46" idx="0"/>
                        </wps:cNvCnPr>
                        <wps:spPr>
                          <a:xfrm>
                            <a:off x="5165" y="2720195"/>
                            <a:ext cx="902"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9pt;margin-top:15.35pt;height:73.35pt;width:117.3pt;z-index:251662336;mso-width-relative:page;mso-height-relative:page;" coordorigin="3721,2720195" coordsize="2346,1467" o:gfxdata="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">
                <o:lock v:ext="edit" aspectratio="f"/>
                <v:line id="Straight Connector 48" o:spid="_x0000_s1026" o:spt="20" style="position:absolute;left:3721;top:2720195;flip:y;height:450;width:877;" filled="f" stroked="t" coordsize="21600,21600" o:gfxdata="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V6dG8AAAA&#10;2wAAAA8AAAAAAAAAAQAgAAAAIgAAAGRycy9kb3ducmV2LnhtbFBLAQIUABQAAAAIAIdO4kAzLwWe&#10;OwAAADkAAAAQAAAAAAAAAAEAIAAAAAsBAABkcnMvc2hhcGV4bWwueG1sUEsFBgAAAAAGAAYAWwEA&#10;ALUDAAAAAA==&#10;">
                  <v:fill on="f" focussize="0,0"/>
                  <v:stroke weight="1pt" color="#9BBB59 [3206]" joinstyle="round" endarrow="block"/>
                  <v:imagedata o:title=""/>
                  <o:lock v:ext="edit" aspectratio="f"/>
                  <v:shadow on="t" color="#000000" opacity="24903f" offset="0pt,1.5748031496063pt" origin="0f,32768f" matrix="65536f,0f,0f,65536f"/>
                </v:line>
                <v:line id="Straight Connector 50" o:spid="_x0000_s1026" o:spt="20" style="position:absolute;left:5165;top:2721212;flip:y;height:451;width:902;" filled="f" stroked="t" coordsize="21600,21600" o:gfxdata="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yn2jugAAANsA&#10;AAAPAAAAAAAAAAEAIAAAACIAAABkcnMvZG93bnJldi54bWxQSwECFAAUAAAACACHTuJAMy8FnjsA&#10;AAA5AAAAEAAAAAAAAAABACAAAAAJAQAAZHJzL3NoYXBleG1sLnhtbFBLBQYAAAAABgAGAFsBAACz&#10;AwAAAAA=&#10;">
                  <v:fill on="f" focussize="0,0"/>
                  <v:stroke weight="1pt" color="#9BBB59 [3206]" joinstyle="round" endarrow="block"/>
                  <v:imagedata o:title=""/>
                  <o:lock v:ext="edit" aspectratio="f"/>
                  <v:shadow on="t" color="#000000" opacity="24903f" offset="0pt,1.5748031496063pt" origin="0f,32768f" matrix="65536f,0f,0f,65536f"/>
                </v:line>
                <v:line id="Straight Connector 51" o:spid="_x0000_s1026" o:spt="20" style="position:absolute;left:3721;top:2721212;height:451;width:877;" filled="f" stroked="t" coordsize="21600,21600" o:gfxdata="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9g9fLsAAADb&#10;AAAADwAAAAAAAAABACAAAAAiAAAAZHJzL2Rvd25yZXYueG1sUEsBAhQAFAAAAAgAh07iQDMvBZ47&#10;AAAAOQAAABAAAAAAAAAAAQAgAAAACgEAAGRycy9zaGFwZXhtbC54bWxQSwUGAAAAAAYABgBbAQAA&#10;tAMAAAAA&#10;">
                  <v:fill on="f" focussize="0,0"/>
                  <v:stroke weight="1pt" color="#9BBB59 [3206]" joinstyle="round" endarrow="block"/>
                  <v:imagedata o:title=""/>
                  <o:lock v:ext="edit" aspectratio="f"/>
                  <v:shadow on="t" color="#000000" opacity="24903f" offset="0pt,1.5748031496063pt" origin="0f,32768f" matrix="65536f,0f,0f,65536f"/>
                </v:line>
                <v:line id="Straight Connector 52" o:spid="_x0000_s1026" o:spt="20" style="position:absolute;left:5165;top:2720195;height:450;width:902;" filled="f" stroked="t" coordsize="21600,21600" o:gfxdata="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sCPLUAAADbAAAADwAA&#10;AAAAAAABACAAAAAiAAAAZHJzL2Rvd25yZXYueG1sUEsBAhQAFAAAAAgAh07iQDMvBZ47AAAAOQAA&#10;ABAAAAAAAAAAAQAgAAAABAEAAGRycy9zaGFwZXhtbC54bWxQSwUGAAAAAAYABgBbAQAArgMAAAAA&#10;">
                  <v:fill on="f" focussize="0,0"/>
                  <v:stroke weight="1pt" color="#9BBB59 [3206]" joinstyle="round" endarrow="block"/>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59" name="Oval 5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u6v/B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rur/w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2" name="Oval 6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P/bId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6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2yH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3" name="Oval 6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4wg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4" name="Oval 6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nul3m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4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7pd5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2"/>
        </w:numPr>
        <w:spacing w:line="276" w:lineRule="auto"/>
        <w:ind w:left="0" w:leftChars="0" w:firstLine="0" w:firstLineChars="0"/>
        <w:rPr>
          <w:sz w:val="22"/>
        </w:rPr>
      </w:pPr>
      <w:r>
        <w:rPr>
          <w:rFonts w:hint="default"/>
          <w:b/>
          <w:bCs/>
          <w:sz w:val="22"/>
          <w:lang w:val="en-IN"/>
        </w:rPr>
        <w:t xml:space="preserve">Connected Graph :- </w:t>
      </w:r>
      <w:r>
        <w:rPr>
          <w:rFonts w:hint="default"/>
          <w:b w:val="0"/>
          <w:bCs w:val="0"/>
          <w:sz w:val="22"/>
          <w:lang w:val="en-IN"/>
        </w:rPr>
        <w:t>A graph in which from one node we can vist any other node in the graph is known as 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3360"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84" name="Group 84"/>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85"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6"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7"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8"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3360;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KGWKD7aAAAACgEAAA8AAAAAAAAAAQAgAAAAIgAAAGRycy9kb3ducmV2&#10;LnhtbFBLAQIUABQAAAAIAIdO4kDpUY4PUAMAAMANAAAOAAAAAAAAAAEAIAAAACkBAABkcnMvZTJv&#10;RG9jLnhtbFBLBQYAAAAABgAGAFkBAADrBgAAAAA=&#10;">
                <o:lock v:ext="edit" aspectratio="f"/>
                <v:line id="Straight Connector 48" o:spid="_x0000_s1026" o:spt="20" style="position:absolute;left:3718;top:2717126;flip:y;height:450;width:877;" filled="f" stroked="t" coordsize="21600,21600" o:gfxdata="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jAOrsAAADb&#10;AAAADwAAAAAAAAABACAAAAAiAAAAZHJzL2Rvd25yZXYueG1sUEsBAhQAFAAAAAgAh07iQDMvBZ47&#10;AAAAOQAAABAAAAAAAAAAAQAgAAAACgEAAGRycy9zaGFwZXhtbC54bWxQSwUGAAAAAAYABgBbAQAA&#10;tAM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f5peTbgAAADb&#10;AAAADwAAAGRycy9kb3ducmV2LnhtbEWPSwvCMBCE74L/IazgTVMVVKrRgyD4AMHXfWnWtthsShNr&#10;9dcbQfA4zMw3zHzZmELUVLncsoJBPwJBnFidc6rgcl73piCcR9ZYWCYFL3KwXLRbc4y1ffKR6pNP&#10;RYCwi1FB5n0ZS+mSjAy6vi2Jg3ezlUEfZJVKXeEzwE0hh1E0lgZzDgsZlrTKKLmfHkbBWq+2FmX+&#10;3je7w+Q9euhrrb1S3c4gmoHw1Ph/+NfeaAXTMXy/hB8gF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5peTbgAAADb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V1TmIL8AAADb&#10;AAAADwAAAGRycy9kb3ducmV2LnhtbEWPQWuDQBSE74H+h+UVekvW9JAEk1Uw0FIKDTSW4vHhvqjR&#10;fSvuJuq/7xYKPQ4z8w1zSCfTiTsNrrGsYL2KQBCXVjdcKfjKX5Y7EM4ja+wsk4KZHKTJw+KAsbYj&#10;f9L97CsRIOxiVFB738dSurImg25le+LgXexg0Ac5VFIPOAa46eRzFG2kwYbDQo09HWsq2/PNKMjH&#10;rM1O2fv3OF/bYnP7KF5NXij19LiO9iA8Tf4//Nd+0wp2W/j9En6AT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U5iC/&#10;AAAA2wAAAA8AAAAAAAAAAQAgAAAAIgAAAGRycy9kb3ducmV2LnhtbFBLAQIUABQAAAAIAIdO4kAz&#10;LwWeOwAAADkAAAAQAAAAAAAAAAEAIAAAAA4BAABkcnMvc2hhcGV4bWwueG1sUEsFBgAAAAAGAAYA&#10;WwEAALg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JstyUrkAAADb&#10;AAAADwAAAGRycy9kb3ducmV2LnhtbEVPTYvCMBC9C/6HMII3Td2DSDUKFZRlYQWtSI9DM7a1zaQ0&#10;0eq/NwfB4+N9rzZP04gHda6yrGA2jUAQ51ZXXCg4p7vJAoTzyBoby6TgRQ426+FghbG2PR/pcfKF&#10;CCHsYlRQet/GUrq8JINualviwF1tZ9AH2BVSd9iHcNPInyiaS4MVh4YSW9qWlNenu1GQ9kmdHJK/&#10;S/+61dn8/p/tTZopNR7NoiUIT0//FX/cv1rBIowNX8IP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bLclK5AAAA2w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89" name="Oval 8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lTM4h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5UzOI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0" name="Oval 9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9U5gW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PVOYF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91" name="Oval 9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TjAaiz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2" name="Oval 9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k+32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w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mpPt9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sz w:val="22"/>
        </w:rPr>
      </w:pPr>
    </w:p>
    <w:p>
      <w:pPr>
        <w:numPr>
          <w:ilvl w:val="0"/>
          <w:numId w:val="62"/>
        </w:numPr>
        <w:spacing w:line="276" w:lineRule="auto"/>
        <w:ind w:left="0" w:leftChars="0" w:firstLine="0" w:firstLineChars="0"/>
        <w:rPr>
          <w:rFonts w:hint="default"/>
          <w:b/>
          <w:bCs/>
          <w:sz w:val="22"/>
          <w:lang w:val="en-IN"/>
        </w:rPr>
      </w:pPr>
      <w:r>
        <w:rPr>
          <w:rFonts w:hint="default"/>
          <w:b/>
          <w:bCs/>
          <w:sz w:val="22"/>
          <w:lang w:val="en-IN"/>
        </w:rPr>
        <w:t xml:space="preserve">Disconnected graph :- </w:t>
      </w:r>
      <w:r>
        <w:rPr>
          <w:rFonts w:hint="default"/>
          <w:b w:val="0"/>
          <w:bCs w:val="0"/>
          <w:sz w:val="22"/>
          <w:lang w:val="en-IN"/>
        </w:rPr>
        <w:t>The graph in which atleast one node is not reachable from and node is known as disconnected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4384" behindDoc="0" locked="0" layoutInCell="1" allowOverlap="1">
                <wp:simplePos x="0" y="0"/>
                <wp:positionH relativeFrom="column">
                  <wp:posOffset>1266825</wp:posOffset>
                </wp:positionH>
                <wp:positionV relativeFrom="paragraph">
                  <wp:posOffset>198755</wp:posOffset>
                </wp:positionV>
                <wp:extent cx="1489710" cy="932180"/>
                <wp:effectExtent l="36830" t="19685" r="43180" b="69215"/>
                <wp:wrapNone/>
                <wp:docPr id="93" name="Group 93"/>
                <wp:cNvGraphicFramePr/>
                <a:graphic xmlns:a="http://schemas.openxmlformats.org/drawingml/2006/main">
                  <a:graphicData uri="http://schemas.microsoft.com/office/word/2010/wordprocessingGroup">
                    <wpg:wgp>
                      <wpg:cNvGrpSpPr/>
                      <wpg:grpSpPr>
                        <a:xfrm>
                          <a:off x="0" y="0"/>
                          <a:ext cx="1489710" cy="932180"/>
                          <a:chOff x="3718" y="2717126"/>
                          <a:chExt cx="2346" cy="1468"/>
                        </a:xfrm>
                      </wpg:grpSpPr>
                      <wps:wsp>
                        <wps:cNvPr id="94"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95"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4pt;width:117.3pt;z-index:251664384;mso-width-relative:page;mso-height-relative:page;" coordorigin="3718,2717126" coordsize="2346,1468" o:gfxdata="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D5Fsrp2QAAAAoBAAAPAAAAAAAAAAEAIAAAACIAAABk&#10;cnMvZG93bnJldi54bWxQSwECFAAUAAAACACHTuJAbnGEoekCAABSCAAADgAAAAAAAAABACAAAAAo&#10;AQAAZHJzL2Uyb0RvYy54bWxQSwUGAAAAAAYABgBZAQAAgwYAAAAA&#10;">
                <o:lock v:ext="edit" aspectratio="f"/>
                <v:line id="Straight Connector 48" o:spid="_x0000_s1026" o:spt="20" style="position:absolute;left:3718;top:2717126;flip:y;height:450;width:877;" filled="f" stroked="t" coordsize="21600,21600" o:gfxdata="UEsDBAoAAAAAAIdO4kAAAAAAAAAAAAAAAAAEAAAAZHJzL1BLAwQUAAAACACHTuJAZd3zfLwAAADb&#10;AAAADwAAAGRycy9kb3ducmV2LnhtbEWPS4vCQBCE7wv+h6EFbzqJL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d83y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CpFW57wAAADb&#10;AAAADwAAAGRycy9kb3ducmV2LnhtbEWPS4vCQBCE7wv+h6EFbzqJs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RVue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98" name="Oval 9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4siwh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9" name="Oval 9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QPi+8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z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UD4vv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0" name="Oval 10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fa8i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1" name="Oval 10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ytnDT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ytnDT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2"/>
        </w:numPr>
        <w:spacing w:line="276" w:lineRule="auto"/>
        <w:ind w:left="0" w:leftChars="0" w:firstLine="0" w:firstLineChars="0"/>
        <w:rPr>
          <w:rFonts w:hint="default"/>
          <w:b/>
          <w:bCs/>
          <w:sz w:val="22"/>
          <w:lang w:val="en-IN"/>
        </w:rPr>
      </w:pPr>
      <w:r>
        <w:rPr>
          <w:rFonts w:hint="default"/>
          <w:b/>
          <w:bCs/>
          <w:sz w:val="22"/>
          <w:lang w:val="en-IN"/>
        </w:rPr>
        <w:t xml:space="preserve">Regular Graph :- </w:t>
      </w:r>
      <w:r>
        <w:rPr>
          <w:rFonts w:hint="default"/>
          <w:b w:val="0"/>
          <w:bCs w:val="0"/>
          <w:sz w:val="22"/>
          <w:lang w:val="en-IN"/>
        </w:rPr>
        <w:t>A graph in which the deegree of every vertex is equal to K then it is called as K regular graph.</w:t>
      </w:r>
    </w:p>
    <w:p>
      <w:pPr>
        <w:numPr>
          <w:ilvl w:val="0"/>
          <w:numId w:val="0"/>
        </w:numPr>
        <w:spacing w:line="276" w:lineRule="auto"/>
        <w:ind w:leftChars="0"/>
        <w:rPr>
          <w:rFonts w:hint="default"/>
          <w:b/>
          <w:bCs/>
          <w:sz w:val="22"/>
          <w:lang w:val="en-IN"/>
        </w:rPr>
      </w:pPr>
      <w:r>
        <w:rPr>
          <w:rFonts w:hint="default"/>
          <w:b/>
          <w:bCs/>
          <w:sz w:val="22"/>
          <w:lang w:val="en-IN"/>
        </w:rPr>
        <w:t>2 Regular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5408"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02" name="Group 102"/>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03"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4"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5"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6"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5408;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KGWKD7aAAAACgEAAA8AAAAAAAAAAQAgAAAAIgAAAGRy&#10;cy9kb3ducmV2LnhtbFBLAQIUABQAAAAIAIdO4kBLk7fxWQMAAMYNAAAOAAAAAAAAAAEAIAAAACkB&#10;AABkcnMvZTJvRG9jLnhtbFBLBQYAAAAABgAGAFkBAAD0BgAAAAA=&#10;">
                <o:lock v:ext="edit" aspectratio="f"/>
                <v:line id="Straight Connector 48" o:spid="_x0000_s1026" o:spt="20" style="position:absolute;left:3718;top:2717126;flip:y;height:450;width:877;" filled="f" stroked="t" coordsize="21600,21600" o:gfxdata="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WOE7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rF5T7kAAADc&#10;AAAADwAAAGRycy9kb3ducmV2LnhtbEVPS4vCMBC+L/gfwgje1sQHq1SjB0HQFYT1cR+asS02k9LE&#10;Wv31G0HwNh/fc+bL1paiodoXjjUM+goEcepMwZmG03H9PQXhA7LB0jFpeJCH5aLzNcfEuDv/UXMI&#10;mYgh7BPUkIdQJVL6NCeLvu8q4shdXG0xRFhn0tR4j+G2lEOlfqTFgmNDjhWtckqvh5vVsDarrUNZ&#10;PHft737yHN3MuTFB6153oGYgArXhI367NybOV2N4PRMv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xeU+5AAAA3A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uDSSPL0AAADc&#10;AAAADwAAAGRycy9kb3ducmV2LnhtbEVP32vCMBB+H/g/hBP2NhMHE+lMCxUcYzBhVkYfj+bWdm0u&#10;pYlW//tFGPh2H9/P22QX24szjb51rGG5UCCIK2darjUci93TGoQPyAZ7x6ThSh6ydPawwcS4ib/o&#10;fAi1iCHsE9TQhDAkUvqqIYt+4QbiyP240WKIcKylGXGK4baXz0qtpMWWY0ODA20bqrrDyWooprzL&#10;9/nH93T97crV6bN8s0Wp9eN8qV5BBLqEu/jf/W7ifPUCt2fiBT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NJI8vQAA&#10;ANw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SOYMS7wAAADc&#10;AAAADwAAAGRycy9kb3ducmV2LnhtbEVPTWvCQBC9C/0PywjedNceQkldhQiWUqigEclxyE6TmOxs&#10;yK5G/71bKPQ2j/c5q83dduJGg28ca1guFAji0pmGKw2nfDd/A+EDssHOMWl4kIfN+mWywtS4kQ90&#10;O4ZKxBD2KWqoQ+hTKX1Zk0W/cD1x5H7cYDFEOFTSDDjGcNvJV6USabHh2FBjT9uayvZ4tRryMWuz&#10;ffZ1Hh+Xtkiu38WHzQutZ9OlegcR6B7+xX/uTxPnqwR+n4kX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mDEu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07" name="Oval 107"/>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SQQsePgMA&#10;AEI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8" name="Oval 10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wP5XB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OjVf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sD+Vw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9" name="Oval 10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9Eow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xvRKMD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10" name="Oval 11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djibLw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DGdjib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b/>
          <w:bCs/>
          <w:sz w:val="22"/>
          <w:lang w:val="en-IN"/>
        </w:rPr>
      </w:pPr>
      <w:r>
        <w:rPr>
          <w:rFonts w:hint="default"/>
          <w:b/>
          <w:bCs/>
          <w:sz w:val="22"/>
          <w:lang w:val="en-IN"/>
        </w:rPr>
        <w:t>Referances</w:t>
      </w:r>
    </w:p>
    <w:p>
      <w:pPr>
        <w:numPr>
          <w:ilvl w:val="0"/>
          <w:numId w:val="0"/>
        </w:numPr>
        <w:spacing w:line="276" w:lineRule="auto"/>
        <w:rPr>
          <w:rFonts w:hint="default"/>
          <w:b w:val="0"/>
          <w:bCs w:val="0"/>
          <w:sz w:val="22"/>
          <w:lang w:val="en-IN"/>
        </w:rPr>
      </w:pPr>
      <w:r>
        <w:rPr>
          <w:rFonts w:hint="default"/>
          <w:b w:val="0"/>
          <w:bCs w:val="0"/>
          <w:sz w:val="22"/>
          <w:lang w:val="en-IN"/>
        </w:rPr>
        <w:fldChar w:fldCharType="begin"/>
      </w:r>
      <w:r>
        <w:rPr>
          <w:rFonts w:hint="default"/>
          <w:b w:val="0"/>
          <w:bCs w:val="0"/>
          <w:sz w:val="22"/>
          <w:lang w:val="en-IN"/>
        </w:rPr>
        <w:instrText xml:space="preserve"> HYPERLINK "https://www.geeksforgeeks.org/introduction-to-graphs-data-structure-and-algorithm-tutorials/" </w:instrText>
      </w:r>
      <w:r>
        <w:rPr>
          <w:rFonts w:hint="default"/>
          <w:b w:val="0"/>
          <w:bCs w:val="0"/>
          <w:sz w:val="22"/>
          <w:lang w:val="en-IN"/>
        </w:rPr>
        <w:fldChar w:fldCharType="separate"/>
      </w:r>
      <w:r>
        <w:rPr>
          <w:rStyle w:val="13"/>
          <w:rFonts w:hint="default"/>
          <w:b w:val="0"/>
          <w:bCs w:val="0"/>
          <w:sz w:val="22"/>
          <w:lang w:val="en-IN"/>
        </w:rPr>
        <w:t>https://www.geeksforgeeks.org/introduction-to-graphs-data-structure-and-algorithm-tutorials/</w:t>
      </w:r>
      <w:r>
        <w:rPr>
          <w:rFonts w:hint="default"/>
          <w:b w:val="0"/>
          <w:bCs w:val="0"/>
          <w:sz w:val="22"/>
          <w:lang w:val="en-IN"/>
        </w:rPr>
        <w:fldChar w:fldCharType="end"/>
      </w:r>
    </w:p>
    <w:p>
      <w:pPr>
        <w:numPr>
          <w:ilvl w:val="0"/>
          <w:numId w:val="0"/>
        </w:numPr>
        <w:spacing w:line="276" w:lineRule="auto"/>
        <w:rPr>
          <w:rFonts w:hint="default"/>
          <w:b/>
          <w:bCs/>
          <w:sz w:val="22"/>
          <w:lang w:val="en-IN"/>
        </w:rPr>
      </w:pPr>
    </w:p>
    <w:p>
      <w:pPr>
        <w:numPr>
          <w:ilvl w:val="0"/>
          <w:numId w:val="0"/>
        </w:numPr>
        <w:spacing w:line="276" w:lineRule="auto"/>
        <w:ind w:leftChars="0"/>
        <w:rPr>
          <w:rFonts w:hint="default"/>
          <w:b/>
          <w:bCs/>
          <w:sz w:val="22"/>
          <w:lang w:val="en-IN"/>
        </w:rPr>
      </w:pPr>
    </w:p>
    <w:p>
      <w:pPr>
        <w:numPr>
          <w:ilvl w:val="0"/>
          <w:numId w:val="0"/>
        </w:numPr>
        <w:ind w:leftChars="0"/>
        <w:rPr>
          <w:rFonts w:hint="default"/>
          <w:lang w:val="en-US" w:eastAsia="zh-CN"/>
        </w:rPr>
      </w:pPr>
      <w:r>
        <w:rPr>
          <w:rFonts w:hint="default"/>
          <w:lang w:val="en-US" w:eastAsia="zh-CN"/>
        </w:rPr>
        <w:t>Write a program to create the graph.</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Add a vertex and edges in graph using third party lib tool.</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Write a program to insert nodes and edges using adjacenc list</w:t>
      </w:r>
    </w:p>
    <w:p>
      <w:pPr>
        <w:numPr>
          <w:ilvl w:val="0"/>
          <w:numId w:val="0"/>
        </w:numPr>
        <w:ind w:leftChars="0"/>
        <w:rPr>
          <w:rFonts w:hint="default"/>
          <w:lang w:val="en-US" w:eastAsia="zh-CN"/>
        </w:rPr>
      </w:pPr>
      <w:r>
        <w:rPr>
          <w:rFonts w:hint="default"/>
          <w:lang w:val="en-US" w:eastAsia="zh-CN"/>
        </w:rPr>
        <w:t xml:space="preserve">or </w:t>
      </w:r>
    </w:p>
    <w:p>
      <w:pPr>
        <w:numPr>
          <w:ilvl w:val="0"/>
          <w:numId w:val="0"/>
        </w:numPr>
        <w:ind w:leftChars="0"/>
        <w:rPr>
          <w:rFonts w:hint="default"/>
          <w:lang w:val="en-US" w:eastAsia="zh-CN"/>
        </w:rPr>
      </w:pPr>
      <w:r>
        <w:rPr>
          <w:rFonts w:hint="default"/>
          <w:lang w:val="en-US" w:eastAsia="zh-CN"/>
        </w:rPr>
        <w:t>graph using the array.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"github.com/dominikbraun/graph/draw"</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graph.</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(graph.IntHash, graph.</w:t>
      </w:r>
      <w:r>
        <w:rPr>
          <w:rFonts w:hint="default" w:ascii="Consolas" w:hAnsi="Consolas" w:eastAsia="Consolas" w:cs="Consolas"/>
          <w:b w:val="0"/>
          <w:bCs w:val="0"/>
          <w:color w:val="DCDCAA"/>
          <w:kern w:val="0"/>
          <w:sz w:val="16"/>
          <w:szCs w:val="16"/>
          <w:shd w:val="clear" w:fill="1E1E1E"/>
          <w:lang w:val="en-US" w:eastAsia="zh-CN" w:bidi="ar"/>
        </w:rPr>
        <w:t>Directed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_ = g.AddEdge(1, 2, graph.EdgeAttribute("color", "red"))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"my-graph.gv"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draw.</w:t>
      </w:r>
      <w:r>
        <w:rPr>
          <w:rFonts w:hint="default" w:ascii="Consolas" w:hAnsi="Consolas" w:eastAsia="Consolas" w:cs="Consolas"/>
          <w:b w:val="0"/>
          <w:bCs w:val="0"/>
          <w:color w:val="DCDCAA"/>
          <w:kern w:val="0"/>
          <w:sz w:val="16"/>
          <w:szCs w:val="16"/>
          <w:shd w:val="clear" w:fill="1E1E1E"/>
          <w:lang w:val="en-US" w:eastAsia="zh-CN" w:bidi="ar"/>
        </w:rPr>
        <w:t>DOT</w:t>
      </w:r>
      <w:r>
        <w:rPr>
          <w:rFonts w:hint="default" w:ascii="Consolas" w:hAnsi="Consolas" w:eastAsia="Consolas" w:cs="Consolas"/>
          <w:b w:val="0"/>
          <w:bCs w:val="0"/>
          <w:color w:val="D4D4D4"/>
          <w:kern w:val="0"/>
          <w:sz w:val="16"/>
          <w:szCs w:val="16"/>
          <w:shd w:val="clear" w:fill="1E1E1E"/>
          <w:lang w:val="en-US" w:eastAsia="zh-CN" w:bidi="ar"/>
        </w:rPr>
        <w:t>(g,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go run grapdirectedhthirdpartypackageadjacencylist.go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Install the </w:t>
      </w:r>
      <w:r>
        <w:rPr>
          <w:rFonts w:hint="default" w:ascii="Consolas" w:hAnsi="Consolas" w:eastAsia="Consolas"/>
          <w:b w:val="0"/>
          <w:bCs w:val="0"/>
          <w:color w:val="D4D4D4"/>
          <w:kern w:val="0"/>
          <w:sz w:val="16"/>
          <w:szCs w:val="16"/>
          <w:shd w:val="clear" w:fill="1E1E1E"/>
          <w:lang w:val="en-US" w:eastAsia="zh-CN"/>
        </w:rPr>
        <w:t>Graphviz Interactive Preview to see the graph in visual studion image will looks like below.</w:t>
      </w:r>
    </w:p>
    <w:p>
      <w:pPr>
        <w:keepNext w:val="0"/>
        <w:keepLines w:val="0"/>
        <w:widowControl/>
        <w:suppressLineNumbers w:val="0"/>
        <w:jc w:val="left"/>
      </w:pPr>
    </w:p>
    <w:p>
      <w:pPr>
        <w:numPr>
          <w:ilvl w:val="0"/>
          <w:numId w:val="0"/>
        </w:numPr>
        <w:ind w:leftChars="0"/>
      </w:pPr>
      <w:r>
        <w:drawing>
          <wp:inline distT="0" distB="0" distL="114300" distR="114300">
            <wp:extent cx="1144270" cy="1611630"/>
            <wp:effectExtent l="0" t="0" r="13970" b="381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8"/>
                    <a:stretch>
                      <a:fillRect/>
                    </a:stretch>
                  </pic:blipFill>
                  <pic:spPr>
                    <a:xfrm>
                      <a:off x="0" y="0"/>
                      <a:ext cx="1144270" cy="1611630"/>
                    </a:xfrm>
                    <a:prstGeom prst="rect">
                      <a:avLst/>
                    </a:prstGeom>
                    <a:noFill/>
                    <a:ln>
                      <a:noFill/>
                    </a:ln>
                  </pic:spPr>
                </pic:pic>
              </a:graphicData>
            </a:graphic>
          </wp:inline>
        </w:drawing>
      </w:r>
    </w:p>
    <w:p>
      <w:pPr>
        <w:numPr>
          <w:ilvl w:val="0"/>
          <w:numId w:val="0"/>
        </w:numPr>
        <w:ind w:leftChars="0"/>
        <w:rPr>
          <w:rFonts w:hint="default"/>
        </w:rPr>
      </w:pPr>
      <w:r>
        <w:rPr>
          <w:rFonts w:hint="default"/>
        </w:rPr>
        <w:fldChar w:fldCharType="begin"/>
      </w:r>
      <w:r>
        <w:rPr>
          <w:rFonts w:hint="default"/>
        </w:rPr>
        <w:instrText xml:space="preserve"> HYPERLINK "https://dominikbraun.io/blog/visualizing-graph-structures-using-go-and-graphviz/" </w:instrText>
      </w:r>
      <w:r>
        <w:rPr>
          <w:rFonts w:hint="default"/>
        </w:rPr>
        <w:fldChar w:fldCharType="separate"/>
      </w:r>
      <w:r>
        <w:rPr>
          <w:rStyle w:val="13"/>
          <w:rFonts w:hint="default"/>
        </w:rPr>
        <w:t>https://dominikbraun.io/blog/visualizing-graph-structures-using-go-and-graphviz/</w:t>
      </w:r>
      <w:r>
        <w:rPr>
          <w:rFonts w:hint="default"/>
        </w:rPr>
        <w:fldChar w:fldCharType="end"/>
      </w:r>
    </w:p>
    <w:p>
      <w:pPr>
        <w:numPr>
          <w:ilvl w:val="0"/>
          <w:numId w:val="0"/>
        </w:numPr>
        <w:ind w:leftChars="0"/>
        <w:rPr>
          <w:rFonts w:hint="default"/>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Write a program to add the edges, vertex, search the vertex in golang?</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graph using the array/adjacency list print, add vertex, add edge, find vertex etc.</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 xml:space="preserve">write a program for graph using struct and method </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Graph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Graph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vertices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Vertex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AddVertext will add a vertex to a 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(g.vertices,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&amp;Vertex{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g.vertices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(g.vertices,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AddEdge will add ad endge from a vertex to a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 xml:space="preserve">(to, from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fromVertex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"Not a valid edge from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from,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(fromVertex.adjacent, toVertex.key)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"Edge from 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fromVertex.key, toVertex.key)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fromVertex.adjacent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(fromVertex.adjacent, toVertex)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getVertex will return a vertex point if exists or return 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g.vertices[i]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(v []*Vertex, key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v.adjacent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func PrintEgDirectedGraph()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&amp;Graph{}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 run graphdirectedprintaddvertexedgesearchvertexadjacencylist.go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1 : 3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 : 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 2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numPr>
          <w:ilvl w:val="0"/>
          <w:numId w:val="0"/>
        </w:numPr>
        <w:ind w:leftChars="0"/>
        <w:rPr>
          <w:rFonts w:hint="default"/>
          <w:lang w:val="en-US" w:eastAsia="zh-CN"/>
        </w:rPr>
      </w:pPr>
      <w:r>
        <w:rPr>
          <w:rFonts w:hint="default"/>
          <w:lang w:val="en-US" w:eastAsia="zh-CN"/>
        </w:rPr>
        <w:t>Which is a good package for directed and undirected graph ploting?</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"https://pkg.go.dev/gonum.org/v1/gonum/graph#Directed" </w:instrText>
      </w:r>
      <w:r>
        <w:rPr>
          <w:rFonts w:hint="default"/>
          <w:lang w:val="en-US" w:eastAsia="zh-CN"/>
        </w:rPr>
        <w:fldChar w:fldCharType="separate"/>
      </w:r>
      <w:r>
        <w:rPr>
          <w:rStyle w:val="13"/>
          <w:rFonts w:hint="default"/>
          <w:lang w:val="en-US" w:eastAsia="zh-CN"/>
        </w:rPr>
        <w:t>https://pkg.go.dev/gonum.org/v1/gonum/graph#Directed</w:t>
      </w:r>
      <w:r>
        <w:rPr>
          <w:rFonts w:hint="default"/>
          <w:lang w:val="en-US" w:eastAsia="zh-CN"/>
        </w:rPr>
        <w:fldChar w:fldCharType="end"/>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"https://github.com/gonum/graph/blob/master/simple/undirected.go" </w:instrText>
      </w:r>
      <w:r>
        <w:rPr>
          <w:rFonts w:hint="default"/>
          <w:lang w:val="en-US" w:eastAsia="zh-CN"/>
        </w:rPr>
        <w:fldChar w:fldCharType="separate"/>
      </w:r>
      <w:r>
        <w:rPr>
          <w:rStyle w:val="13"/>
          <w:rFonts w:hint="default"/>
          <w:lang w:val="en-US" w:eastAsia="zh-CN"/>
        </w:rPr>
        <w:t>https://github.com/gonum/graph/blob/master/simple/undirected.go</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Trie data structor</w:t>
      </w:r>
    </w:p>
    <w:p>
      <w:pPr>
        <w:numPr>
          <w:ilvl w:val="0"/>
          <w:numId w:val="0"/>
        </w:numPr>
        <w:ind w:leftChars="0"/>
        <w:rPr>
          <w:rFonts w:hint="default"/>
          <w:lang w:val="en-US" w:eastAsia="zh-CN"/>
        </w:rPr>
      </w:pPr>
      <w:r>
        <w:rPr>
          <w:rFonts w:hint="default"/>
          <w:lang w:val="en-US" w:eastAsia="zh-CN"/>
        </w:rPr>
        <w:t>Trie is a k-ary search tree used for storing and searching a specific key from a set.</w:t>
      </w:r>
    </w:p>
    <w:p>
      <w:pPr>
        <w:numPr>
          <w:ilvl w:val="0"/>
          <w:numId w:val="0"/>
        </w:numPr>
        <w:ind w:leftChars="0"/>
        <w:rPr>
          <w:rFonts w:hint="default"/>
          <w:lang w:val="en-US" w:eastAsia="zh-CN"/>
        </w:rPr>
      </w:pPr>
      <w:r>
        <w:rPr>
          <w:rFonts w:hint="default"/>
          <w:lang w:val="en-US" w:eastAsia="zh-CN"/>
        </w:rPr>
        <w:t>Using trie search complexity can be brought to optimal limit (key length).</w:t>
      </w:r>
    </w:p>
    <w:p>
      <w:pPr>
        <w:numPr>
          <w:ilvl w:val="0"/>
          <w:numId w:val="0"/>
        </w:numPr>
        <w:ind w:leftChars="0"/>
        <w:rPr>
          <w:rFonts w:hint="default"/>
          <w:lang w:val="en-US" w:eastAsia="zh-CN"/>
        </w:rPr>
      </w:pPr>
      <w:r>
        <w:rPr>
          <w:rFonts w:hint="default"/>
          <w:lang w:val="en-US" w:eastAsia="zh-CN"/>
        </w:rPr>
        <w:t>Root node is always NULL</w:t>
      </w:r>
    </w:p>
    <w:p>
      <w:pPr>
        <w:numPr>
          <w:ilvl w:val="0"/>
          <w:numId w:val="0"/>
        </w:numPr>
        <w:ind w:leftChars="0"/>
        <w:rPr>
          <w:rFonts w:hint="default"/>
          <w:lang w:val="en-US" w:eastAsia="zh-CN"/>
        </w:rPr>
      </w:pPr>
      <w:r>
        <w:rPr>
          <w:rFonts w:hint="default"/>
          <w:lang w:val="en-US" w:eastAsia="zh-CN"/>
        </w:rPr>
        <w:t>Each child of nodes is sorted alphabetically</w:t>
      </w:r>
    </w:p>
    <w:p>
      <w:pPr>
        <w:numPr>
          <w:ilvl w:val="0"/>
          <w:numId w:val="0"/>
        </w:numPr>
        <w:ind w:leftChars="0"/>
        <w:rPr>
          <w:rFonts w:hint="default"/>
          <w:lang w:val="en-US" w:eastAsia="zh-CN"/>
        </w:rPr>
      </w:pPr>
      <w:r>
        <w:rPr>
          <w:rFonts w:hint="default"/>
          <w:lang w:val="en-US" w:eastAsia="zh-CN"/>
        </w:rPr>
        <w:t>Each node having maximum of 26 childrens</w:t>
      </w:r>
    </w:p>
    <w:p>
      <w:pPr>
        <w:numPr>
          <w:ilvl w:val="0"/>
          <w:numId w:val="0"/>
        </w:numPr>
        <w:ind w:leftChars="0"/>
        <w:rPr>
          <w:rFonts w:hint="default"/>
          <w:lang w:val="en-US" w:eastAsia="zh-CN"/>
        </w:rPr>
      </w:pPr>
      <w:r>
        <w:rPr>
          <w:rFonts w:hint="default"/>
          <w:lang w:val="en-US" w:eastAsia="zh-CN"/>
        </w:rPr>
        <w:t>Each node exacept the root node store one letter of alphabets</w:t>
      </w:r>
    </w:p>
    <w:p>
      <w:pPr>
        <w:numPr>
          <w:ilvl w:val="0"/>
          <w:numId w:val="0"/>
        </w:numPr>
        <w:ind w:leftChars="0"/>
        <w:rPr>
          <w:rFonts w:hint="default"/>
          <w:lang w:val="en-US" w:eastAsia="zh-CN"/>
        </w:rPr>
      </w:pPr>
      <w:r>
        <w:rPr>
          <w:rFonts w:hint="default"/>
          <w:lang w:val="en-US" w:eastAsia="zh-CN"/>
        </w:rPr>
        <w:t>R = NULL</w:t>
      </w:r>
    </w:p>
    <w:p>
      <w:pPr>
        <w:numPr>
          <w:ilvl w:val="0"/>
          <w:numId w:val="0"/>
        </w:numPr>
        <w:spacing w:line="276" w:lineRule="auto"/>
        <w:rPr>
          <w:sz w:val="22"/>
        </w:rPr>
      </w:pPr>
      <w:r>
        <w:rPr>
          <w:sz w:val="22"/>
        </w:rPr>
        <mc:AlternateContent>
          <mc:Choice Requires="wps">
            <w:drawing>
              <wp:anchor distT="0" distB="0" distL="114300" distR="114300" simplePos="0" relativeHeight="251660288" behindDoc="0" locked="0" layoutInCell="1" allowOverlap="1">
                <wp:simplePos x="0" y="0"/>
                <wp:positionH relativeFrom="column">
                  <wp:posOffset>1695450</wp:posOffset>
                </wp:positionH>
                <wp:positionV relativeFrom="paragraph">
                  <wp:posOffset>386080</wp:posOffset>
                </wp:positionV>
                <wp:extent cx="288290" cy="288290"/>
                <wp:effectExtent l="33655" t="18415" r="43815" b="59055"/>
                <wp:wrapNone/>
                <wp:docPr id="55" name="Straight Connector 48"/>
                <wp:cNvGraphicFramePr/>
                <a:graphic xmlns:a="http://schemas.openxmlformats.org/drawingml/2006/main">
                  <a:graphicData uri="http://schemas.microsoft.com/office/word/2010/wordprocessingShape">
                    <wps:wsp>
                      <wps:cNvCnPr/>
                      <wps:spPr>
                        <a:xfrm flipV="1">
                          <a:off x="2183130" y="3839845"/>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33.5pt;margin-top:30.4pt;height:22.7pt;width:22.7pt;z-index:251660288;mso-width-relative:page;mso-height-relative:page;" filled="f" stroked="t" coordsize="21600,21600" o:gfxdata="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e7s+NgAAAAK&#10;AQAADwAAAAAAAAABACAAAAAiAAAAZHJzL2Rvd25yZXYueG1sUEsBAhQAFAAAAAgAh07iQLCRewNV&#10;AgAAvgQAAA4AAAAAAAAAAQAgAAAAJwEAAGRycy9lMm9Eb2MueG1sUEsFBgAAAAAGAAYAWQEAAO4F&#10;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2018665</wp:posOffset>
                </wp:positionH>
                <wp:positionV relativeFrom="paragraph">
                  <wp:posOffset>382905</wp:posOffset>
                </wp:positionV>
                <wp:extent cx="288290" cy="288290"/>
                <wp:effectExtent l="38100" t="18415" r="39370" b="59055"/>
                <wp:wrapNone/>
                <wp:docPr id="58" name="Straight Connector 52"/>
                <wp:cNvGraphicFramePr/>
                <a:graphic xmlns:a="http://schemas.openxmlformats.org/drawingml/2006/main">
                  <a:graphicData uri="http://schemas.microsoft.com/office/word/2010/wordprocessingShape">
                    <wps:wsp>
                      <wps:cNvCnPr/>
                      <wps:spPr>
                        <a:xfrm>
                          <a:off x="3100070" y="3839845"/>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58.95pt;margin-top:30.15pt;height:22.7pt;width:22.7pt;z-index:251660288;mso-width-relative:page;mso-height-relative:page;" filled="f" stroked="t" coordsize="21600,21600" o:gfxdata="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t+dj11gAAAAoBAAAPAAAAAAAAAAEA&#10;IAAAACIAAABkcnMvZG93bnJldi54bWxQSwECFAAUAAAACACHTuJA4yXzT0oCAACiBAAADgAAAAAA&#10;AAABACAAAAAlAQAAZHJzL2Uyb0RvYy54bWxQSwUGAAAAAAYABgBZAQAA4QU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60" name="Oval 60"/>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appw0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R</w:t>
                      </w:r>
                    </w:p>
                  </w:txbxContent>
                </v:textbox>
                <w10:wrap type="none"/>
                <w10:anchorlock/>
              </v:shape>
            </w:pict>
          </mc:Fallback>
        </mc:AlternateContent>
      </w:r>
    </w:p>
    <w:p>
      <w:pPr>
        <w:numPr>
          <w:ilvl w:val="0"/>
          <w:numId w:val="0"/>
        </w:numPr>
        <w:spacing w:line="276" w:lineRule="auto"/>
        <w:rPr>
          <w:rFonts w:hint="default"/>
          <w:sz w:val="22"/>
          <w:lang w:val="en-IN" w:eastAsia="zh-CN"/>
        </w:rPr>
      </w:pPr>
      <w:r>
        <w:rPr>
          <w:rFonts w:hint="default"/>
          <w:sz w:val="22"/>
          <w:lang w:val="en-US" w:eastAsia="zh-CN"/>
        </w:rPr>
        <w:t xml:space="preserve">                                           </w: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80768" behindDoc="0" locked="0" layoutInCell="1" allowOverlap="1">
                <wp:simplePos x="0" y="0"/>
                <wp:positionH relativeFrom="column">
                  <wp:posOffset>2461260</wp:posOffset>
                </wp:positionH>
                <wp:positionV relativeFrom="paragraph">
                  <wp:posOffset>386715</wp:posOffset>
                </wp:positionV>
                <wp:extent cx="288290" cy="288290"/>
                <wp:effectExtent l="38100" t="18415" r="39370" b="59055"/>
                <wp:wrapNone/>
                <wp:docPr id="7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93.8pt;margin-top:30.45pt;height:22.7pt;width:22.7pt;z-index:251680768;mso-width-relative:page;mso-height-relative:page;" filled="f" stroked="t" coordsize="21600,21600" o:gfxdata="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hYRBtYAAAAKAQAADwAAAAAAAAABACAAAAAiAAAAZHJzL2Rv&#10;d25yZXYueG1sUEsBAhQAFAAAAAgAh07iQMbo8f0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2159000</wp:posOffset>
                </wp:positionH>
                <wp:positionV relativeFrom="paragraph">
                  <wp:posOffset>382270</wp:posOffset>
                </wp:positionV>
                <wp:extent cx="288290" cy="288290"/>
                <wp:effectExtent l="33655" t="18415" r="43815" b="59055"/>
                <wp:wrapNone/>
                <wp:docPr id="75"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70pt;margin-top:30.1pt;height:22.7pt;width:22.7pt;z-index:251679744;mso-width-relative:page;mso-height-relative:page;" filled="f" stroked="t" coordsize="21600,21600" o:gfxdata="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rhJAXZAAAACgEAAA8AAAAAAAAA&#10;AQAgAAAAIgAAAGRycy9kb3ducmV2LnhtbFBLAQIUABQAAAAIAIdO4kDmNg25SQIAALIEAAAOAAAA&#10;AAAAAAEAIAAAACgBAABkcnMvZTJvRG9jLnhtbFBLBQYAAAAABgAGAFkBAADj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1196340</wp:posOffset>
                </wp:positionH>
                <wp:positionV relativeFrom="paragraph">
                  <wp:posOffset>354965</wp:posOffset>
                </wp:positionV>
                <wp:extent cx="288290" cy="288290"/>
                <wp:effectExtent l="33655" t="18415" r="43815" b="59055"/>
                <wp:wrapNone/>
                <wp:docPr id="72"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94.2pt;margin-top:27.95pt;height:22.7pt;width:22.7pt;z-index:251678720;mso-width-relative:page;mso-height-relative:page;" filled="f" stroked="t" coordsize="21600,21600" o:gfxdata="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si3TdgAAAAKAQAADwAAAAAAAAAB&#10;ACAAAAAiAAAAZHJzL2Rvd25yZXYueG1sUEsBAhQAFAAAAAgAh07iQPIT6dx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1" name="Oval 6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MI8HqfRAAAAAwEAAA8AAAAAAAAAAQAg&#10;AAAAIgAAAGRycy9kb3ducmV2LnhtbFBLAQIUABQAAAAIAIdO4kBbXkVgMgMAADQHAAAOAAAAAAAA&#10;AAEAIAAAACABAABkcnMvZTJvRG9jLnhtbFBLBQYAAAAABgAGAFkBAADE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IN"/>
        </w:rPr>
        <w:t xml:space="preserve">     </w:t>
      </w:r>
      <w:r>
        <w:rPr>
          <w:rFonts w:hint="default"/>
          <w:sz w:val="22"/>
          <w:lang w:val="en-US"/>
        </w:rPr>
        <w:t xml:space="preserve"> </w: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6" name="Oval 6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eigG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HooB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p>
    <w:p>
      <w:pPr>
        <w:numPr>
          <w:ilvl w:val="0"/>
          <w:numId w:val="0"/>
        </w:numPr>
        <w:spacing w:line="276" w:lineRule="auto"/>
        <w:rPr>
          <w:sz w:val="22"/>
        </w:rPr>
      </w:pPr>
      <w:r>
        <w:rPr>
          <w:sz w:val="22"/>
        </w:rPr>
        <mc:AlternateContent>
          <mc:Choice Requires="wps">
            <w:drawing>
              <wp:anchor distT="0" distB="0" distL="114300" distR="114300" simplePos="0" relativeHeight="251683840" behindDoc="0" locked="0" layoutInCell="1" allowOverlap="1">
                <wp:simplePos x="0" y="0"/>
                <wp:positionH relativeFrom="column">
                  <wp:posOffset>1958340</wp:posOffset>
                </wp:positionH>
                <wp:positionV relativeFrom="paragraph">
                  <wp:posOffset>378460</wp:posOffset>
                </wp:positionV>
                <wp:extent cx="138430" cy="299720"/>
                <wp:effectExtent l="36195" t="16510" r="53975" b="64770"/>
                <wp:wrapNone/>
                <wp:docPr id="97" name="Straight Connector 48"/>
                <wp:cNvGraphicFramePr/>
                <a:graphic xmlns:a="http://schemas.openxmlformats.org/drawingml/2006/main">
                  <a:graphicData uri="http://schemas.microsoft.com/office/word/2010/wordprocessingShape">
                    <wps:wsp>
                      <wps:cNvCnPr>
                        <a:endCxn id="74" idx="4"/>
                      </wps:cNvCnPr>
                      <wps:spPr>
                        <a:xfrm flipV="1">
                          <a:off x="0" y="0"/>
                          <a:ext cx="138430" cy="29972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54.2pt;margin-top:29.8pt;height:23.6pt;width:10.9pt;z-index:251683840;mso-width-relative:page;mso-height-relative:page;" filled="f" stroked="t" coordsize="21600,21600" o:gfxdata="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gpIyHZAAAACgEAAA8AAAAAAAAAAQAgAAAAIgAAAGRycy9kb3ducmV2LnhtbFBLAQIUABQA&#10;AAAIAIdO4kAxqGpEYQIAANoEAAAOAAAAAAAAAAEAIAAAACgBAABkcnMvZTJvRG9jLnhtbFBLBQYA&#10;AAAABgAGAFkBAAD7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1118870</wp:posOffset>
                </wp:positionH>
                <wp:positionV relativeFrom="paragraph">
                  <wp:posOffset>403860</wp:posOffset>
                </wp:positionV>
                <wp:extent cx="288290" cy="288290"/>
                <wp:effectExtent l="38100" t="18415" r="39370" b="59055"/>
                <wp:wrapNone/>
                <wp:docPr id="9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88.1pt;margin-top:31.8pt;height:22.7pt;width:22.7pt;z-index:251682816;mso-width-relative:page;mso-height-relative:page;" filled="f" stroked="t" coordsize="21600,21600" o:gfxdata="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IFyetYAAAAKAQAADwAAAAAAAAABACAAAAAiAAAAZHJzL2Rv&#10;d25yZXYueG1sUEsBAhQAFAAAAAgAh07iQCZsHnA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826135</wp:posOffset>
                </wp:positionH>
                <wp:positionV relativeFrom="paragraph">
                  <wp:posOffset>400050</wp:posOffset>
                </wp:positionV>
                <wp:extent cx="288290" cy="288290"/>
                <wp:effectExtent l="33655" t="18415" r="43815" b="59055"/>
                <wp:wrapNone/>
                <wp:docPr id="83"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65.05pt;margin-top:31.5pt;height:22.7pt;width:22.7pt;z-index:251681792;mso-width-relative:page;mso-height-relative:page;" filled="f" stroked="t" coordsize="21600,21600" o:gfxdata="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pV93NgAAAAKAQAADwAAAAAAAAAB&#10;ACAAAAAiAAAAZHJzL2Rvd25yZXYueG1sUEsBAhQAFAAAAAgAh07iQDav5Pt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71" name="Oval 7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NSp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i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vvzUq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4" name="Oval 7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MIYzC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3" name="Oval 7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ZPKFJ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TyhS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o</w:t>
                      </w:r>
                    </w:p>
                  </w:txbxContent>
                </v:textbox>
                <w10:wrap type="none"/>
                <w10:anchorlock/>
              </v:shape>
            </w:pict>
          </mc:Fallback>
        </mc:AlternateContent>
      </w:r>
    </w:p>
    <w:p>
      <w:pPr>
        <w:numPr>
          <w:ilvl w:val="0"/>
          <w:numId w:val="0"/>
        </w:numPr>
        <w:spacing w:line="276" w:lineRule="auto"/>
        <w:rPr>
          <w:sz w:val="22"/>
        </w:rPr>
      </w:pPr>
    </w:p>
    <w:p>
      <w:pPr>
        <w:numPr>
          <w:ilvl w:val="0"/>
          <w:numId w:val="0"/>
        </w:numPr>
        <w:ind w:leftChars="0"/>
        <w:rPr>
          <w:sz w:val="22"/>
        </w:rPr>
      </w:pPr>
      <w:r>
        <w:rPr>
          <w:rFonts w:hint="default"/>
          <w:lang w:val="en-US" w:eastAsia="zh-CN"/>
        </w:rPr>
        <w:t xml:space="preserve">             </w:t>
      </w:r>
      <w:r>
        <w:rPr>
          <w:sz w:val="22"/>
        </w:rPr>
        <mc:AlternateContent>
          <mc:Choice Requires="wps">
            <w:drawing>
              <wp:inline distT="0" distB="0" distL="114300" distR="114300">
                <wp:extent cx="360045" cy="360045"/>
                <wp:effectExtent l="38735" t="18415" r="43180" b="63500"/>
                <wp:docPr id="80" name="Oval 8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DCPB6n0QAAAAMBAAAPAAAAAAAAAAEA&#10;IAAAACIAAABkcnMvZG93bnJldi54bWxQSwECFAAUAAAACACHTuJA2PEJ3zMDAAA0BwAADgAAAAAA&#10;AAABACAAAAAgAQAAZHJzL2Uyb0RvYy54bWxQSwUGAAAAAAYABgBZAQAAxQ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1" name="Oval 8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rkotC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S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q5KLQ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t</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2" name="Oval 8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H8xfD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ind w:leftChars="0"/>
        <w:rPr>
          <w:rFonts w:hint="default"/>
          <w:sz w:val="22"/>
          <w:lang w:val="en-US"/>
        </w:rPr>
      </w:pPr>
      <w:r>
        <w:rPr>
          <w:rFonts w:hint="default"/>
          <w:sz w:val="22"/>
          <w:lang w:val="en-US"/>
        </w:rPr>
        <w:t>Below keywords can be creed by using the above string</w:t>
      </w:r>
    </w:p>
    <w:p>
      <w:pPr>
        <w:numPr>
          <w:ilvl w:val="0"/>
          <w:numId w:val="0"/>
        </w:numPr>
        <w:ind w:leftChars="0"/>
        <w:rPr>
          <w:rFonts w:hint="default"/>
          <w:sz w:val="22"/>
          <w:lang w:val="en-US"/>
        </w:rPr>
      </w:pPr>
      <w:r>
        <w:rPr>
          <w:rFonts w:hint="default"/>
          <w:sz w:val="22"/>
          <w:lang w:val="en-US"/>
        </w:rPr>
        <w:t>and</w:t>
      </w:r>
    </w:p>
    <w:p>
      <w:pPr>
        <w:numPr>
          <w:ilvl w:val="0"/>
          <w:numId w:val="0"/>
        </w:numPr>
        <w:ind w:leftChars="0"/>
        <w:rPr>
          <w:rFonts w:hint="default"/>
          <w:sz w:val="22"/>
          <w:lang w:val="en-US"/>
        </w:rPr>
      </w:pPr>
      <w:r>
        <w:rPr>
          <w:rFonts w:hint="default"/>
          <w:sz w:val="22"/>
          <w:lang w:val="en-US"/>
        </w:rPr>
        <w:t>ant</w:t>
      </w:r>
    </w:p>
    <w:p>
      <w:pPr>
        <w:numPr>
          <w:ilvl w:val="0"/>
          <w:numId w:val="0"/>
        </w:numPr>
        <w:ind w:leftChars="0"/>
        <w:rPr>
          <w:rFonts w:hint="default"/>
          <w:sz w:val="22"/>
          <w:lang w:val="en-US"/>
        </w:rPr>
      </w:pPr>
      <w:r>
        <w:rPr>
          <w:rFonts w:hint="default"/>
          <w:sz w:val="22"/>
          <w:lang w:val="en-US"/>
        </w:rPr>
        <w:t>dad</w:t>
      </w:r>
    </w:p>
    <w:p>
      <w:pPr>
        <w:numPr>
          <w:ilvl w:val="0"/>
          <w:numId w:val="0"/>
        </w:numPr>
        <w:ind w:leftChars="0"/>
        <w:rPr>
          <w:rFonts w:hint="default"/>
          <w:sz w:val="22"/>
          <w:lang w:val="en-US"/>
        </w:rPr>
      </w:pPr>
      <w:r>
        <w:rPr>
          <w:rFonts w:hint="default"/>
          <w:sz w:val="22"/>
          <w:lang w:val="en-US"/>
        </w:rPr>
        <w:t>do</w:t>
      </w:r>
    </w:p>
    <w:p>
      <w:pPr>
        <w:numPr>
          <w:ilvl w:val="0"/>
          <w:numId w:val="0"/>
        </w:numPr>
        <w:ind w:leftChars="0"/>
        <w:rPr>
          <w:rFonts w:hint="default"/>
          <w:sz w:val="22"/>
          <w:lang w:val="en-US"/>
        </w:rPr>
      </w:pPr>
    </w:p>
    <w:p>
      <w:pPr>
        <w:numPr>
          <w:ilvl w:val="0"/>
          <w:numId w:val="0"/>
        </w:numPr>
        <w:ind w:leftChars="0"/>
        <w:rPr>
          <w:rFonts w:hint="default"/>
          <w:sz w:val="22"/>
          <w:lang w:val="en-US" w:eastAsia="zh-CN"/>
        </w:rPr>
      </w:pPr>
      <w:r>
        <w:rPr>
          <w:rFonts w:hint="default"/>
          <w:sz w:val="22"/>
          <w:lang w:val="en-US" w:eastAsia="zh-CN"/>
        </w:rPr>
        <w:t>Write a program to insert word in trie using method?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insert delete word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//Declaring trie_Node  for creating node in a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trie_Node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//assigning limit of 26 for child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childrens [</w:t>
      </w:r>
      <w:r>
        <w:rPr>
          <w:rFonts w:hint="default" w:ascii="Consolas" w:hAnsi="Consolas" w:eastAsia="Consolas" w:cs="Consolas"/>
          <w:b w:val="0"/>
          <w:bCs w:val="0"/>
          <w:color w:val="B5CEA8"/>
          <w:kern w:val="0"/>
          <w:sz w:val="16"/>
          <w:szCs w:val="16"/>
          <w:shd w:val="clear" w:fill="1E1E1E"/>
          <w:lang w:val="en-US" w:eastAsia="zh-CN" w:bidi="ar"/>
        </w:rPr>
        <w:t>26</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//declaring a bool variable to check the word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wordEnds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root of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*trie_Node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//inititlaizing a new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//Passing words to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current.wordEnds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search for word in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current.wordEnds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//Passing the words in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//initializing search for the words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words_Search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words_Search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found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Word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Word not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trieinsertesearch.go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"ant"Word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"dad"Word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"do"Word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"cat"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"dog" Word not found in trie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"can"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ind w:leftChars="0"/>
        <w:rPr>
          <w:rFonts w:hint="default"/>
          <w:sz w:val="22"/>
          <w:lang w:val="en-US" w:eastAsia="zh-CN"/>
        </w:rPr>
      </w:pPr>
      <w:r>
        <w:rPr>
          <w:rFonts w:hint="default"/>
          <w:sz w:val="22"/>
          <w:lang w:val="en-US" w:eastAsia="zh-CN"/>
        </w:rPr>
        <w:t>Write a program to insert, delete, search branch/specific word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with</w:t>
      </w:r>
    </w:p>
    <w:p>
      <w:pPr>
        <w:numPr>
          <w:ilvl w:val="0"/>
          <w:numId w:val="63"/>
        </w:numPr>
        <w:ind w:leftChars="0"/>
        <w:rPr>
          <w:rFonts w:hint="default"/>
          <w:sz w:val="22"/>
          <w:lang w:val="en-US" w:eastAsia="zh-CN"/>
        </w:rPr>
      </w:pPr>
      <w:r>
        <w:rPr>
          <w:rFonts w:hint="default"/>
          <w:sz w:val="22"/>
          <w:lang w:val="en-US" w:eastAsia="zh-CN"/>
        </w:rPr>
        <w:t>Insert string first time</w:t>
      </w:r>
    </w:p>
    <w:p>
      <w:pPr>
        <w:numPr>
          <w:ilvl w:val="0"/>
          <w:numId w:val="63"/>
        </w:numPr>
        <w:ind w:leftChars="0"/>
        <w:rPr>
          <w:rFonts w:hint="default"/>
          <w:sz w:val="22"/>
          <w:lang w:val="en-US" w:eastAsia="zh-CN"/>
        </w:rPr>
      </w:pPr>
      <w:r>
        <w:rPr>
          <w:rFonts w:hint="default"/>
          <w:sz w:val="22"/>
          <w:lang w:val="en-US" w:eastAsia="zh-CN"/>
        </w:rPr>
        <w:t>Insert single keyword</w:t>
      </w:r>
    </w:p>
    <w:p>
      <w:pPr>
        <w:numPr>
          <w:ilvl w:val="0"/>
          <w:numId w:val="63"/>
        </w:numPr>
        <w:ind w:leftChars="0"/>
        <w:rPr>
          <w:rFonts w:hint="default"/>
          <w:sz w:val="22"/>
          <w:lang w:val="en-US" w:eastAsia="zh-CN"/>
        </w:rPr>
      </w:pPr>
      <w:r>
        <w:rPr>
          <w:rFonts w:hint="default"/>
          <w:sz w:val="22"/>
          <w:lang w:val="en-US" w:eastAsia="zh-CN"/>
        </w:rPr>
        <w:t>search prefix</w:t>
      </w:r>
    </w:p>
    <w:p>
      <w:pPr>
        <w:numPr>
          <w:ilvl w:val="0"/>
          <w:numId w:val="63"/>
        </w:numPr>
        <w:ind w:leftChars="0"/>
        <w:rPr>
          <w:rFonts w:hint="default"/>
          <w:sz w:val="22"/>
          <w:lang w:val="en-US" w:eastAsia="zh-CN"/>
        </w:rPr>
      </w:pPr>
      <w:r>
        <w:rPr>
          <w:rFonts w:hint="default"/>
          <w:sz w:val="22"/>
          <w:lang w:val="en-US" w:eastAsia="zh-CN"/>
        </w:rPr>
        <w:t>search keyword</w:t>
      </w:r>
    </w:p>
    <w:p>
      <w:pPr>
        <w:numPr>
          <w:ilvl w:val="0"/>
          <w:numId w:val="63"/>
        </w:numPr>
        <w:ind w:leftChars="0"/>
        <w:rPr>
          <w:rFonts w:hint="default"/>
          <w:sz w:val="22"/>
          <w:lang w:val="en-US" w:eastAsia="zh-CN"/>
        </w:rPr>
      </w:pPr>
      <w:r>
        <w:rPr>
          <w:rFonts w:hint="default"/>
          <w:sz w:val="22"/>
          <w:lang w:val="en-US" w:eastAsia="zh-CN"/>
        </w:rPr>
        <w:t>delete keyword</w:t>
      </w:r>
    </w:p>
    <w:p>
      <w:pPr>
        <w:numPr>
          <w:ilvl w:val="0"/>
          <w:numId w:val="63"/>
        </w:numPr>
        <w:ind w:leftChars="0"/>
        <w:rPr>
          <w:rFonts w:hint="default"/>
          <w:sz w:val="22"/>
          <w:lang w:val="en-US" w:eastAsia="zh-CN"/>
        </w:rPr>
      </w:pPr>
      <w:r>
        <w:rPr>
          <w:rFonts w:hint="default"/>
          <w:sz w:val="22"/>
          <w:lang w:val="en-US" w:eastAsia="zh-CN"/>
        </w:rPr>
        <w:t>delete branch</w:t>
      </w:r>
    </w:p>
    <w:p>
      <w:pPr>
        <w:numPr>
          <w:ilvl w:val="0"/>
          <w:numId w:val="63"/>
        </w:numPr>
        <w:ind w:leftChars="0"/>
        <w:rPr>
          <w:rFonts w:hint="default"/>
          <w:sz w:val="22"/>
          <w:lang w:val="en-US" w:eastAsia="zh-CN"/>
        </w:rPr>
      </w:pPr>
      <w:r>
        <w:rPr>
          <w:rFonts w:hint="default"/>
          <w:sz w:val="22"/>
          <w:lang w:val="en-US" w:eastAsia="zh-CN"/>
        </w:rPr>
        <w:t>delete after specifix branch/keyword</w:t>
      </w:r>
    </w:p>
    <w:p>
      <w:pPr>
        <w:numPr>
          <w:ilvl w:val="0"/>
          <w:numId w:val="0"/>
        </w:numPr>
        <w:spacing w:line="276" w:lineRule="auto"/>
        <w:rPr>
          <w:rFonts w:hint="default"/>
          <w:sz w:val="22"/>
          <w:lang w:val="en-US" w:eastAsia="zh-CN"/>
        </w:rPr>
      </w:pPr>
      <w:r>
        <w:rPr>
          <w:rFonts w:hint="default"/>
          <w:sz w:val="22"/>
          <w:lang w:val="en-US" w:eastAsia="zh-CN"/>
        </w:rPr>
        <w:t>or</w:t>
      </w:r>
    </w:p>
    <w:p>
      <w:pPr>
        <w:numPr>
          <w:ilvl w:val="0"/>
          <w:numId w:val="0"/>
        </w:numPr>
        <w:spacing w:line="276" w:lineRule="auto"/>
        <w:rPr>
          <w:rFonts w:hint="default"/>
          <w:sz w:val="22"/>
          <w:lang w:val="en-US" w:eastAsia="zh-CN"/>
        </w:rPr>
      </w:pPr>
      <w:r>
        <w:rPr>
          <w:rFonts w:hint="default"/>
          <w:sz w:val="22"/>
          <w:lang w:val="en-US" w:eastAsia="zh-CN"/>
        </w:rPr>
        <w:t>Trie with insert,delete,search</w:t>
      </w:r>
    </w:p>
    <w:p>
      <w:pPr>
        <w:numPr>
          <w:ilvl w:val="0"/>
          <w:numId w:val="0"/>
        </w:numPr>
        <w:spacing w:line="276" w:lineRule="auto"/>
        <w:rPr>
          <w:rFonts w:hint="default"/>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Implementation of a Thread Safe Trie Data Structure and (some of) Trie Operations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list of all the 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             *sync.RWMutex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isEndOfWord is true if the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represents end of a 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IsEndOfWord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returns an initialized trie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AddChildNode add child node to current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exist</w:t>
      </w:r>
      <w:r>
        <w:rPr>
          <w:rFonts w:hint="default" w:ascii="Consolas" w:hAnsi="Consolas" w:eastAsia="Consolas" w:cs="Consolas"/>
          <w:b w:val="0"/>
          <w:bCs w:val="0"/>
          <w:color w:val="D4D4D4"/>
          <w:kern w:val="0"/>
          <w:sz w:val="16"/>
          <w:szCs w:val="16"/>
          <w:shd w:val="clear" w:fill="1E1E1E"/>
          <w:lang w:val="en-US" w:eastAsia="zh-CN" w:bidi="ar"/>
        </w:rPr>
        <w:t xml:space="preserve"> := n.</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exist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n.childIndexMap[v]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(n.Children,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Len returns the number of children of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(n.childIndexMap)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IsLeafNode returns true if current node is a leaf node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GetChildNode retrieve child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xml:space="preserve">) (node *Node, exist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n.childIndexMap[v];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n.Children[i],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DeleteChildNode Deletes the child node if it exist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n.Children[n.childIndexMap[v]]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(n.childIndexMap, 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Trie Represent a node of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Not advised to create the node directly. Use helper function CreateNode() instead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New Creates an initialized trie data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allow one or more keyword to be inserted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keyword can be any unicode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(keywords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keywords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PrefixSearch checks if keyword exist in trie as a keyword or prefix to a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Search checks if keyword exist in trie as a fully qualified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 &amp;&amp; node.IsEndOfWord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deletes a keyword from a trie if keyword exist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breakNode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breakNode.</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(breakRune)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DeleteBranch deletes all child after last letter of key if key exists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If key is found, key will be treated as a keyword after this operation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node.childIndexMap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 since we added food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foo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Delete bar and baz since we added ba then ba and after all items deleted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baz</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 because ba is present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trieinsertsearchdeletebranchchildnodeprefixsearch.go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Hashing algorithm</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Hash algorithm</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Algorithem which takes input a message of arbitory length and produces as output a ”fingerprint” of the original messages.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Common hashing algorithems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MD5                  128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SHA/SHA1        160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SHA2 Family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SHA224   224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SHA256   256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SHA384   384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SHA512   512 bits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hello    --&gt;&gt;    Hashing Algorithem   --&gt;&gt; 52</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8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cello    --&gt;&gt;    Hashing Algorithem   --&gt;&gt; 47</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w:t>
      </w:r>
      <w:r>
        <w:rPr>
          <w:rFonts w:hint="default"/>
          <w:b w:val="0"/>
          <w:bCs w:val="0"/>
          <w:color w:val="0000FF"/>
          <w:sz w:val="22"/>
          <w:lang w:val="en-US" w:eastAsia="zh-CN"/>
        </w:rPr>
        <w:t>3</w:t>
      </w:r>
      <w:r>
        <w:rPr>
          <w:rFonts w:hint="default"/>
          <w:b w:val="0"/>
          <w:bCs w:val="0"/>
          <w:sz w:val="22"/>
          <w:lang w:val="en-US" w:eastAsia="zh-CN"/>
        </w:rPr>
        <w:t xml:space="preserve">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the original data is changed, resulting digest will be different.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Result of hashing is also called as Digest, checksum, fingerprint, has, CRC etc</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Above example is just for theory puepose. Real life hashing algo has 4 requirements to meet</w:t>
      </w:r>
    </w:p>
    <w:p>
      <w:pPr>
        <w:numPr>
          <w:ilvl w:val="0"/>
          <w:numId w:val="64"/>
        </w:numPr>
        <w:spacing w:line="276" w:lineRule="auto"/>
        <w:rPr>
          <w:rFonts w:hint="default"/>
          <w:b w:val="0"/>
          <w:bCs w:val="0"/>
          <w:sz w:val="22"/>
          <w:lang w:val="en-US" w:eastAsia="zh-CN"/>
        </w:rPr>
      </w:pPr>
      <w:r>
        <w:rPr>
          <w:rFonts w:hint="default"/>
          <w:b w:val="0"/>
          <w:bCs w:val="0"/>
          <w:sz w:val="22"/>
          <w:lang w:val="en-US" w:eastAsia="zh-CN"/>
        </w:rPr>
        <w:t>From the digest original algorithm must not be creatable</w:t>
      </w:r>
    </w:p>
    <w:p>
      <w:pPr>
        <w:numPr>
          <w:ilvl w:val="0"/>
          <w:numId w:val="64"/>
        </w:numPr>
        <w:spacing w:line="276" w:lineRule="auto"/>
        <w:rPr>
          <w:rFonts w:hint="default"/>
          <w:b w:val="0"/>
          <w:bCs w:val="0"/>
          <w:sz w:val="22"/>
          <w:lang w:val="en-US" w:eastAsia="zh-CN"/>
        </w:rPr>
      </w:pPr>
      <w:r>
        <w:rPr>
          <w:rFonts w:hint="default"/>
          <w:b w:val="0"/>
          <w:bCs w:val="0"/>
          <w:sz w:val="22"/>
          <w:lang w:val="en-US" w:eastAsia="zh-CN"/>
        </w:rPr>
        <w:t>From the message original message must not be creatable (One way encryption)</w:t>
      </w:r>
    </w:p>
    <w:p>
      <w:pPr>
        <w:numPr>
          <w:ilvl w:val="0"/>
          <w:numId w:val="64"/>
        </w:numPr>
        <w:spacing w:line="276" w:lineRule="auto"/>
        <w:rPr>
          <w:rFonts w:hint="default"/>
          <w:b w:val="0"/>
          <w:bCs w:val="0"/>
          <w:sz w:val="22"/>
          <w:lang w:val="en-US" w:eastAsia="zh-CN"/>
        </w:rPr>
      </w:pPr>
      <w:r>
        <w:rPr>
          <w:rFonts w:hint="default"/>
          <w:b w:val="0"/>
          <w:bCs w:val="0"/>
          <w:sz w:val="22"/>
          <w:lang w:val="en-US" w:eastAsia="zh-CN"/>
        </w:rPr>
        <w:t>Slight change in message will produce very large difference in digest</w:t>
      </w:r>
    </w:p>
    <w:p>
      <w:pPr>
        <w:numPr>
          <w:ilvl w:val="0"/>
          <w:numId w:val="64"/>
        </w:numPr>
        <w:spacing w:line="276" w:lineRule="auto"/>
        <w:rPr>
          <w:rFonts w:hint="default"/>
          <w:b w:val="0"/>
          <w:bCs w:val="0"/>
          <w:sz w:val="22"/>
          <w:lang w:val="en-US" w:eastAsia="zh-CN"/>
        </w:rPr>
      </w:pPr>
      <w:r>
        <w:rPr>
          <w:rFonts w:hint="default"/>
          <w:b w:val="0"/>
          <w:bCs w:val="0"/>
          <w:sz w:val="22"/>
          <w:lang w:val="en-US" w:eastAsia="zh-CN"/>
        </w:rPr>
        <w:t>Resulting digest must produced same length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"encoding/hex"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 xml:space="preserve">(text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hasher</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hasher.</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(text))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hex.</w:t>
      </w:r>
      <w:r>
        <w:rPr>
          <w:rFonts w:hint="default" w:ascii="Consolas" w:hAnsi="Consolas" w:eastAsia="Consolas" w:cs="Consolas"/>
          <w:b w:val="0"/>
          <w:bCs w:val="0"/>
          <w:color w:val="DCDCAA"/>
          <w:kern w:val="0"/>
          <w:sz w:val="16"/>
          <w:szCs w:val="16"/>
          <w:shd w:val="clear" w:fill="1E1E1E"/>
          <w:lang w:val="en-US" w:eastAsia="zh-CN" w:bidi="ar"/>
        </w:rPr>
        <w:t>EncodeToString</w:t>
      </w:r>
      <w:r>
        <w:rPr>
          <w:rFonts w:hint="default" w:ascii="Consolas" w:hAnsi="Consolas" w:eastAsia="Consolas" w:cs="Consolas"/>
          <w:b w:val="0"/>
          <w:bCs w:val="0"/>
          <w:color w:val="D4D4D4"/>
          <w:kern w:val="0"/>
          <w:sz w:val="16"/>
          <w:szCs w:val="16"/>
          <w:shd w:val="clear" w:fill="1E1E1E"/>
          <w:lang w:val="en-US" w:eastAsia="zh-CN" w:bidi="ar"/>
        </w:rPr>
        <w:t>(hasher.</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Fist and second requirement imposible to extrac has function and hash 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Third requirement Small change in message will produce drastic differenece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quick brown fox jumped over the lazy 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Fourth requirement digest/ouput have same 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//Wether you take one string, 10 string, full book string the length will be same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hashingalgorithem.go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5d41402abc4b2a76b9719d911017c592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711d6d0272f84193afc991a50492f57a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08a008a01d498c404b0c30852b39d3b8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bCs/>
          <w:sz w:val="22"/>
          <w:lang w:val="en-US" w:eastAsia="zh-CN"/>
        </w:rPr>
      </w:pPr>
      <w:r>
        <w:rPr>
          <w:rFonts w:hint="default"/>
          <w:b/>
          <w:bCs/>
          <w:sz w:val="22"/>
          <w:lang w:val="en-US" w:eastAsia="zh-CN"/>
        </w:rPr>
        <w:t>Collision in hashing algorithems.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occures when 2 different message will produce same digest.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can not be avoided due to below reasons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b/>
      </w:r>
      <w:r>
        <w:rPr>
          <w:rFonts w:hint="default"/>
          <w:b w:val="0"/>
          <w:bCs w:val="0"/>
          <w:sz w:val="22"/>
          <w:lang w:val="en-US" w:eastAsia="zh-CN"/>
        </w:rPr>
        <w:t>It is a by product of fixed width diest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"https://www.mscs.dal.ca/~selinger/md5collision/" </w:instrText>
      </w:r>
      <w:r>
        <w:rPr>
          <w:rFonts w:hint="default"/>
          <w:b w:val="0"/>
          <w:bCs w:val="0"/>
          <w:sz w:val="22"/>
          <w:lang w:val="en-US" w:eastAsia="zh-CN"/>
        </w:rPr>
        <w:fldChar w:fldCharType="separate"/>
      </w:r>
      <w:r>
        <w:rPr>
          <w:rStyle w:val="13"/>
          <w:rFonts w:hint="default"/>
          <w:b w:val="0"/>
          <w:bCs w:val="0"/>
          <w:sz w:val="22"/>
          <w:lang w:val="en-US" w:eastAsia="zh-CN"/>
        </w:rPr>
        <w:t>https://www.mscs.dal.ca/~selinger/md5collision/</w:t>
      </w:r>
      <w:r>
        <w:rPr>
          <w:rFonts w:hint="default"/>
          <w:b w:val="0"/>
          <w:bCs w:val="0"/>
          <w:sz w:val="22"/>
          <w:lang w:val="en-US" w:eastAsia="zh-CN"/>
        </w:rPr>
        <w:fldChar w:fldCharType="end"/>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"erase.exe"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file1.</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hash1</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(hash1, file1)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file1.</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hash1.</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file2.</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hash2</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(hash2, file2)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file2.</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hash2.</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hashinglgorithemcollisionfile.go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erase.exe MD5 checksum is cdc47d670159eef60916ca03a9d4a007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hello.exe MD5 checksum is cdc47d670159eef60916ca03a9d4a007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Download the files from the https://www.mscs.dal.ca/~selinger/md5collision/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are the 4 concept of the object oriented programming?</w:t>
      </w:r>
    </w:p>
    <w:p>
      <w:pPr>
        <w:numPr>
          <w:ilvl w:val="0"/>
          <w:numId w:val="65"/>
        </w:numPr>
        <w:spacing w:line="276" w:lineRule="auto"/>
        <w:rPr>
          <w:rFonts w:hint="default"/>
          <w:b w:val="0"/>
          <w:bCs w:val="0"/>
          <w:sz w:val="22"/>
          <w:lang w:val="en-US" w:eastAsia="zh-CN"/>
        </w:rPr>
      </w:pPr>
      <w:r>
        <w:rPr>
          <w:rFonts w:hint="default"/>
          <w:b w:val="0"/>
          <w:bCs w:val="0"/>
          <w:sz w:val="22"/>
          <w:lang w:val="en-US" w:eastAsia="zh-CN"/>
        </w:rPr>
        <w:t>abstraction</w:t>
      </w:r>
    </w:p>
    <w:p>
      <w:pPr>
        <w:numPr>
          <w:ilvl w:val="0"/>
          <w:numId w:val="65"/>
        </w:numPr>
        <w:spacing w:line="276" w:lineRule="auto"/>
        <w:rPr>
          <w:rFonts w:hint="default"/>
          <w:b w:val="0"/>
          <w:bCs w:val="0"/>
          <w:sz w:val="22"/>
          <w:lang w:val="en-US" w:eastAsia="zh-CN"/>
        </w:rPr>
      </w:pPr>
      <w:r>
        <w:rPr>
          <w:rFonts w:hint="default"/>
          <w:b w:val="0"/>
          <w:bCs w:val="0"/>
          <w:sz w:val="22"/>
          <w:lang w:val="en-US" w:eastAsia="zh-CN"/>
        </w:rPr>
        <w:t>Encapsulation</w:t>
      </w:r>
    </w:p>
    <w:p>
      <w:pPr>
        <w:numPr>
          <w:ilvl w:val="0"/>
          <w:numId w:val="65"/>
        </w:numPr>
        <w:spacing w:line="276" w:lineRule="auto"/>
        <w:rPr>
          <w:rFonts w:hint="default"/>
          <w:b w:val="0"/>
          <w:bCs w:val="0"/>
          <w:sz w:val="22"/>
          <w:lang w:val="en-US" w:eastAsia="zh-CN"/>
        </w:rPr>
      </w:pPr>
      <w:r>
        <w:rPr>
          <w:rFonts w:hint="default"/>
          <w:b w:val="0"/>
          <w:bCs w:val="0"/>
          <w:sz w:val="22"/>
          <w:lang w:val="en-US" w:eastAsia="zh-CN"/>
        </w:rPr>
        <w:t>Inheritance</w:t>
      </w:r>
    </w:p>
    <w:p>
      <w:pPr>
        <w:numPr>
          <w:ilvl w:val="0"/>
          <w:numId w:val="65"/>
        </w:numPr>
        <w:spacing w:line="276" w:lineRule="auto"/>
        <w:rPr>
          <w:rFonts w:hint="default"/>
          <w:b w:val="0"/>
          <w:bCs w:val="0"/>
          <w:sz w:val="22"/>
          <w:lang w:val="en-US" w:eastAsia="zh-CN"/>
        </w:rPr>
      </w:pPr>
      <w:r>
        <w:rPr>
          <w:rFonts w:hint="default"/>
          <w:b w:val="0"/>
          <w:bCs w:val="0"/>
          <w:sz w:val="22"/>
          <w:lang w:val="en-US" w:eastAsia="zh-CN"/>
        </w:rPr>
        <w:t>Polymorphism</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Encapsulation :- </w:t>
      </w:r>
      <w:r>
        <w:rPr>
          <w:rFonts w:hint="default"/>
          <w:b w:val="0"/>
          <w:bCs w:val="0"/>
          <w:sz w:val="22"/>
          <w:lang w:val="en-US" w:eastAsia="zh-CN"/>
        </w:rPr>
        <w:t>Wrapping up of the data under single unit.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It is the mechanism that bind the together the code and data at manipulate.</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Go don’t have a classes and objects. Normally in object oriented programming the variable or data of a class are hidden from any other class and can be accessed by any function of own class which they are declared.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Golang support </w:t>
      </w:r>
      <w:r>
        <w:rPr>
          <w:rFonts w:hint="default"/>
          <w:b/>
          <w:bCs/>
          <w:sz w:val="22"/>
          <w:lang w:val="en-US" w:eastAsia="zh-CN"/>
        </w:rPr>
        <w:t xml:space="preserve">package </w:t>
      </w:r>
      <w:r>
        <w:rPr>
          <w:rFonts w:hint="default"/>
          <w:b w:val="0"/>
          <w:bCs w:val="0"/>
          <w:sz w:val="22"/>
          <w:lang w:val="en-US" w:eastAsia="zh-CN"/>
        </w:rPr>
        <w:t xml:space="preserve">through which </w:t>
      </w:r>
      <w:r>
        <w:rPr>
          <w:rFonts w:hint="default"/>
          <w:b/>
          <w:bCs/>
          <w:sz w:val="22"/>
          <w:lang w:val="en-US" w:eastAsia="zh-CN"/>
        </w:rPr>
        <w:t xml:space="preserve">encapsulation </w:t>
      </w:r>
      <w:r>
        <w:rPr>
          <w:rFonts w:hint="default"/>
          <w:b w:val="0"/>
          <w:bCs w:val="0"/>
          <w:sz w:val="22"/>
          <w:lang w:val="en-US" w:eastAsia="zh-CN"/>
        </w:rPr>
        <w:t>can be acceded.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If you write </w:t>
      </w:r>
      <w:r>
        <w:rPr>
          <w:rFonts w:hint="default"/>
          <w:b/>
          <w:bCs/>
          <w:sz w:val="22"/>
          <w:lang w:val="en-US" w:eastAsia="zh-CN"/>
        </w:rPr>
        <w:t xml:space="preserve">function </w:t>
      </w:r>
      <w:r>
        <w:rPr>
          <w:rFonts w:hint="default"/>
          <w:b w:val="0"/>
          <w:bCs w:val="0"/>
          <w:sz w:val="22"/>
          <w:lang w:val="en-US" w:eastAsia="zh-CN"/>
        </w:rPr>
        <w:t xml:space="preserve">in </w:t>
      </w:r>
      <w:r>
        <w:rPr>
          <w:rFonts w:hint="default"/>
          <w:b/>
          <w:bCs/>
          <w:sz w:val="22"/>
          <w:lang w:val="en-US" w:eastAsia="zh-CN"/>
        </w:rPr>
        <w:t>lower case</w:t>
      </w:r>
      <w:r>
        <w:rPr>
          <w:rFonts w:hint="default"/>
          <w:b w:val="0"/>
          <w:bCs w:val="0"/>
          <w:sz w:val="22"/>
          <w:lang w:val="en-US" w:eastAsia="zh-CN"/>
        </w:rPr>
        <w:t xml:space="preserve"> in </w:t>
      </w:r>
      <w:r>
        <w:rPr>
          <w:rFonts w:hint="default"/>
          <w:b/>
          <w:bCs/>
          <w:sz w:val="22"/>
          <w:lang w:val="en-US" w:eastAsia="zh-CN"/>
        </w:rPr>
        <w:t xml:space="preserve">package </w:t>
      </w:r>
      <w:r>
        <w:rPr>
          <w:rFonts w:hint="default"/>
          <w:b w:val="0"/>
          <w:bCs w:val="0"/>
          <w:sz w:val="22"/>
          <w:lang w:val="en-US" w:eastAsia="zh-CN"/>
        </w:rPr>
        <w:t xml:space="preserve">then it is </w:t>
      </w:r>
      <w:r>
        <w:rPr>
          <w:rFonts w:hint="default"/>
          <w:b/>
          <w:bCs/>
          <w:sz w:val="22"/>
          <w:lang w:val="en-US" w:eastAsia="zh-CN"/>
        </w:rPr>
        <w:t>not accessed</w:t>
      </w:r>
      <w:r>
        <w:rPr>
          <w:rFonts w:hint="default"/>
          <w:b w:val="0"/>
          <w:bCs w:val="0"/>
          <w:sz w:val="22"/>
          <w:lang w:val="en-US" w:eastAsia="zh-CN"/>
        </w:rPr>
        <w:t xml:space="preserve"> by other package which is un-exported identifier.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you write function in first letter capital then it can be accessed by other package which is called exported identifiers.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Benefits of Encapsulation:</w:t>
      </w:r>
    </w:p>
    <w:p>
      <w:pPr>
        <w:numPr>
          <w:ilvl w:val="0"/>
          <w:numId w:val="0"/>
        </w:numPr>
        <w:spacing w:line="276" w:lineRule="auto"/>
        <w:rPr>
          <w:rFonts w:hint="default"/>
          <w:b w:val="0"/>
          <w:bCs w:val="0"/>
          <w:sz w:val="22"/>
          <w:lang w:val="en-US" w:eastAsia="zh-CN"/>
        </w:rPr>
      </w:pPr>
    </w:p>
    <w:p>
      <w:pPr>
        <w:numPr>
          <w:ilvl w:val="0"/>
          <w:numId w:val="66"/>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Hiding implementation details from the user.</w:t>
      </w:r>
    </w:p>
    <w:p>
      <w:pPr>
        <w:numPr>
          <w:ilvl w:val="0"/>
          <w:numId w:val="66"/>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Increase the reusability of the code.</w:t>
      </w:r>
    </w:p>
    <w:p>
      <w:pPr>
        <w:numPr>
          <w:ilvl w:val="0"/>
          <w:numId w:val="66"/>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prevents users from setting the function’s variables arbitrarily. It only sets by the function in the same package and the author of that package ensure that the function maintain their internal invariants.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GIN vs Gorillamux API</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 is really easier then gorilla mux. Refer below where there are 2 functions getgophers and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Line of code</w:t>
      </w:r>
    </w:p>
    <w:p>
      <w:pPr>
        <w:numPr>
          <w:ilvl w:val="0"/>
          <w:numId w:val="0"/>
        </w:numPr>
        <w:spacing w:line="276" w:lineRule="auto"/>
        <w:ind w:firstLine="990" w:firstLineChars="450"/>
        <w:rPr>
          <w:rFonts w:hint="default"/>
          <w:b w:val="0"/>
          <w:bCs w:val="0"/>
          <w:sz w:val="22"/>
          <w:lang w:val="en-US" w:eastAsia="zh-CN"/>
        </w:rPr>
      </w:pPr>
      <w:r>
        <w:rPr>
          <w:rFonts w:hint="default"/>
          <w:b w:val="0"/>
          <w:bCs w:val="0"/>
          <w:sz w:val="22"/>
          <w:lang w:val="en-US" w:eastAsia="zh-CN"/>
        </w:rPr>
        <w:t>GIN                                                 Gorilla</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getgophers    creategophers        Getgophers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1                         7                           6                      11</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"github.com/gin-gonic/gin"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gin.</w:t>
      </w:r>
      <w:r>
        <w:rPr>
          <w:rFonts w:hint="default" w:ascii="Consolas" w:hAnsi="Consolas" w:eastAsia="Consolas" w:cs="Consolas"/>
          <w:b w:val="0"/>
          <w:bCs w:val="0"/>
          <w:color w:val="DCDCAA"/>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router.</w:t>
      </w:r>
      <w:r>
        <w:rPr>
          <w:rFonts w:hint="default" w:ascii="Consolas" w:hAnsi="Consolas" w:eastAsia="Consolas" w:cs="Consolas"/>
          <w:b w:val="0"/>
          <w:bCs w:val="0"/>
          <w:color w:val="DCDCAA"/>
          <w:kern w:val="0"/>
          <w:sz w:val="16"/>
          <w:szCs w:val="16"/>
          <w:shd w:val="clear" w:fill="1E1E1E"/>
          <w:lang w:val="en-US" w:eastAsia="zh-CN" w:bidi="ar"/>
        </w:rPr>
        <w:t>Run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"localhost:8080"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c.IndentedJSON(http.StatusOK,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-automatically sets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-uses passed in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-serializes given struct as pretty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getGophers</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(http.StatusOK,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c.BindJSON(&amp;newGohper)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-binds JSON to struct 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handle any 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c.</w:t>
      </w:r>
      <w:r>
        <w:rPr>
          <w:rFonts w:hint="default" w:ascii="Consolas" w:hAnsi="Consolas" w:eastAsia="Consolas" w:cs="Consolas"/>
          <w:b w:val="0"/>
          <w:bCs w:val="0"/>
          <w:color w:val="DCDCAA"/>
          <w:kern w:val="0"/>
          <w:sz w:val="16"/>
          <w:szCs w:val="16"/>
          <w:shd w:val="clear" w:fill="1E1E1E"/>
          <w:lang w:val="en-US" w:eastAsia="zh-CN" w:bidi="ar"/>
        </w:rPr>
        <w:t>BindJSON</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(http.StatusBadRequest,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(http.StatusCreated,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BindJSON is a shortcut for c.MustBindWith(obj, binding.JSON).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MustBindWith binds the passed struct pointer using the specified binding engine.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It will abort the request with HTTP 400 if any error occurs. See the binding package.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func (c *Context) BindJSON(obj interface{}) error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gorillamux</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"github.com/gorilla/mux"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mux.</w:t>
      </w:r>
      <w:r>
        <w:rPr>
          <w:rFonts w:hint="default" w:ascii="Consolas" w:hAnsi="Consolas" w:eastAsia="Consolas" w:cs="Consolas"/>
          <w:b w:val="0"/>
          <w:bCs w:val="0"/>
          <w:color w:val="DCDCAA"/>
          <w:kern w:val="0"/>
          <w:sz w:val="16"/>
          <w:szCs w:val="16"/>
          <w:shd w:val="clear" w:fill="1E1E1E"/>
          <w:lang w:val="en-US" w:eastAsia="zh-CN" w:bidi="ar"/>
        </w:rPr>
        <w:t>NewRouter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w.WriteHeader is no called explicily, implicit http.StatusOK is used with w.Write()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jsonGohper, err := json.Marshal(gopher) converts the gopher struct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err != nil {} sends the 400 error code if the marshaling fails and ends the func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w.Writer()  writes the data to the connection as part of an HTTP reply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jsonGohper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(jsonGohper)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Decoder reads and decodes JSON values from an input stream.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NewDecoder returns a new decoder that reads from 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The decoder introduces its own buffering and may read data from r beyond the JSON values requested.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Decode reads the next JSON-encoded value from its input and stores it in the value pointed to by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handle any errors create decoder, setting HTTP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since err from defer r.Body.Close() is not nill, closing r.Body must be explicitly closed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json.Marshal(gophers) marshals gophers slice so w.Write() can recieve 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headers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 writes our JSON to the http.ResponseWriter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decoder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NewDecoder</w:t>
      </w:r>
      <w:r>
        <w:rPr>
          <w:rFonts w:hint="default" w:ascii="Consolas" w:hAnsi="Consolas" w:eastAsia="Consolas" w:cs="Consolas"/>
          <w:b w:val="0"/>
          <w:bCs w:val="0"/>
          <w:color w:val="D4D4D4"/>
          <w:kern w:val="0"/>
          <w:sz w:val="16"/>
          <w:szCs w:val="16"/>
          <w:shd w:val="clear" w:fill="1E1E1E"/>
          <w:lang w:val="en-US" w:eastAsia="zh-CN" w:bidi="ar"/>
        </w:rPr>
        <w:t>(r.Body)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decoder.</w:t>
      </w:r>
      <w:r>
        <w:rPr>
          <w:rFonts w:hint="default" w:ascii="Consolas" w:hAnsi="Consolas" w:eastAsia="Consolas" w:cs="Consolas"/>
          <w:b w:val="0"/>
          <w:bCs w:val="0"/>
          <w:color w:val="DCDCAA"/>
          <w:kern w:val="0"/>
          <w:sz w:val="16"/>
          <w:szCs w:val="16"/>
          <w:shd w:val="clear" w:fill="1E1E1E"/>
          <w:lang w:val="en-US" w:eastAsia="zh-CN" w:bidi="ar"/>
        </w:rPr>
        <w:t>Decode</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GophersJSON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(GophersJSON)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SQL</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Structural query language</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2 types of databses --&gt;&gt; </w:t>
      </w:r>
    </w:p>
    <w:p>
      <w:pPr>
        <w:numPr>
          <w:ilvl w:val="0"/>
          <w:numId w:val="67"/>
        </w:numPr>
        <w:spacing w:line="276" w:lineRule="auto"/>
        <w:rPr>
          <w:rFonts w:hint="default"/>
          <w:b w:val="0"/>
          <w:bCs w:val="0"/>
          <w:sz w:val="22"/>
          <w:lang w:val="en-US" w:eastAsia="zh-CN"/>
        </w:rPr>
      </w:pPr>
      <w:r>
        <w:rPr>
          <w:rFonts w:hint="default"/>
          <w:b w:val="0"/>
          <w:bCs w:val="0"/>
          <w:sz w:val="22"/>
          <w:lang w:val="en-US" w:eastAsia="zh-CN"/>
        </w:rPr>
        <w:t xml:space="preserve">Relational </w:t>
      </w:r>
    </w:p>
    <w:p>
      <w:pPr>
        <w:numPr>
          <w:ilvl w:val="0"/>
          <w:numId w:val="67"/>
        </w:numPr>
        <w:spacing w:line="276" w:lineRule="auto"/>
        <w:rPr>
          <w:rFonts w:hint="default"/>
          <w:b w:val="0"/>
          <w:bCs w:val="0"/>
          <w:sz w:val="22"/>
          <w:lang w:val="en-US" w:eastAsia="zh-CN"/>
        </w:rPr>
      </w:pPr>
      <w:r>
        <w:rPr>
          <w:rFonts w:hint="default"/>
          <w:b w:val="0"/>
          <w:bCs w:val="0"/>
          <w:sz w:val="22"/>
          <w:lang w:val="en-US" w:eastAsia="zh-CN"/>
        </w:rPr>
        <w:t>Non relational</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Relational databses uses SQL.</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  will add a comment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are the relational databses management systems</w:t>
      </w:r>
    </w:p>
    <w:p>
      <w:pPr>
        <w:numPr>
          <w:ilvl w:val="0"/>
          <w:numId w:val="68"/>
        </w:numPr>
        <w:spacing w:line="276" w:lineRule="auto"/>
        <w:rPr>
          <w:rFonts w:hint="default"/>
          <w:b w:val="0"/>
          <w:bCs w:val="0"/>
          <w:sz w:val="22"/>
          <w:lang w:val="en-US" w:eastAsia="zh-CN"/>
        </w:rPr>
      </w:pPr>
      <w:r>
        <w:rPr>
          <w:rFonts w:hint="default"/>
          <w:b w:val="0"/>
          <w:bCs w:val="0"/>
          <w:sz w:val="22"/>
          <w:lang w:val="en-US" w:eastAsia="zh-CN"/>
        </w:rPr>
        <w:t>mysql</w:t>
      </w:r>
    </w:p>
    <w:p>
      <w:pPr>
        <w:numPr>
          <w:ilvl w:val="0"/>
          <w:numId w:val="68"/>
        </w:numPr>
        <w:spacing w:line="276" w:lineRule="auto"/>
        <w:rPr>
          <w:rFonts w:hint="default"/>
          <w:b w:val="0"/>
          <w:bCs w:val="0"/>
          <w:sz w:val="22"/>
          <w:lang w:val="en-US" w:eastAsia="zh-CN"/>
        </w:rPr>
      </w:pPr>
      <w:r>
        <w:rPr>
          <w:rFonts w:hint="default"/>
          <w:b w:val="0"/>
          <w:bCs w:val="0"/>
          <w:sz w:val="22"/>
          <w:lang w:val="en-US" w:eastAsia="zh-CN"/>
        </w:rPr>
        <w:t>SQL server</w:t>
      </w:r>
    </w:p>
    <w:p>
      <w:pPr>
        <w:numPr>
          <w:ilvl w:val="0"/>
          <w:numId w:val="68"/>
        </w:numPr>
        <w:spacing w:line="276" w:lineRule="auto"/>
        <w:rPr>
          <w:rFonts w:hint="default"/>
          <w:b w:val="0"/>
          <w:bCs w:val="0"/>
          <w:sz w:val="22"/>
          <w:lang w:val="en-US" w:eastAsia="zh-CN"/>
        </w:rPr>
      </w:pPr>
      <w:r>
        <w:rPr>
          <w:rFonts w:hint="default"/>
          <w:b w:val="0"/>
          <w:bCs w:val="0"/>
          <w:sz w:val="22"/>
          <w:lang w:val="en-US" w:eastAsia="zh-CN"/>
        </w:rPr>
        <w:t>Oracle</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Each databses has different flavour of the sql. But base is common.</w:t>
      </w:r>
    </w:p>
    <w:p>
      <w:pPr>
        <w:numPr>
          <w:ilvl w:val="0"/>
          <w:numId w:val="0"/>
        </w:numPr>
        <w:spacing w:line="276" w:lineRule="auto"/>
        <w:rPr>
          <w:rFonts w:hint="default"/>
          <w:b/>
          <w:bCs/>
          <w:sz w:val="22"/>
          <w:lang w:val="en-IN" w:eastAsia="zh-CN"/>
        </w:rPr>
      </w:pPr>
      <w:r>
        <w:rPr>
          <w:rFonts w:hint="default"/>
          <w:b/>
          <w:bCs/>
          <w:sz w:val="22"/>
          <w:lang w:val="en-IN" w:eastAsia="zh-CN"/>
        </w:rPr>
        <w:t>Things need to know about SQL.</w:t>
      </w:r>
    </w:p>
    <w:p>
      <w:pPr>
        <w:numPr>
          <w:ilvl w:val="0"/>
          <w:numId w:val="69"/>
        </w:numPr>
        <w:spacing w:line="276" w:lineRule="auto"/>
        <w:rPr>
          <w:rFonts w:hint="default"/>
          <w:b w:val="0"/>
          <w:bCs w:val="0"/>
          <w:sz w:val="22"/>
          <w:lang w:val="en-US" w:eastAsia="zh-CN"/>
        </w:rPr>
      </w:pPr>
      <w:r>
        <w:rPr>
          <w:rFonts w:hint="default"/>
          <w:b w:val="0"/>
          <w:bCs w:val="0"/>
          <w:sz w:val="22"/>
          <w:lang w:val="en-US" w:eastAsia="zh-CN"/>
        </w:rPr>
        <w:t>SQL and SQUEL both are same.</w:t>
      </w:r>
    </w:p>
    <w:p>
      <w:pPr>
        <w:numPr>
          <w:ilvl w:val="0"/>
          <w:numId w:val="69"/>
        </w:numPr>
        <w:spacing w:line="276" w:lineRule="auto"/>
        <w:ind w:left="0" w:leftChars="0" w:firstLine="0" w:firstLineChars="0"/>
        <w:rPr>
          <w:rFonts w:hint="default"/>
          <w:b w:val="0"/>
          <w:bCs w:val="0"/>
          <w:sz w:val="22"/>
          <w:lang w:val="en-IN" w:eastAsia="zh-CN"/>
        </w:rPr>
      </w:pPr>
      <w:r>
        <w:rPr>
          <w:rFonts w:hint="default"/>
          <w:b w:val="0"/>
          <w:bCs w:val="0"/>
          <w:sz w:val="22"/>
          <w:lang w:val="en-IN" w:eastAsia="zh-CN"/>
        </w:rPr>
        <w:t>SQL is not the case sensitive langauge</w:t>
      </w:r>
    </w:p>
    <w:p>
      <w:pPr>
        <w:numPr>
          <w:ilvl w:val="0"/>
          <w:numId w:val="69"/>
        </w:numPr>
        <w:spacing w:line="276" w:lineRule="auto"/>
        <w:ind w:left="0" w:leftChars="0" w:firstLine="0" w:firstLineChars="0"/>
        <w:rPr>
          <w:rFonts w:hint="default"/>
          <w:b w:val="0"/>
          <w:bCs w:val="0"/>
          <w:sz w:val="22"/>
          <w:lang w:val="en-IN" w:eastAsia="zh-CN"/>
        </w:rPr>
      </w:pPr>
      <w:r>
        <w:rPr>
          <w:rFonts w:hint="default"/>
          <w:b w:val="0"/>
          <w:bCs w:val="0"/>
          <w:sz w:val="22"/>
          <w:lang w:val="en-IN" w:eastAsia="zh-CN"/>
        </w:rPr>
        <w:t>Spaces new lines are ignored by the langauge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USE                       // This will use to select the databse name from our stored databases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SELECT *              //This will select all the columns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FROM customers  // </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To do a qury sequence is very important</w:t>
      </w:r>
    </w:p>
    <w:p>
      <w:pPr>
        <w:numPr>
          <w:ilvl w:val="0"/>
          <w:numId w:val="70"/>
        </w:numPr>
        <w:spacing w:line="276" w:lineRule="auto"/>
        <w:rPr>
          <w:rFonts w:hint="default"/>
          <w:b w:val="0"/>
          <w:bCs w:val="0"/>
          <w:sz w:val="22"/>
          <w:lang w:val="en-IN" w:eastAsia="zh-CN"/>
        </w:rPr>
      </w:pPr>
      <w:r>
        <w:rPr>
          <w:rFonts w:hint="default"/>
          <w:b w:val="0"/>
          <w:bCs w:val="0"/>
          <w:sz w:val="22"/>
          <w:lang w:val="en-IN" w:eastAsia="zh-CN"/>
        </w:rPr>
        <w:t>select</w:t>
      </w:r>
    </w:p>
    <w:p>
      <w:pPr>
        <w:numPr>
          <w:ilvl w:val="0"/>
          <w:numId w:val="70"/>
        </w:numPr>
        <w:spacing w:line="276" w:lineRule="auto"/>
        <w:rPr>
          <w:rFonts w:hint="default"/>
          <w:b w:val="0"/>
          <w:bCs w:val="0"/>
          <w:sz w:val="22"/>
          <w:lang w:val="en-IN" w:eastAsia="zh-CN"/>
        </w:rPr>
      </w:pPr>
      <w:r>
        <w:rPr>
          <w:rFonts w:hint="default"/>
          <w:b w:val="0"/>
          <w:bCs w:val="0"/>
          <w:sz w:val="22"/>
          <w:lang w:val="en-IN" w:eastAsia="zh-CN"/>
        </w:rPr>
        <w:t>from</w:t>
      </w:r>
    </w:p>
    <w:p>
      <w:pPr>
        <w:numPr>
          <w:ilvl w:val="0"/>
          <w:numId w:val="70"/>
        </w:numPr>
        <w:spacing w:line="276" w:lineRule="auto"/>
        <w:rPr>
          <w:rFonts w:hint="default"/>
          <w:b w:val="0"/>
          <w:bCs w:val="0"/>
          <w:sz w:val="22"/>
          <w:lang w:val="en-IN" w:eastAsia="zh-CN"/>
        </w:rPr>
      </w:pPr>
      <w:r>
        <w:rPr>
          <w:rFonts w:hint="default"/>
          <w:b w:val="0"/>
          <w:bCs w:val="0"/>
          <w:sz w:val="22"/>
          <w:lang w:val="en-IN" w:eastAsia="zh-CN"/>
        </w:rPr>
        <w:t>where</w:t>
      </w:r>
    </w:p>
    <w:p>
      <w:pPr>
        <w:numPr>
          <w:ilvl w:val="0"/>
          <w:numId w:val="70"/>
        </w:numPr>
        <w:spacing w:line="276" w:lineRule="auto"/>
        <w:rPr>
          <w:rFonts w:hint="default"/>
          <w:b w:val="0"/>
          <w:bCs w:val="0"/>
          <w:sz w:val="22"/>
          <w:lang w:val="en-IN" w:eastAsia="zh-CN"/>
        </w:rPr>
      </w:pPr>
      <w:r>
        <w:rPr>
          <w:rFonts w:hint="default"/>
          <w:b w:val="0"/>
          <w:bCs w:val="0"/>
          <w:sz w:val="22"/>
          <w:lang w:val="en-IN" w:eastAsia="zh-CN"/>
        </w:rPr>
        <w:t>order by</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Create the SQL text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DROP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DATABASE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EXISTS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DATABASE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USE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products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 xml:space="preserve"> AUTO_INCREMENT,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varchar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`quantity_in_stock`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`unit_price`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decimal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PRIMARY 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`product_id`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ENGINE=InnoDB AUTO_INCREMENT=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CHARSET=utf8mb4 </w:t>
      </w:r>
      <w:r>
        <w:rPr>
          <w:rFonts w:hint="default" w:ascii="Consolas" w:hAnsi="Consolas" w:eastAsia="Consolas" w:cs="Consolas"/>
          <w:b w:val="0"/>
          <w:bCs w:val="0"/>
          <w:color w:val="569CD6"/>
          <w:kern w:val="0"/>
          <w:sz w:val="16"/>
          <w:szCs w:val="16"/>
          <w:shd w:val="clear" w:fill="1E1E1E"/>
          <w:lang w:val="en-US" w:eastAsia="zh-CN" w:bidi="ar"/>
        </w:rPr>
        <w:t>COLLATE</w:t>
      </w:r>
      <w:r>
        <w:rPr>
          <w:rFonts w:hint="default" w:ascii="Consolas" w:hAnsi="Consolas" w:eastAsia="Consolas" w:cs="Consolas"/>
          <w:b w:val="0"/>
          <w:bCs w:val="0"/>
          <w:color w:val="D4D4D4"/>
          <w:kern w:val="0"/>
          <w:sz w:val="16"/>
          <w:szCs w:val="16"/>
          <w:shd w:val="clear" w:fill="1E1E1E"/>
          <w:lang w:val="en-US" w:eastAsia="zh-CN" w:bidi="ar"/>
        </w:rPr>
        <w:t>=utf8mb4_0900_ai_ci;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'Foam Dinner Plate'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'Pork - Bacon,back Peameal'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49</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'Lettuce - Romaine, Heart'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'Brocolinni - Gaylan, Chinese'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'Sauce - Ranch Dressing'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'Petit Baguette'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'Sweet Pea Sprouts'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'Island Oasis - Raspberry'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'Longan'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'Broom - 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shippers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`shipper_id`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smallint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 xml:space="preserve"> AUTO_INCREMENT,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varchar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PRIMARY 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`shipper_id`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ENGINE=InnoDB AUTO_INCREMENT=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CHARSET=utf8mb4 </w:t>
      </w:r>
      <w:r>
        <w:rPr>
          <w:rFonts w:hint="default" w:ascii="Consolas" w:hAnsi="Consolas" w:eastAsia="Consolas" w:cs="Consolas"/>
          <w:b w:val="0"/>
          <w:bCs w:val="0"/>
          <w:color w:val="569CD6"/>
          <w:kern w:val="0"/>
          <w:sz w:val="16"/>
          <w:szCs w:val="16"/>
          <w:shd w:val="clear" w:fill="1E1E1E"/>
          <w:lang w:val="en-US" w:eastAsia="zh-CN" w:bidi="ar"/>
        </w:rPr>
        <w:t>COLLATE</w:t>
      </w:r>
      <w:r>
        <w:rPr>
          <w:rFonts w:hint="default" w:ascii="Consolas" w:hAnsi="Consolas" w:eastAsia="Consolas" w:cs="Consolas"/>
          <w:b w:val="0"/>
          <w:bCs w:val="0"/>
          <w:color w:val="D4D4D4"/>
          <w:kern w:val="0"/>
          <w:sz w:val="16"/>
          <w:szCs w:val="16"/>
          <w:shd w:val="clear" w:fill="1E1E1E"/>
          <w:lang w:val="en-US" w:eastAsia="zh-CN" w:bidi="ar"/>
        </w:rPr>
        <w:t>=utf8mb4_0900_ai_ci;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`shippers`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'Hettinger LLC'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`shippers`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'Schinner-Predovic'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`shippers`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'Satterfield LLC'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`shippers`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'Mraz, Renner and Nolan'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`shippers`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'Waters, Mayert and Prohaska'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customers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 xml:space="preserve"> AUTO_INCREMENT,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`first_name`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varchar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`last_name`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varchar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`birth_date`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`phone`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varchar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`address`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varchar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`city`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varchar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`points`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PRIMARY 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`customer_id`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ENGINE=InnoDB AUTO_INCREMENT=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CHARSET=utf8mb4 </w:t>
      </w:r>
      <w:r>
        <w:rPr>
          <w:rFonts w:hint="default" w:ascii="Consolas" w:hAnsi="Consolas" w:eastAsia="Consolas" w:cs="Consolas"/>
          <w:b w:val="0"/>
          <w:bCs w:val="0"/>
          <w:color w:val="569CD6"/>
          <w:kern w:val="0"/>
          <w:sz w:val="16"/>
          <w:szCs w:val="16"/>
          <w:shd w:val="clear" w:fill="1E1E1E"/>
          <w:lang w:val="en-US" w:eastAsia="zh-CN" w:bidi="ar"/>
        </w:rPr>
        <w:t>COLLATE</w:t>
      </w:r>
      <w:r>
        <w:rPr>
          <w:rFonts w:hint="default" w:ascii="Consolas" w:hAnsi="Consolas" w:eastAsia="Consolas" w:cs="Consolas"/>
          <w:b w:val="0"/>
          <w:bCs w:val="0"/>
          <w:color w:val="D4D4D4"/>
          <w:kern w:val="0"/>
          <w:sz w:val="16"/>
          <w:szCs w:val="16"/>
          <w:shd w:val="clear" w:fill="1E1E1E"/>
          <w:lang w:val="en-US" w:eastAsia="zh-CN" w:bidi="ar"/>
        </w:rPr>
        <w:t>=utf8mb4_0900_ai_ci;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'Babara'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'MacCaffrey'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'1986-03-28'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'781-932-9754'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Sage Terrace'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'Waltham'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2273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'Brushfield'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'1986-04-13'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'804-427-9456'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'14187 Commercial Trail'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'Hampton'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947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'Freddi'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'Boagey'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'1985-02-07'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'719-724-7869'</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'251 Springs Junction'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'Colorado Springs'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2967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'Ambur'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'Roseburgh'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'1974-04-14'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'407-231-8017'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'30 Arapahoe Terrace'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'Orlando'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457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'Clemmie'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'Betchley'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'1973-11-07'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'5 Spohn Circle'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'Arlington'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3675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'Elka'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'Twiddell'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'1991-09-04'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'312-480-8498'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'7 Manley Drive'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'Chicago'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3073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'Ilene'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'Dowson'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'1964-08-30'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'615-641-4759'</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'50 Lillian Crossing'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'Nashville'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1672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'Thacher'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'Naseby'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'1993-07-17'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'941-527-3977'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'538 Mosinee Center'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'Sarasota'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'Romola'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'Rumgay'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'1992-05-23'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'559-181-3744'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'3520 Ohio Trail'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'Visalia'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1486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'Levy'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'Mynett'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'1969-10-13'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'404-246-3370'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'68 Lawn Avenue'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'Atlanta'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796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order_statuses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`order_status_id`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tinyint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varchar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PRIMARY 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`order_status_id`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ENGINE=InnoDB </w:t>
      </w:r>
      <w:r>
        <w:rPr>
          <w:rFonts w:hint="default" w:ascii="Consolas" w:hAnsi="Consolas" w:eastAsia="Consolas" w:cs="Consolas"/>
          <w:b w:val="0"/>
          <w:bCs w:val="0"/>
          <w:color w:val="569CD6"/>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CHARSET=utf8mb4 </w:t>
      </w:r>
      <w:r>
        <w:rPr>
          <w:rFonts w:hint="default" w:ascii="Consolas" w:hAnsi="Consolas" w:eastAsia="Consolas" w:cs="Consolas"/>
          <w:b w:val="0"/>
          <w:bCs w:val="0"/>
          <w:color w:val="569CD6"/>
          <w:kern w:val="0"/>
          <w:sz w:val="16"/>
          <w:szCs w:val="16"/>
          <w:shd w:val="clear" w:fill="1E1E1E"/>
          <w:lang w:val="en-US" w:eastAsia="zh-CN" w:bidi="ar"/>
        </w:rPr>
        <w:t>COLLATE</w:t>
      </w:r>
      <w:r>
        <w:rPr>
          <w:rFonts w:hint="default" w:ascii="Consolas" w:hAnsi="Consolas" w:eastAsia="Consolas" w:cs="Consolas"/>
          <w:b w:val="0"/>
          <w:bCs w:val="0"/>
          <w:color w:val="D4D4D4"/>
          <w:kern w:val="0"/>
          <w:sz w:val="16"/>
          <w:szCs w:val="16"/>
          <w:shd w:val="clear" w:fill="1E1E1E"/>
          <w:lang w:val="en-US" w:eastAsia="zh-CN" w:bidi="ar"/>
        </w:rPr>
        <w:t>=utf8mb4_0900_ai_ci;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`order_statuses`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`order_statuses`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'Shipped'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`order_statuses`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'Delivered'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orders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 xml:space="preserve"> AUTO_INCREMENT,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`status`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tinyint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`comments`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varchar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`shipped_date`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`shipper_id`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smallint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PRIMARY 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`fk_orders_customers_idx`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`customer_id`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`fk_orders_shippers_idx`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`shipper_id`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`fk_orders_order_statuses_idx`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`status`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CONSTRAINT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`fk_orders_customers`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FOREIGN 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REFERENCES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`customer_id`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UPDATE</w:t>
      </w:r>
      <w:r>
        <w:rPr>
          <w:rFonts w:hint="default" w:ascii="Consolas" w:hAnsi="Consolas" w:eastAsia="Consolas" w:cs="Consolas"/>
          <w:b w:val="0"/>
          <w:bCs w:val="0"/>
          <w:color w:val="D4D4D4"/>
          <w:kern w:val="0"/>
          <w:sz w:val="16"/>
          <w:szCs w:val="16"/>
          <w:shd w:val="clear" w:fill="1E1E1E"/>
          <w:lang w:val="en-US" w:eastAsia="zh-CN" w:bidi="ar"/>
        </w:rPr>
        <w:t xml:space="preserve"> CASCADE,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CONSTRAINT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`fk_orders_order_statuses`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FOREIGN 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`status`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REFERENCES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`order_statuses`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`order_status_id`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UPDATE</w:t>
      </w:r>
      <w:r>
        <w:rPr>
          <w:rFonts w:hint="default" w:ascii="Consolas" w:hAnsi="Consolas" w:eastAsia="Consolas" w:cs="Consolas"/>
          <w:b w:val="0"/>
          <w:bCs w:val="0"/>
          <w:color w:val="D4D4D4"/>
          <w:kern w:val="0"/>
          <w:sz w:val="16"/>
          <w:szCs w:val="16"/>
          <w:shd w:val="clear" w:fill="1E1E1E"/>
          <w:lang w:val="en-US" w:eastAsia="zh-CN" w:bidi="ar"/>
        </w:rPr>
        <w:t xml:space="preserve"> CASCADE,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CONSTRAINT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`fk_orders_shippers`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FOREIGN 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`shipper_id`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REFERENCES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`shippers`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`shipper_id`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UPDATE</w:t>
      </w:r>
      <w:r>
        <w:rPr>
          <w:rFonts w:hint="default" w:ascii="Consolas" w:hAnsi="Consolas" w:eastAsia="Consolas" w:cs="Consolas"/>
          <w:b w:val="0"/>
          <w:bCs w:val="0"/>
          <w:color w:val="D4D4D4"/>
          <w:kern w:val="0"/>
          <w:sz w:val="16"/>
          <w:szCs w:val="16"/>
          <w:shd w:val="clear" w:fill="1E1E1E"/>
          <w:lang w:val="en-US" w:eastAsia="zh-CN" w:bidi="ar"/>
        </w:rPr>
        <w:t xml:space="preserve"> CASCADE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ENGINE=InnoDB AUTO_INCREMENT=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CHARSET=utf8mb4 </w:t>
      </w:r>
      <w:r>
        <w:rPr>
          <w:rFonts w:hint="default" w:ascii="Consolas" w:hAnsi="Consolas" w:eastAsia="Consolas" w:cs="Consolas"/>
          <w:b w:val="0"/>
          <w:bCs w:val="0"/>
          <w:color w:val="569CD6"/>
          <w:kern w:val="0"/>
          <w:sz w:val="16"/>
          <w:szCs w:val="16"/>
          <w:shd w:val="clear" w:fill="1E1E1E"/>
          <w:lang w:val="en-US" w:eastAsia="zh-CN" w:bidi="ar"/>
        </w:rPr>
        <w:t>COLLATE</w:t>
      </w:r>
      <w:r>
        <w:rPr>
          <w:rFonts w:hint="default" w:ascii="Consolas" w:hAnsi="Consolas" w:eastAsia="Consolas" w:cs="Consolas"/>
          <w:b w:val="0"/>
          <w:bCs w:val="0"/>
          <w:color w:val="D4D4D4"/>
          <w:kern w:val="0"/>
          <w:sz w:val="16"/>
          <w:szCs w:val="16"/>
          <w:shd w:val="clear" w:fill="1E1E1E"/>
          <w:lang w:val="en-US" w:eastAsia="zh-CN" w:bidi="ar"/>
        </w:rPr>
        <w:t>=utf8mb4_0900_ai_ci;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'2019-01-30'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'2018-08-02'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'2018-08-03'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'2017-12-01'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'2017-01-22'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'2017-08-25'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'2017-08-26'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'2018-11-18'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'Aliquam erat volutpat. In congue.'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'2018-09-22'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'2018-09-23'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'2018-06-08'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'Mauris enim leo, rhoncus sed, vestibulum sit amet, cursus id, turpis.'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'2017-07-05'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'Nulla mollis molestie lorem. Quisque ut erat.'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'2017-07-06'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'2018-04-22'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'2018-04-23'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 xml:space="preserve"> AUTO_INCREMENT,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`quantity`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`unit_price`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decimal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PRIMARY 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`product_id`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`fk_order_items_products_idx`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`product_id`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CONSTRAINT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`fk_order_items_orders`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FOREIGN 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REFERENCES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UPDATE</w:t>
      </w:r>
      <w:r>
        <w:rPr>
          <w:rFonts w:hint="default" w:ascii="Consolas" w:hAnsi="Consolas" w:eastAsia="Consolas" w:cs="Consolas"/>
          <w:b w:val="0"/>
          <w:bCs w:val="0"/>
          <w:color w:val="D4D4D4"/>
          <w:kern w:val="0"/>
          <w:sz w:val="16"/>
          <w:szCs w:val="16"/>
          <w:shd w:val="clear" w:fill="1E1E1E"/>
          <w:lang w:val="en-US" w:eastAsia="zh-CN" w:bidi="ar"/>
        </w:rPr>
        <w:t xml:space="preserve"> CASCADE,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CONSTRAINT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`fk_order_items_products`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FOREIGN 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REFERENCES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UPDATE</w:t>
      </w:r>
      <w:r>
        <w:rPr>
          <w:rFonts w:hint="default" w:ascii="Consolas" w:hAnsi="Consolas" w:eastAsia="Consolas" w:cs="Consolas"/>
          <w:b w:val="0"/>
          <w:bCs w:val="0"/>
          <w:color w:val="D4D4D4"/>
          <w:kern w:val="0"/>
          <w:sz w:val="16"/>
          <w:szCs w:val="16"/>
          <w:shd w:val="clear" w:fill="1E1E1E"/>
          <w:lang w:val="en-US" w:eastAsia="zh-CN" w:bidi="ar"/>
        </w:rPr>
        <w:t xml:space="preserve"> CASCADE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ENGINE=InnoDB AUTO_INCREMENT=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CHARSET=utf8mb4 </w:t>
      </w:r>
      <w:r>
        <w:rPr>
          <w:rFonts w:hint="default" w:ascii="Consolas" w:hAnsi="Consolas" w:eastAsia="Consolas" w:cs="Consolas"/>
          <w:b w:val="0"/>
          <w:bCs w:val="0"/>
          <w:color w:val="569CD6"/>
          <w:kern w:val="0"/>
          <w:sz w:val="16"/>
          <w:szCs w:val="16"/>
          <w:shd w:val="clear" w:fill="1E1E1E"/>
          <w:lang w:val="en-US" w:eastAsia="zh-CN" w:bidi="ar"/>
        </w:rPr>
        <w:t>COLLATE</w:t>
      </w:r>
      <w:r>
        <w:rPr>
          <w:rFonts w:hint="default" w:ascii="Consolas" w:hAnsi="Consolas" w:eastAsia="Consolas" w:cs="Consolas"/>
          <w:b w:val="0"/>
          <w:bCs w:val="0"/>
          <w:color w:val="D4D4D4"/>
          <w:kern w:val="0"/>
          <w:sz w:val="16"/>
          <w:szCs w:val="16"/>
          <w:shd w:val="clear" w:fill="1E1E1E"/>
          <w:lang w:val="en-US" w:eastAsia="zh-CN" w:bidi="ar"/>
        </w:rPr>
        <w:t>=utf8mb4_0900_ai_ci;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TABLE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sql_store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`order_item_notes`</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`note_id`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VARCHAR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 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PRIMARY 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`note_id`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`order_item_notes`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`note_id`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'first note'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INSERT INTO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`order_item_notes`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`note_id`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`order_Id`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`product_id`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VALUES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'second note'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Above will create the database like this</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9"/>
        <w:gridCol w:w="1188"/>
        <w:gridCol w:w="1279"/>
        <w:gridCol w:w="1141"/>
        <w:gridCol w:w="794"/>
        <w:gridCol w:w="1326"/>
        <w:gridCol w:w="1060"/>
        <w:gridCol w:w="667"/>
        <w:gridCol w:w="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tcPr>
          <w:p>
            <w:pPr>
              <w:widowControl w:val="0"/>
              <w:numPr>
                <w:ilvl w:val="0"/>
                <w:numId w:val="0"/>
              </w:numPr>
              <w:spacing w:line="276" w:lineRule="auto"/>
              <w:jc w:val="both"/>
              <w:rPr>
                <w:rFonts w:hint="default"/>
                <w:lang w:val="en-IN"/>
              </w:rPr>
            </w:pPr>
            <w:r>
              <w:rPr>
                <w:rFonts w:hint="default"/>
                <w:lang w:val="en-IN"/>
              </w:rPr>
              <w:t>customer_id</w:t>
            </w:r>
          </w:p>
        </w:tc>
        <w:tc>
          <w:tcPr>
            <w:tcW w:w="1146" w:type="dxa"/>
          </w:tcPr>
          <w:p>
            <w:pPr>
              <w:widowControl w:val="0"/>
              <w:numPr>
                <w:ilvl w:val="0"/>
                <w:numId w:val="0"/>
              </w:numPr>
              <w:spacing w:line="276" w:lineRule="auto"/>
              <w:jc w:val="both"/>
              <w:rPr>
                <w:rFonts w:hint="default"/>
                <w:lang w:val="en-IN"/>
              </w:rPr>
            </w:pPr>
            <w:r>
              <w:rPr>
                <w:rFonts w:hint="default"/>
                <w:lang w:val="en-IN"/>
              </w:rPr>
              <w:t>first_name</w:t>
            </w:r>
          </w:p>
        </w:tc>
        <w:tc>
          <w:tcPr>
            <w:tcW w:w="1234" w:type="dxa"/>
          </w:tcPr>
          <w:p>
            <w:pPr>
              <w:widowControl w:val="0"/>
              <w:numPr>
                <w:ilvl w:val="0"/>
                <w:numId w:val="0"/>
              </w:numPr>
              <w:spacing w:line="276" w:lineRule="auto"/>
              <w:jc w:val="both"/>
              <w:rPr>
                <w:rFonts w:hint="default"/>
                <w:lang w:val="en-IN"/>
              </w:rPr>
            </w:pPr>
            <w:r>
              <w:rPr>
                <w:rFonts w:hint="default"/>
                <w:lang w:val="en-IN"/>
              </w:rPr>
              <w:t>last_name</w:t>
            </w:r>
          </w:p>
        </w:tc>
        <w:tc>
          <w:tcPr>
            <w:tcW w:w="1102" w:type="dxa"/>
          </w:tcPr>
          <w:p>
            <w:pPr>
              <w:widowControl w:val="0"/>
              <w:numPr>
                <w:ilvl w:val="0"/>
                <w:numId w:val="0"/>
              </w:numPr>
              <w:spacing w:line="276" w:lineRule="auto"/>
              <w:jc w:val="both"/>
              <w:rPr>
                <w:rFonts w:hint="default"/>
                <w:lang w:val="en-IN"/>
              </w:rPr>
            </w:pPr>
            <w:r>
              <w:rPr>
                <w:rFonts w:hint="default"/>
                <w:lang w:val="en-IN"/>
              </w:rPr>
              <w:t>birth_date</w:t>
            </w:r>
          </w:p>
        </w:tc>
        <w:tc>
          <w:tcPr>
            <w:tcW w:w="770" w:type="dxa"/>
          </w:tcPr>
          <w:p>
            <w:pPr>
              <w:widowControl w:val="0"/>
              <w:numPr>
                <w:ilvl w:val="0"/>
                <w:numId w:val="0"/>
              </w:numPr>
              <w:spacing w:line="276" w:lineRule="auto"/>
              <w:jc w:val="both"/>
              <w:rPr>
                <w:rFonts w:hint="default"/>
                <w:lang w:val="en-IN"/>
              </w:rPr>
            </w:pPr>
            <w:r>
              <w:rPr>
                <w:rFonts w:hint="default"/>
                <w:lang w:val="en-IN"/>
              </w:rPr>
              <w:t>phone</w:t>
            </w:r>
          </w:p>
        </w:tc>
        <w:tc>
          <w:tcPr>
            <w:tcW w:w="1278" w:type="dxa"/>
          </w:tcPr>
          <w:p>
            <w:pPr>
              <w:widowControl w:val="0"/>
              <w:numPr>
                <w:ilvl w:val="0"/>
                <w:numId w:val="0"/>
              </w:numPr>
              <w:spacing w:line="276" w:lineRule="auto"/>
              <w:jc w:val="both"/>
              <w:rPr>
                <w:rFonts w:hint="default"/>
                <w:lang w:val="en-IN"/>
              </w:rPr>
            </w:pPr>
            <w:r>
              <w:rPr>
                <w:rFonts w:hint="default"/>
                <w:lang w:val="en-IN"/>
              </w:rPr>
              <w:t>address</w:t>
            </w:r>
          </w:p>
        </w:tc>
        <w:tc>
          <w:tcPr>
            <w:tcW w:w="1024" w:type="dxa"/>
          </w:tcPr>
          <w:p>
            <w:pPr>
              <w:widowControl w:val="0"/>
              <w:numPr>
                <w:ilvl w:val="0"/>
                <w:numId w:val="0"/>
              </w:numPr>
              <w:spacing w:line="276" w:lineRule="auto"/>
              <w:jc w:val="both"/>
              <w:rPr>
                <w:rFonts w:hint="default"/>
                <w:lang w:val="en-IN"/>
              </w:rPr>
            </w:pPr>
            <w:r>
              <w:rPr>
                <w:rFonts w:hint="default"/>
                <w:lang w:val="en-IN"/>
              </w:rPr>
              <w:t>city</w:t>
            </w:r>
          </w:p>
        </w:tc>
        <w:tc>
          <w:tcPr>
            <w:tcW w:w="647" w:type="dxa"/>
          </w:tcPr>
          <w:p>
            <w:pPr>
              <w:widowControl w:val="0"/>
              <w:numPr>
                <w:ilvl w:val="0"/>
                <w:numId w:val="0"/>
              </w:numPr>
              <w:spacing w:line="276" w:lineRule="auto"/>
              <w:jc w:val="both"/>
              <w:rPr>
                <w:rFonts w:hint="default"/>
                <w:lang w:val="en-IN"/>
              </w:rPr>
            </w:pPr>
            <w:r>
              <w:rPr>
                <w:rFonts w:hint="default"/>
                <w:lang w:val="en-IN"/>
              </w:rPr>
              <w:t>state</w:t>
            </w:r>
          </w:p>
        </w:tc>
        <w:tc>
          <w:tcPr>
            <w:tcW w:w="748" w:type="dxa"/>
          </w:tcPr>
          <w:p>
            <w:pPr>
              <w:widowControl w:val="0"/>
              <w:numPr>
                <w:ilvl w:val="0"/>
                <w:numId w:val="0"/>
              </w:numPr>
              <w:spacing w:line="276" w:lineRule="auto"/>
              <w:jc w:val="both"/>
              <w:rPr>
                <w:rFonts w:hint="default"/>
                <w:lang w:val="en-IN"/>
              </w:rPr>
            </w:pPr>
            <w:r>
              <w:rPr>
                <w:rFonts w:hint="default"/>
                <w:lang w:val="en-IN"/>
              </w:rPr>
              <w:t>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1</w:t>
            </w:r>
          </w:p>
        </w:tc>
        <w:tc>
          <w:tcPr>
            <w:tcW w:w="1146"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Babara</w:t>
            </w:r>
          </w:p>
        </w:tc>
        <w:tc>
          <w:tcPr>
            <w:tcW w:w="123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MacCaffrey</w:t>
            </w:r>
          </w:p>
        </w:tc>
        <w:tc>
          <w:tcPr>
            <w:tcW w:w="1102"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1986-03-28</w:t>
            </w:r>
          </w:p>
        </w:tc>
        <w:tc>
          <w:tcPr>
            <w:tcW w:w="77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781-932-9754</w:t>
            </w:r>
          </w:p>
        </w:tc>
        <w:tc>
          <w:tcPr>
            <w:tcW w:w="127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0 Sage Terrace</w:t>
            </w:r>
          </w:p>
        </w:tc>
        <w:tc>
          <w:tcPr>
            <w:tcW w:w="102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Waltham</w:t>
            </w:r>
          </w:p>
        </w:tc>
        <w:tc>
          <w:tcPr>
            <w:tcW w:w="647"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MA</w:t>
            </w:r>
          </w:p>
        </w:tc>
        <w:tc>
          <w:tcPr>
            <w:tcW w:w="74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2273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0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2</w:t>
            </w:r>
          </w:p>
        </w:tc>
        <w:tc>
          <w:tcPr>
            <w:tcW w:w="1146"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Ines</w:t>
            </w:r>
          </w:p>
        </w:tc>
        <w:tc>
          <w:tcPr>
            <w:tcW w:w="123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Brushfield</w:t>
            </w:r>
          </w:p>
        </w:tc>
        <w:tc>
          <w:tcPr>
            <w:tcW w:w="1102"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1986-04-13</w:t>
            </w:r>
          </w:p>
        </w:tc>
        <w:tc>
          <w:tcPr>
            <w:tcW w:w="77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804-427-9456</w:t>
            </w:r>
          </w:p>
        </w:tc>
        <w:tc>
          <w:tcPr>
            <w:tcW w:w="127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14187 Commercial Trail</w:t>
            </w:r>
          </w:p>
        </w:tc>
        <w:tc>
          <w:tcPr>
            <w:tcW w:w="102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Hampton</w:t>
            </w:r>
          </w:p>
        </w:tc>
        <w:tc>
          <w:tcPr>
            <w:tcW w:w="647"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VA</w:t>
            </w:r>
          </w:p>
        </w:tc>
        <w:tc>
          <w:tcPr>
            <w:tcW w:w="74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947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3</w:t>
            </w:r>
          </w:p>
        </w:tc>
        <w:tc>
          <w:tcPr>
            <w:tcW w:w="1146"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Freddi</w:t>
            </w:r>
          </w:p>
        </w:tc>
        <w:tc>
          <w:tcPr>
            <w:tcW w:w="123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Boagey</w:t>
            </w:r>
          </w:p>
        </w:tc>
        <w:tc>
          <w:tcPr>
            <w:tcW w:w="1102"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1985-02-07</w:t>
            </w:r>
          </w:p>
        </w:tc>
        <w:tc>
          <w:tcPr>
            <w:tcW w:w="77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719-724-7869</w:t>
            </w:r>
          </w:p>
        </w:tc>
        <w:tc>
          <w:tcPr>
            <w:tcW w:w="127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251 Springs Junction</w:t>
            </w:r>
          </w:p>
        </w:tc>
        <w:tc>
          <w:tcPr>
            <w:tcW w:w="102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Colorado Springs</w:t>
            </w:r>
          </w:p>
        </w:tc>
        <w:tc>
          <w:tcPr>
            <w:tcW w:w="647"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CO</w:t>
            </w:r>
          </w:p>
        </w:tc>
        <w:tc>
          <w:tcPr>
            <w:tcW w:w="74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2967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4</w:t>
            </w:r>
          </w:p>
        </w:tc>
        <w:tc>
          <w:tcPr>
            <w:tcW w:w="1146"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Ambur</w:t>
            </w:r>
          </w:p>
        </w:tc>
        <w:tc>
          <w:tcPr>
            <w:tcW w:w="123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Roseburgh</w:t>
            </w:r>
          </w:p>
        </w:tc>
        <w:tc>
          <w:tcPr>
            <w:tcW w:w="1102"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1974-04-14</w:t>
            </w:r>
          </w:p>
        </w:tc>
        <w:tc>
          <w:tcPr>
            <w:tcW w:w="77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407-231-8017</w:t>
            </w:r>
          </w:p>
        </w:tc>
        <w:tc>
          <w:tcPr>
            <w:tcW w:w="127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30 Arapahoe Terrace</w:t>
            </w:r>
          </w:p>
        </w:tc>
        <w:tc>
          <w:tcPr>
            <w:tcW w:w="102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Orlando</w:t>
            </w:r>
          </w:p>
        </w:tc>
        <w:tc>
          <w:tcPr>
            <w:tcW w:w="647"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FL</w:t>
            </w:r>
          </w:p>
        </w:tc>
        <w:tc>
          <w:tcPr>
            <w:tcW w:w="74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457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5</w:t>
            </w:r>
          </w:p>
        </w:tc>
        <w:tc>
          <w:tcPr>
            <w:tcW w:w="1146"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Clemmie</w:t>
            </w:r>
          </w:p>
        </w:tc>
        <w:tc>
          <w:tcPr>
            <w:tcW w:w="123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Betchley</w:t>
            </w:r>
          </w:p>
        </w:tc>
        <w:tc>
          <w:tcPr>
            <w:tcW w:w="1102"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1973-11-07</w:t>
            </w:r>
          </w:p>
        </w:tc>
        <w:tc>
          <w:tcPr>
            <w:tcW w:w="770" w:type="dxa"/>
          </w:tcPr>
          <w:p>
            <w:pPr>
              <w:widowControl w:val="0"/>
              <w:numPr>
                <w:ilvl w:val="0"/>
                <w:numId w:val="0"/>
              </w:numPr>
              <w:spacing w:line="276" w:lineRule="auto"/>
              <w:jc w:val="both"/>
              <w:rPr>
                <w:rFonts w:hint="default"/>
                <w:b w:val="0"/>
                <w:bCs w:val="0"/>
                <w:sz w:val="22"/>
                <w:vertAlign w:val="baseline"/>
                <w:lang w:val="en-IN" w:eastAsia="zh-CN"/>
              </w:rPr>
            </w:pPr>
          </w:p>
        </w:tc>
        <w:tc>
          <w:tcPr>
            <w:tcW w:w="127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5 Spohn Circle</w:t>
            </w:r>
          </w:p>
        </w:tc>
        <w:tc>
          <w:tcPr>
            <w:tcW w:w="102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Arlington</w:t>
            </w:r>
          </w:p>
        </w:tc>
        <w:tc>
          <w:tcPr>
            <w:tcW w:w="647"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TX</w:t>
            </w:r>
          </w:p>
        </w:tc>
        <w:tc>
          <w:tcPr>
            <w:tcW w:w="74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3675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6</w:t>
            </w:r>
          </w:p>
        </w:tc>
        <w:tc>
          <w:tcPr>
            <w:tcW w:w="1146"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Elka</w:t>
            </w:r>
          </w:p>
        </w:tc>
        <w:tc>
          <w:tcPr>
            <w:tcW w:w="123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Twiddell</w:t>
            </w:r>
          </w:p>
        </w:tc>
        <w:tc>
          <w:tcPr>
            <w:tcW w:w="1102"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1991-09-04</w:t>
            </w:r>
          </w:p>
        </w:tc>
        <w:tc>
          <w:tcPr>
            <w:tcW w:w="77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312-480-8498</w:t>
            </w:r>
          </w:p>
        </w:tc>
        <w:tc>
          <w:tcPr>
            <w:tcW w:w="127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7 Manley Drive</w:t>
            </w:r>
          </w:p>
        </w:tc>
        <w:tc>
          <w:tcPr>
            <w:tcW w:w="102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Chicago</w:t>
            </w:r>
          </w:p>
        </w:tc>
        <w:tc>
          <w:tcPr>
            <w:tcW w:w="647"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IL</w:t>
            </w:r>
          </w:p>
        </w:tc>
        <w:tc>
          <w:tcPr>
            <w:tcW w:w="74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3073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7</w:t>
            </w:r>
          </w:p>
        </w:tc>
        <w:tc>
          <w:tcPr>
            <w:tcW w:w="1146"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Ilene</w:t>
            </w:r>
          </w:p>
        </w:tc>
        <w:tc>
          <w:tcPr>
            <w:tcW w:w="123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Dowson</w:t>
            </w:r>
          </w:p>
        </w:tc>
        <w:tc>
          <w:tcPr>
            <w:tcW w:w="1102"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1964-08-30</w:t>
            </w:r>
          </w:p>
        </w:tc>
        <w:tc>
          <w:tcPr>
            <w:tcW w:w="77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615-641-4759</w:t>
            </w:r>
          </w:p>
        </w:tc>
        <w:tc>
          <w:tcPr>
            <w:tcW w:w="127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50 Lillian Crossing</w:t>
            </w:r>
          </w:p>
        </w:tc>
        <w:tc>
          <w:tcPr>
            <w:tcW w:w="102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Nashville</w:t>
            </w:r>
          </w:p>
        </w:tc>
        <w:tc>
          <w:tcPr>
            <w:tcW w:w="647"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TN</w:t>
            </w:r>
          </w:p>
        </w:tc>
        <w:tc>
          <w:tcPr>
            <w:tcW w:w="74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1672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8</w:t>
            </w:r>
          </w:p>
        </w:tc>
        <w:tc>
          <w:tcPr>
            <w:tcW w:w="1146"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Thacher</w:t>
            </w:r>
          </w:p>
        </w:tc>
        <w:tc>
          <w:tcPr>
            <w:tcW w:w="123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Naseby</w:t>
            </w:r>
          </w:p>
        </w:tc>
        <w:tc>
          <w:tcPr>
            <w:tcW w:w="1102"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1993-07-17</w:t>
            </w:r>
          </w:p>
        </w:tc>
        <w:tc>
          <w:tcPr>
            <w:tcW w:w="77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941-527-3977</w:t>
            </w:r>
          </w:p>
        </w:tc>
        <w:tc>
          <w:tcPr>
            <w:tcW w:w="127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538 Mosinee Center</w:t>
            </w:r>
          </w:p>
        </w:tc>
        <w:tc>
          <w:tcPr>
            <w:tcW w:w="102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Sarasota</w:t>
            </w:r>
          </w:p>
        </w:tc>
        <w:tc>
          <w:tcPr>
            <w:tcW w:w="647"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FL</w:t>
            </w:r>
          </w:p>
        </w:tc>
        <w:tc>
          <w:tcPr>
            <w:tcW w:w="74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9</w:t>
            </w:r>
          </w:p>
        </w:tc>
        <w:tc>
          <w:tcPr>
            <w:tcW w:w="1146"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Romola</w:t>
            </w:r>
          </w:p>
        </w:tc>
        <w:tc>
          <w:tcPr>
            <w:tcW w:w="123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Rumgay</w:t>
            </w:r>
          </w:p>
        </w:tc>
        <w:tc>
          <w:tcPr>
            <w:tcW w:w="1102"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1992-05-23</w:t>
            </w:r>
          </w:p>
        </w:tc>
        <w:tc>
          <w:tcPr>
            <w:tcW w:w="77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559-181-3744</w:t>
            </w:r>
          </w:p>
        </w:tc>
        <w:tc>
          <w:tcPr>
            <w:tcW w:w="127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3520 Ohio Trail</w:t>
            </w:r>
          </w:p>
        </w:tc>
        <w:tc>
          <w:tcPr>
            <w:tcW w:w="1024"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Visalia</w:t>
            </w:r>
          </w:p>
        </w:tc>
        <w:tc>
          <w:tcPr>
            <w:tcW w:w="647"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CA</w:t>
            </w:r>
          </w:p>
        </w:tc>
        <w:tc>
          <w:tcPr>
            <w:tcW w:w="74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1486</w:t>
            </w:r>
          </w:p>
        </w:tc>
      </w:tr>
    </w:tbl>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To see all the table value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USE sql_store;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SELECT *</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FROM customers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To see the single row</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USE sql_store;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SELECT customer_id</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FROM customers</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0"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0"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0"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0"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0"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0"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0"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0"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0"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0"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10</w:t>
            </w:r>
          </w:p>
        </w:tc>
      </w:tr>
    </w:tbl>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 To see the 2 row customer id and first row</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USE sql_store;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SELECT customer_id, first_name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FROM customers</w:t>
      </w:r>
    </w:p>
    <w:p>
      <w:pPr>
        <w:numPr>
          <w:ilvl w:val="0"/>
          <w:numId w:val="0"/>
        </w:numPr>
        <w:spacing w:line="276" w:lineRule="auto"/>
        <w:rPr>
          <w:rFonts w:hint="default"/>
          <w:b w:val="0"/>
          <w:bCs w:val="0"/>
          <w:sz w:val="22"/>
          <w:lang w:val="en-IN"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1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 w:type="dxa"/>
          </w:tcPr>
          <w:p>
            <w:pPr>
              <w:widowControl w:val="0"/>
              <w:numPr>
                <w:ilvl w:val="0"/>
                <w:numId w:val="0"/>
              </w:numPr>
              <w:spacing w:line="276" w:lineRule="auto"/>
              <w:jc w:val="both"/>
              <w:rPr>
                <w:rFonts w:hint="default"/>
                <w:b w:val="0"/>
                <w:bCs w:val="0"/>
                <w:sz w:val="22"/>
                <w:vertAlign w:val="baseline"/>
                <w:lang w:val="en-IN" w:eastAsia="zh-CN"/>
              </w:rPr>
            </w:pPr>
            <w:r>
              <w:rPr>
                <w:rFonts w:hint="default"/>
                <w:b w:val="0"/>
                <w:bCs w:val="0"/>
                <w:sz w:val="22"/>
                <w:vertAlign w:val="baseline"/>
                <w:lang w:val="en-IN" w:eastAsia="zh-CN"/>
              </w:rPr>
              <w:t>customer_id</w:t>
            </w:r>
          </w:p>
        </w:tc>
        <w:tc>
          <w:tcPr>
            <w:tcW w:w="1856" w:type="dxa"/>
          </w:tcPr>
          <w:p>
            <w:pPr>
              <w:widowControl w:val="0"/>
              <w:numPr>
                <w:ilvl w:val="0"/>
                <w:numId w:val="0"/>
              </w:numPr>
              <w:spacing w:line="276" w:lineRule="auto"/>
              <w:jc w:val="both"/>
              <w:rPr>
                <w:rFonts w:hint="default"/>
                <w:b w:val="0"/>
                <w:bCs w:val="0"/>
                <w:sz w:val="22"/>
                <w:vertAlign w:val="baseline"/>
                <w:lang w:val="en-IN" w:eastAsia="zh-CN"/>
              </w:rPr>
            </w:pPr>
            <w:r>
              <w:rPr>
                <w:rFonts w:hint="default"/>
                <w:b w:val="0"/>
                <w:bCs w:val="0"/>
                <w:sz w:val="22"/>
                <w:vertAlign w:val="baseline"/>
                <w:lang w:val="en-IN" w:eastAsia="zh-CN"/>
              </w:rPr>
              <w:t>first_name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w:t>
            </w:r>
          </w:p>
        </w:tc>
        <w:tc>
          <w:tcPr>
            <w:tcW w:w="185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Babara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2</w:t>
            </w:r>
          </w:p>
        </w:tc>
        <w:tc>
          <w:tcPr>
            <w:tcW w:w="185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3</w:t>
            </w:r>
          </w:p>
        </w:tc>
        <w:tc>
          <w:tcPr>
            <w:tcW w:w="185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Freddi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4</w:t>
            </w:r>
          </w:p>
        </w:tc>
        <w:tc>
          <w:tcPr>
            <w:tcW w:w="185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Ambur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5</w:t>
            </w:r>
          </w:p>
        </w:tc>
        <w:tc>
          <w:tcPr>
            <w:tcW w:w="185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Clemmie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6</w:t>
            </w:r>
          </w:p>
        </w:tc>
        <w:tc>
          <w:tcPr>
            <w:tcW w:w="185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Elka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7</w:t>
            </w:r>
          </w:p>
        </w:tc>
        <w:tc>
          <w:tcPr>
            <w:tcW w:w="185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Ilene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8</w:t>
            </w:r>
          </w:p>
        </w:tc>
        <w:tc>
          <w:tcPr>
            <w:tcW w:w="185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Thacher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9</w:t>
            </w:r>
          </w:p>
        </w:tc>
        <w:tc>
          <w:tcPr>
            <w:tcW w:w="185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Romola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10</w:t>
            </w:r>
          </w:p>
        </w:tc>
        <w:tc>
          <w:tcPr>
            <w:tcW w:w="185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Levy</w:t>
            </w:r>
          </w:p>
        </w:tc>
      </w:tr>
    </w:tbl>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To select column</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USE sql_store;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SELECT *</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FROM customers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WHERE customer_id = 1</w:t>
      </w:r>
    </w:p>
    <w:p>
      <w:pPr>
        <w:numPr>
          <w:ilvl w:val="0"/>
          <w:numId w:val="0"/>
        </w:numPr>
        <w:spacing w:line="276" w:lineRule="auto"/>
        <w:rPr>
          <w:rFonts w:hint="default"/>
          <w:b w:val="0"/>
          <w:bCs w:val="0"/>
          <w:sz w:val="22"/>
          <w:lang w:val="en-IN"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9"/>
        <w:gridCol w:w="1077"/>
        <w:gridCol w:w="1158"/>
        <w:gridCol w:w="1036"/>
        <w:gridCol w:w="728"/>
        <w:gridCol w:w="872"/>
        <w:gridCol w:w="943"/>
        <w:gridCol w:w="615"/>
        <w:gridCol w:w="708"/>
        <w:gridCol w:w="1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9"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customer_id</w:t>
            </w:r>
          </w:p>
        </w:tc>
        <w:tc>
          <w:tcPr>
            <w:tcW w:w="1077"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first_name</w:t>
            </w:r>
          </w:p>
        </w:tc>
        <w:tc>
          <w:tcPr>
            <w:tcW w:w="1158"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last_name</w:t>
            </w:r>
          </w:p>
        </w:tc>
        <w:tc>
          <w:tcPr>
            <w:tcW w:w="1036"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birth_date</w:t>
            </w:r>
          </w:p>
        </w:tc>
        <w:tc>
          <w:tcPr>
            <w:tcW w:w="728"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phone</w:t>
            </w:r>
          </w:p>
        </w:tc>
        <w:tc>
          <w:tcPr>
            <w:tcW w:w="872"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address</w:t>
            </w:r>
          </w:p>
        </w:tc>
        <w:tc>
          <w:tcPr>
            <w:tcW w:w="943"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city</w:t>
            </w:r>
          </w:p>
        </w:tc>
        <w:tc>
          <w:tcPr>
            <w:tcW w:w="615"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state</w:t>
            </w:r>
          </w:p>
        </w:tc>
        <w:tc>
          <w:tcPr>
            <w:tcW w:w="708"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points</w:t>
            </w:r>
          </w:p>
        </w:tc>
        <w:tc>
          <w:tcPr>
            <w:tcW w:w="1220"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customer_id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9"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1</w:t>
            </w:r>
          </w:p>
        </w:tc>
        <w:tc>
          <w:tcPr>
            <w:tcW w:w="1077"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Babara</w:t>
            </w:r>
          </w:p>
        </w:tc>
        <w:tc>
          <w:tcPr>
            <w:tcW w:w="115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MacCaffrey</w:t>
            </w:r>
          </w:p>
        </w:tc>
        <w:tc>
          <w:tcPr>
            <w:tcW w:w="1036"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1986-03-28</w:t>
            </w:r>
          </w:p>
        </w:tc>
        <w:tc>
          <w:tcPr>
            <w:tcW w:w="72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781-932-9754</w:t>
            </w:r>
          </w:p>
        </w:tc>
        <w:tc>
          <w:tcPr>
            <w:tcW w:w="872"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0 Sage Terrace</w:t>
            </w:r>
          </w:p>
        </w:tc>
        <w:tc>
          <w:tcPr>
            <w:tcW w:w="943"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Waltham</w:t>
            </w:r>
          </w:p>
        </w:tc>
        <w:tc>
          <w:tcPr>
            <w:tcW w:w="615"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MA</w:t>
            </w:r>
          </w:p>
        </w:tc>
        <w:tc>
          <w:tcPr>
            <w:tcW w:w="708"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2273</w:t>
            </w:r>
          </w:p>
        </w:tc>
        <w:tc>
          <w:tcPr>
            <w:tcW w:w="1220" w:type="dxa"/>
          </w:tcPr>
          <w:p>
            <w:pPr>
              <w:widowControl w:val="0"/>
              <w:numPr>
                <w:ilvl w:val="0"/>
                <w:numId w:val="0"/>
              </w:numPr>
              <w:spacing w:line="276" w:lineRule="auto"/>
              <w:jc w:val="both"/>
              <w:rPr>
                <w:rFonts w:hint="default"/>
                <w:b w:val="0"/>
                <w:bCs w:val="0"/>
                <w:sz w:val="22"/>
                <w:vertAlign w:val="baseline"/>
                <w:lang w:val="en-IN" w:eastAsia="zh-CN"/>
              </w:rPr>
            </w:pPr>
            <w:r>
              <w:rPr>
                <w:rFonts w:hint="default"/>
              </w:rPr>
              <w:t>1</w:t>
            </w:r>
          </w:p>
        </w:tc>
      </w:tr>
    </w:tbl>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To select the customer id 1 with first name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USE sql_store;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SELECT customer_id, first_name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FROM customers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WHERE customer_id = 1</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6"/>
        <w:gridCol w:w="1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b w:val="0"/>
                <w:bCs w:val="0"/>
                <w:sz w:val="22"/>
                <w:vertAlign w:val="baseline"/>
                <w:lang w:val="en-IN" w:eastAsia="zh-CN"/>
              </w:rPr>
              <w:t>customer_id</w:t>
            </w:r>
          </w:p>
        </w:tc>
        <w:tc>
          <w:tcPr>
            <w:tcW w:w="1864"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b w:val="0"/>
                <w:bCs w:val="0"/>
                <w:sz w:val="22"/>
                <w:vertAlign w:val="baseline"/>
                <w:lang w:val="en-IN" w:eastAsia="zh-CN"/>
              </w:rPr>
              <w:t>first_name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w:t>
            </w:r>
          </w:p>
        </w:tc>
        <w:tc>
          <w:tcPr>
            <w:tcW w:w="186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Babara</w:t>
            </w:r>
          </w:p>
        </w:tc>
      </w:tr>
    </w:tbl>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To sort the name on specific coulum ORDER BY used</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USE sql_store;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SELECT *</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FROM customers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ORDER BY first_name</w:t>
      </w:r>
    </w:p>
    <w:p>
      <w:pPr>
        <w:numPr>
          <w:ilvl w:val="0"/>
          <w:numId w:val="0"/>
        </w:numPr>
        <w:spacing w:line="276" w:lineRule="auto"/>
        <w:rPr>
          <w:rFonts w:hint="default"/>
          <w:b w:val="0"/>
          <w:bCs w:val="0"/>
          <w:sz w:val="22"/>
          <w:lang w:val="en-IN"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8"/>
        <w:gridCol w:w="1072"/>
        <w:gridCol w:w="1138"/>
        <w:gridCol w:w="969"/>
        <w:gridCol w:w="686"/>
        <w:gridCol w:w="1373"/>
        <w:gridCol w:w="984"/>
        <w:gridCol w:w="688"/>
        <w:gridCol w:w="576"/>
        <w:gridCol w:w="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8"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customer_id</w:t>
            </w:r>
          </w:p>
        </w:tc>
        <w:tc>
          <w:tcPr>
            <w:tcW w:w="1072" w:type="dxa"/>
            <w:vAlign w:val="top"/>
          </w:tcPr>
          <w:p>
            <w:pPr>
              <w:widowControl w:val="0"/>
              <w:numPr>
                <w:ilvl w:val="0"/>
                <w:numId w:val="0"/>
              </w:numPr>
              <w:spacing w:line="276" w:lineRule="auto"/>
              <w:ind w:left="0" w:leftChars="0" w:firstLine="0" w:firstLineChars="0"/>
              <w:jc w:val="both"/>
              <w:rPr>
                <w:rFonts w:hint="default"/>
                <w:b/>
                <w:bCs/>
                <w:sz w:val="22"/>
                <w:vertAlign w:val="baseline"/>
                <w:lang w:val="en-IN" w:eastAsia="zh-CN"/>
              </w:rPr>
            </w:pPr>
            <w:r>
              <w:rPr>
                <w:rFonts w:hint="default"/>
                <w:b/>
                <w:bCs/>
                <w:lang w:val="en-IN"/>
              </w:rPr>
              <w:t>first_name</w:t>
            </w:r>
          </w:p>
        </w:tc>
        <w:tc>
          <w:tcPr>
            <w:tcW w:w="1138"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last_name</w:t>
            </w:r>
          </w:p>
        </w:tc>
        <w:tc>
          <w:tcPr>
            <w:tcW w:w="969"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birth_date</w:t>
            </w:r>
          </w:p>
        </w:tc>
        <w:tc>
          <w:tcPr>
            <w:tcW w:w="686"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phone</w:t>
            </w:r>
          </w:p>
        </w:tc>
        <w:tc>
          <w:tcPr>
            <w:tcW w:w="1373"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address</w:t>
            </w:r>
          </w:p>
        </w:tc>
        <w:tc>
          <w:tcPr>
            <w:tcW w:w="984"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city</w:t>
            </w:r>
          </w:p>
        </w:tc>
        <w:tc>
          <w:tcPr>
            <w:tcW w:w="688"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state</w:t>
            </w:r>
          </w:p>
        </w:tc>
        <w:tc>
          <w:tcPr>
            <w:tcW w:w="576"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points</w:t>
            </w:r>
          </w:p>
        </w:tc>
        <w:tc>
          <w:tcPr>
            <w:tcW w:w="952" w:type="dxa"/>
            <w:vAlign w:val="top"/>
          </w:tcPr>
          <w:p>
            <w:pPr>
              <w:widowControl w:val="0"/>
              <w:numPr>
                <w:ilvl w:val="0"/>
                <w:numId w:val="0"/>
              </w:numPr>
              <w:spacing w:line="276" w:lineRule="auto"/>
              <w:ind w:left="0" w:leftChars="0" w:firstLine="0" w:firstLineChars="0"/>
              <w:jc w:val="both"/>
              <w:rPr>
                <w:rFonts w:hint="default"/>
                <w:b w:val="0"/>
                <w:bCs w:val="0"/>
                <w:sz w:val="22"/>
                <w:vertAlign w:val="baseline"/>
                <w:lang w:val="en-IN" w:eastAsia="zh-CN"/>
              </w:rPr>
            </w:pPr>
            <w:r>
              <w:rPr>
                <w:rFonts w:hint="default"/>
                <w:lang w:val="en-IN"/>
              </w:rPr>
              <w:t>customer_id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4</w:t>
            </w:r>
          </w:p>
        </w:tc>
        <w:tc>
          <w:tcPr>
            <w:tcW w:w="1072" w:type="dxa"/>
            <w:vAlign w:val="center"/>
          </w:tcPr>
          <w:p>
            <w:pPr>
              <w:keepNext w:val="0"/>
              <w:keepLines w:val="0"/>
              <w:widowControl/>
              <w:suppressLineNumbers w:val="0"/>
              <w:jc w:val="left"/>
              <w:rPr>
                <w:rFonts w:hint="default"/>
                <w:b/>
                <w:bCs/>
                <w:sz w:val="22"/>
                <w:vertAlign w:val="baseline"/>
                <w:lang w:val="en-IN" w:eastAsia="zh-CN"/>
              </w:rPr>
            </w:pPr>
            <w:r>
              <w:rPr>
                <w:rFonts w:ascii="SimSun" w:hAnsi="SimSun" w:eastAsia="SimSun" w:cs="SimSun"/>
                <w:b/>
                <w:bCs/>
                <w:kern w:val="0"/>
                <w:sz w:val="24"/>
                <w:szCs w:val="24"/>
                <w:lang w:val="en-US" w:eastAsia="zh-CN" w:bidi="ar"/>
              </w:rPr>
              <w:t>Ambur</w:t>
            </w:r>
          </w:p>
        </w:tc>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Roseburgh</w:t>
            </w:r>
          </w:p>
        </w:tc>
        <w:tc>
          <w:tcPr>
            <w:tcW w:w="969"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1974-04-14</w:t>
            </w:r>
          </w:p>
        </w:tc>
        <w:tc>
          <w:tcPr>
            <w:tcW w:w="68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407-231-8017</w:t>
            </w:r>
          </w:p>
        </w:tc>
        <w:tc>
          <w:tcPr>
            <w:tcW w:w="1373"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30 Arapahoe Terrace</w:t>
            </w:r>
          </w:p>
        </w:tc>
        <w:tc>
          <w:tcPr>
            <w:tcW w:w="98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Orlando</w:t>
            </w:r>
          </w:p>
        </w:tc>
        <w:tc>
          <w:tcPr>
            <w:tcW w:w="68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FL</w:t>
            </w:r>
          </w:p>
        </w:tc>
        <w:tc>
          <w:tcPr>
            <w:tcW w:w="57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457</w:t>
            </w:r>
          </w:p>
        </w:tc>
        <w:tc>
          <w:tcPr>
            <w:tcW w:w="952"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w:t>
            </w:r>
          </w:p>
        </w:tc>
        <w:tc>
          <w:tcPr>
            <w:tcW w:w="1072" w:type="dxa"/>
            <w:vAlign w:val="center"/>
          </w:tcPr>
          <w:p>
            <w:pPr>
              <w:keepNext w:val="0"/>
              <w:keepLines w:val="0"/>
              <w:widowControl/>
              <w:suppressLineNumbers w:val="0"/>
              <w:jc w:val="left"/>
              <w:rPr>
                <w:rFonts w:hint="default"/>
                <w:b/>
                <w:bCs/>
                <w:sz w:val="22"/>
                <w:vertAlign w:val="baseline"/>
                <w:lang w:val="en-IN" w:eastAsia="zh-CN"/>
              </w:rPr>
            </w:pPr>
            <w:r>
              <w:rPr>
                <w:rFonts w:ascii="SimSun" w:hAnsi="SimSun" w:eastAsia="SimSun" w:cs="SimSun"/>
                <w:b/>
                <w:bCs/>
                <w:kern w:val="0"/>
                <w:sz w:val="24"/>
                <w:szCs w:val="24"/>
                <w:lang w:val="en-US" w:eastAsia="zh-CN" w:bidi="ar"/>
              </w:rPr>
              <w:t>Babara</w:t>
            </w:r>
          </w:p>
        </w:tc>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MacCaffrey</w:t>
            </w:r>
          </w:p>
        </w:tc>
        <w:tc>
          <w:tcPr>
            <w:tcW w:w="969"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1986-03-28</w:t>
            </w:r>
          </w:p>
        </w:tc>
        <w:tc>
          <w:tcPr>
            <w:tcW w:w="68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781-932-9754</w:t>
            </w:r>
          </w:p>
        </w:tc>
        <w:tc>
          <w:tcPr>
            <w:tcW w:w="1373"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0 Sage Terrace</w:t>
            </w:r>
          </w:p>
        </w:tc>
        <w:tc>
          <w:tcPr>
            <w:tcW w:w="98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Waltham</w:t>
            </w:r>
          </w:p>
        </w:tc>
        <w:tc>
          <w:tcPr>
            <w:tcW w:w="68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MA</w:t>
            </w:r>
          </w:p>
        </w:tc>
        <w:tc>
          <w:tcPr>
            <w:tcW w:w="57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2273</w:t>
            </w:r>
          </w:p>
        </w:tc>
        <w:tc>
          <w:tcPr>
            <w:tcW w:w="952"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5</w:t>
            </w:r>
          </w:p>
        </w:tc>
        <w:tc>
          <w:tcPr>
            <w:tcW w:w="1072" w:type="dxa"/>
            <w:vAlign w:val="center"/>
          </w:tcPr>
          <w:p>
            <w:pPr>
              <w:keepNext w:val="0"/>
              <w:keepLines w:val="0"/>
              <w:widowControl/>
              <w:suppressLineNumbers w:val="0"/>
              <w:jc w:val="left"/>
              <w:rPr>
                <w:rFonts w:hint="default"/>
                <w:b/>
                <w:bCs/>
                <w:sz w:val="22"/>
                <w:vertAlign w:val="baseline"/>
                <w:lang w:val="en-IN" w:eastAsia="zh-CN"/>
              </w:rPr>
            </w:pPr>
            <w:r>
              <w:rPr>
                <w:rFonts w:ascii="SimSun" w:hAnsi="SimSun" w:eastAsia="SimSun" w:cs="SimSun"/>
                <w:b/>
                <w:bCs/>
                <w:kern w:val="0"/>
                <w:sz w:val="24"/>
                <w:szCs w:val="24"/>
                <w:lang w:val="en-US" w:eastAsia="zh-CN" w:bidi="ar"/>
              </w:rPr>
              <w:t>Clemmie</w:t>
            </w:r>
          </w:p>
        </w:tc>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Betchley</w:t>
            </w:r>
          </w:p>
        </w:tc>
        <w:tc>
          <w:tcPr>
            <w:tcW w:w="969"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1973-11-07</w:t>
            </w:r>
          </w:p>
        </w:tc>
        <w:tc>
          <w:tcPr>
            <w:tcW w:w="686" w:type="dxa"/>
            <w:vAlign w:val="center"/>
          </w:tcPr>
          <w:p>
            <w:pPr>
              <w:widowControl w:val="0"/>
              <w:jc w:val="both"/>
              <w:rPr>
                <w:rFonts w:hint="default"/>
                <w:b w:val="0"/>
                <w:bCs w:val="0"/>
                <w:sz w:val="22"/>
                <w:vertAlign w:val="baseline"/>
                <w:lang w:val="en-IN" w:eastAsia="zh-CN"/>
              </w:rPr>
            </w:pPr>
          </w:p>
        </w:tc>
        <w:tc>
          <w:tcPr>
            <w:tcW w:w="1373"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5 Spohn Circle</w:t>
            </w:r>
          </w:p>
        </w:tc>
        <w:tc>
          <w:tcPr>
            <w:tcW w:w="98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Arlington</w:t>
            </w:r>
          </w:p>
        </w:tc>
        <w:tc>
          <w:tcPr>
            <w:tcW w:w="68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TX</w:t>
            </w:r>
          </w:p>
        </w:tc>
        <w:tc>
          <w:tcPr>
            <w:tcW w:w="57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3675</w:t>
            </w:r>
          </w:p>
        </w:tc>
        <w:tc>
          <w:tcPr>
            <w:tcW w:w="952"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6</w:t>
            </w:r>
          </w:p>
        </w:tc>
        <w:tc>
          <w:tcPr>
            <w:tcW w:w="1072" w:type="dxa"/>
            <w:vAlign w:val="center"/>
          </w:tcPr>
          <w:p>
            <w:pPr>
              <w:keepNext w:val="0"/>
              <w:keepLines w:val="0"/>
              <w:widowControl/>
              <w:suppressLineNumbers w:val="0"/>
              <w:jc w:val="left"/>
              <w:rPr>
                <w:rFonts w:hint="default"/>
                <w:b/>
                <w:bCs/>
                <w:sz w:val="22"/>
                <w:vertAlign w:val="baseline"/>
                <w:lang w:val="en-IN" w:eastAsia="zh-CN"/>
              </w:rPr>
            </w:pPr>
            <w:r>
              <w:rPr>
                <w:rFonts w:ascii="SimSun" w:hAnsi="SimSun" w:eastAsia="SimSun" w:cs="SimSun"/>
                <w:b/>
                <w:bCs/>
                <w:kern w:val="0"/>
                <w:sz w:val="24"/>
                <w:szCs w:val="24"/>
                <w:lang w:val="en-US" w:eastAsia="zh-CN" w:bidi="ar"/>
              </w:rPr>
              <w:t>Elka</w:t>
            </w:r>
          </w:p>
        </w:tc>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Twiddell</w:t>
            </w:r>
          </w:p>
        </w:tc>
        <w:tc>
          <w:tcPr>
            <w:tcW w:w="969"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1991-09-04</w:t>
            </w:r>
          </w:p>
        </w:tc>
        <w:tc>
          <w:tcPr>
            <w:tcW w:w="68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312-480-8498</w:t>
            </w:r>
          </w:p>
        </w:tc>
        <w:tc>
          <w:tcPr>
            <w:tcW w:w="1373"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7 Manley Drive</w:t>
            </w:r>
          </w:p>
        </w:tc>
        <w:tc>
          <w:tcPr>
            <w:tcW w:w="98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Chicago</w:t>
            </w:r>
          </w:p>
        </w:tc>
        <w:tc>
          <w:tcPr>
            <w:tcW w:w="68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IL</w:t>
            </w:r>
          </w:p>
        </w:tc>
        <w:tc>
          <w:tcPr>
            <w:tcW w:w="57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3073</w:t>
            </w:r>
          </w:p>
        </w:tc>
        <w:tc>
          <w:tcPr>
            <w:tcW w:w="952"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3</w:t>
            </w:r>
          </w:p>
        </w:tc>
        <w:tc>
          <w:tcPr>
            <w:tcW w:w="1072" w:type="dxa"/>
            <w:vAlign w:val="center"/>
          </w:tcPr>
          <w:p>
            <w:pPr>
              <w:keepNext w:val="0"/>
              <w:keepLines w:val="0"/>
              <w:widowControl/>
              <w:suppressLineNumbers w:val="0"/>
              <w:jc w:val="left"/>
              <w:rPr>
                <w:rFonts w:hint="default"/>
                <w:b/>
                <w:bCs/>
                <w:sz w:val="22"/>
                <w:vertAlign w:val="baseline"/>
                <w:lang w:val="en-IN" w:eastAsia="zh-CN"/>
              </w:rPr>
            </w:pPr>
            <w:r>
              <w:rPr>
                <w:rFonts w:ascii="SimSun" w:hAnsi="SimSun" w:eastAsia="SimSun" w:cs="SimSun"/>
                <w:b/>
                <w:bCs/>
                <w:kern w:val="0"/>
                <w:sz w:val="24"/>
                <w:szCs w:val="24"/>
                <w:lang w:val="en-US" w:eastAsia="zh-CN" w:bidi="ar"/>
              </w:rPr>
              <w:t>Freddi</w:t>
            </w:r>
          </w:p>
        </w:tc>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Boagey</w:t>
            </w:r>
          </w:p>
        </w:tc>
        <w:tc>
          <w:tcPr>
            <w:tcW w:w="969"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1985-02-07</w:t>
            </w:r>
          </w:p>
        </w:tc>
        <w:tc>
          <w:tcPr>
            <w:tcW w:w="68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719-724-7869</w:t>
            </w:r>
          </w:p>
        </w:tc>
        <w:tc>
          <w:tcPr>
            <w:tcW w:w="1373"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251 Springs Junction</w:t>
            </w:r>
          </w:p>
        </w:tc>
        <w:tc>
          <w:tcPr>
            <w:tcW w:w="98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Colorado Springs</w:t>
            </w:r>
          </w:p>
        </w:tc>
        <w:tc>
          <w:tcPr>
            <w:tcW w:w="68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CO</w:t>
            </w:r>
          </w:p>
        </w:tc>
        <w:tc>
          <w:tcPr>
            <w:tcW w:w="57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2967</w:t>
            </w:r>
          </w:p>
        </w:tc>
        <w:tc>
          <w:tcPr>
            <w:tcW w:w="952"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7</w:t>
            </w:r>
          </w:p>
        </w:tc>
        <w:tc>
          <w:tcPr>
            <w:tcW w:w="1072" w:type="dxa"/>
            <w:vAlign w:val="center"/>
          </w:tcPr>
          <w:p>
            <w:pPr>
              <w:keepNext w:val="0"/>
              <w:keepLines w:val="0"/>
              <w:widowControl/>
              <w:suppressLineNumbers w:val="0"/>
              <w:jc w:val="left"/>
              <w:rPr>
                <w:rFonts w:hint="default"/>
                <w:b/>
                <w:bCs/>
                <w:sz w:val="22"/>
                <w:vertAlign w:val="baseline"/>
                <w:lang w:val="en-IN" w:eastAsia="zh-CN"/>
              </w:rPr>
            </w:pPr>
            <w:r>
              <w:rPr>
                <w:rFonts w:ascii="SimSun" w:hAnsi="SimSun" w:eastAsia="SimSun" w:cs="SimSun"/>
                <w:b/>
                <w:bCs/>
                <w:kern w:val="0"/>
                <w:sz w:val="24"/>
                <w:szCs w:val="24"/>
                <w:lang w:val="en-US" w:eastAsia="zh-CN" w:bidi="ar"/>
              </w:rPr>
              <w:t>Ilene</w:t>
            </w:r>
          </w:p>
        </w:tc>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Dowson</w:t>
            </w:r>
          </w:p>
        </w:tc>
        <w:tc>
          <w:tcPr>
            <w:tcW w:w="969"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1964-08-30</w:t>
            </w:r>
          </w:p>
        </w:tc>
        <w:tc>
          <w:tcPr>
            <w:tcW w:w="68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615-641-4759</w:t>
            </w:r>
          </w:p>
        </w:tc>
        <w:tc>
          <w:tcPr>
            <w:tcW w:w="1373"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50 Lillian Crossing</w:t>
            </w:r>
          </w:p>
        </w:tc>
        <w:tc>
          <w:tcPr>
            <w:tcW w:w="98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Nashville</w:t>
            </w:r>
          </w:p>
        </w:tc>
        <w:tc>
          <w:tcPr>
            <w:tcW w:w="68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TN</w:t>
            </w:r>
          </w:p>
        </w:tc>
        <w:tc>
          <w:tcPr>
            <w:tcW w:w="57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1672</w:t>
            </w:r>
          </w:p>
        </w:tc>
        <w:tc>
          <w:tcPr>
            <w:tcW w:w="952"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2</w:t>
            </w:r>
          </w:p>
        </w:tc>
        <w:tc>
          <w:tcPr>
            <w:tcW w:w="1072" w:type="dxa"/>
            <w:vAlign w:val="center"/>
          </w:tcPr>
          <w:p>
            <w:pPr>
              <w:keepNext w:val="0"/>
              <w:keepLines w:val="0"/>
              <w:widowControl/>
              <w:suppressLineNumbers w:val="0"/>
              <w:jc w:val="left"/>
              <w:rPr>
                <w:rFonts w:hint="default"/>
                <w:b/>
                <w:bCs/>
                <w:sz w:val="22"/>
                <w:vertAlign w:val="baseline"/>
                <w:lang w:val="en-IN" w:eastAsia="zh-CN"/>
              </w:rPr>
            </w:pPr>
            <w:r>
              <w:rPr>
                <w:rFonts w:ascii="SimSun" w:hAnsi="SimSun" w:eastAsia="SimSun" w:cs="SimSun"/>
                <w:b/>
                <w:bCs/>
                <w:kern w:val="0"/>
                <w:sz w:val="24"/>
                <w:szCs w:val="24"/>
                <w:lang w:val="en-US" w:eastAsia="zh-CN" w:bidi="ar"/>
              </w:rPr>
              <w:t>Ines</w:t>
            </w:r>
          </w:p>
        </w:tc>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Brushfield</w:t>
            </w:r>
          </w:p>
        </w:tc>
        <w:tc>
          <w:tcPr>
            <w:tcW w:w="969"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1986-04-13</w:t>
            </w:r>
          </w:p>
        </w:tc>
        <w:tc>
          <w:tcPr>
            <w:tcW w:w="68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804-427-9456</w:t>
            </w:r>
          </w:p>
        </w:tc>
        <w:tc>
          <w:tcPr>
            <w:tcW w:w="1373"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14187 Commercial Trail</w:t>
            </w:r>
          </w:p>
        </w:tc>
        <w:tc>
          <w:tcPr>
            <w:tcW w:w="98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Hampton</w:t>
            </w:r>
          </w:p>
        </w:tc>
        <w:tc>
          <w:tcPr>
            <w:tcW w:w="68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VA</w:t>
            </w:r>
          </w:p>
        </w:tc>
        <w:tc>
          <w:tcPr>
            <w:tcW w:w="57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947</w:t>
            </w:r>
          </w:p>
        </w:tc>
        <w:tc>
          <w:tcPr>
            <w:tcW w:w="952"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10</w:t>
            </w:r>
          </w:p>
        </w:tc>
        <w:tc>
          <w:tcPr>
            <w:tcW w:w="1072" w:type="dxa"/>
            <w:vAlign w:val="center"/>
          </w:tcPr>
          <w:p>
            <w:pPr>
              <w:keepNext w:val="0"/>
              <w:keepLines w:val="0"/>
              <w:widowControl/>
              <w:suppressLineNumbers w:val="0"/>
              <w:jc w:val="left"/>
              <w:rPr>
                <w:rFonts w:hint="default"/>
                <w:b/>
                <w:bCs/>
                <w:sz w:val="22"/>
                <w:vertAlign w:val="baseline"/>
                <w:lang w:val="en-IN" w:eastAsia="zh-CN"/>
              </w:rPr>
            </w:pPr>
            <w:r>
              <w:rPr>
                <w:rFonts w:ascii="SimSun" w:hAnsi="SimSun" w:eastAsia="SimSun" w:cs="SimSun"/>
                <w:b/>
                <w:bCs/>
                <w:kern w:val="0"/>
                <w:sz w:val="24"/>
                <w:szCs w:val="24"/>
                <w:lang w:val="en-US" w:eastAsia="zh-CN" w:bidi="ar"/>
              </w:rPr>
              <w:t>Levy</w:t>
            </w:r>
          </w:p>
        </w:tc>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Mynett</w:t>
            </w:r>
          </w:p>
        </w:tc>
        <w:tc>
          <w:tcPr>
            <w:tcW w:w="969"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1969-10-13</w:t>
            </w:r>
          </w:p>
        </w:tc>
        <w:tc>
          <w:tcPr>
            <w:tcW w:w="68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404-246-3370</w:t>
            </w:r>
          </w:p>
        </w:tc>
        <w:tc>
          <w:tcPr>
            <w:tcW w:w="1373"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68 Lawn Avenue</w:t>
            </w:r>
          </w:p>
        </w:tc>
        <w:tc>
          <w:tcPr>
            <w:tcW w:w="98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Atlanta</w:t>
            </w:r>
          </w:p>
        </w:tc>
        <w:tc>
          <w:tcPr>
            <w:tcW w:w="68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GA</w:t>
            </w:r>
          </w:p>
        </w:tc>
        <w:tc>
          <w:tcPr>
            <w:tcW w:w="57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796</w:t>
            </w:r>
          </w:p>
        </w:tc>
        <w:tc>
          <w:tcPr>
            <w:tcW w:w="952"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9</w:t>
            </w:r>
          </w:p>
        </w:tc>
        <w:tc>
          <w:tcPr>
            <w:tcW w:w="1072" w:type="dxa"/>
            <w:vAlign w:val="center"/>
          </w:tcPr>
          <w:p>
            <w:pPr>
              <w:keepNext w:val="0"/>
              <w:keepLines w:val="0"/>
              <w:widowControl/>
              <w:suppressLineNumbers w:val="0"/>
              <w:jc w:val="left"/>
              <w:rPr>
                <w:rFonts w:hint="default"/>
                <w:b/>
                <w:bCs/>
                <w:sz w:val="22"/>
                <w:vertAlign w:val="baseline"/>
                <w:lang w:val="en-IN" w:eastAsia="zh-CN"/>
              </w:rPr>
            </w:pPr>
            <w:r>
              <w:rPr>
                <w:rFonts w:ascii="SimSun" w:hAnsi="SimSun" w:eastAsia="SimSun" w:cs="SimSun"/>
                <w:b/>
                <w:bCs/>
                <w:kern w:val="0"/>
                <w:sz w:val="24"/>
                <w:szCs w:val="24"/>
                <w:lang w:val="en-US" w:eastAsia="zh-CN" w:bidi="ar"/>
              </w:rPr>
              <w:t>Romola</w:t>
            </w:r>
          </w:p>
        </w:tc>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Rumgay</w:t>
            </w:r>
          </w:p>
        </w:tc>
        <w:tc>
          <w:tcPr>
            <w:tcW w:w="969"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1992-05-23</w:t>
            </w:r>
          </w:p>
        </w:tc>
        <w:tc>
          <w:tcPr>
            <w:tcW w:w="68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559-181-3744</w:t>
            </w:r>
          </w:p>
        </w:tc>
        <w:tc>
          <w:tcPr>
            <w:tcW w:w="1373"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3520 Ohio Trail</w:t>
            </w:r>
          </w:p>
        </w:tc>
        <w:tc>
          <w:tcPr>
            <w:tcW w:w="98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Visalia</w:t>
            </w:r>
          </w:p>
        </w:tc>
        <w:tc>
          <w:tcPr>
            <w:tcW w:w="68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CA</w:t>
            </w:r>
          </w:p>
        </w:tc>
        <w:tc>
          <w:tcPr>
            <w:tcW w:w="57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1486</w:t>
            </w:r>
          </w:p>
        </w:tc>
        <w:tc>
          <w:tcPr>
            <w:tcW w:w="952"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8</w:t>
            </w:r>
          </w:p>
        </w:tc>
        <w:tc>
          <w:tcPr>
            <w:tcW w:w="1072"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b/>
                <w:bCs/>
                <w:kern w:val="0"/>
                <w:sz w:val="24"/>
                <w:szCs w:val="24"/>
                <w:lang w:val="en-US" w:eastAsia="zh-CN" w:bidi="ar"/>
              </w:rPr>
              <w:t>Thacher</w:t>
            </w:r>
          </w:p>
        </w:tc>
        <w:tc>
          <w:tcPr>
            <w:tcW w:w="113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Naseby</w:t>
            </w:r>
          </w:p>
        </w:tc>
        <w:tc>
          <w:tcPr>
            <w:tcW w:w="969"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1993-07-17</w:t>
            </w:r>
          </w:p>
        </w:tc>
        <w:tc>
          <w:tcPr>
            <w:tcW w:w="68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941-527-3977</w:t>
            </w:r>
          </w:p>
        </w:tc>
        <w:tc>
          <w:tcPr>
            <w:tcW w:w="1373"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538 Mosinee Center</w:t>
            </w:r>
          </w:p>
        </w:tc>
        <w:tc>
          <w:tcPr>
            <w:tcW w:w="984"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Sarasota</w:t>
            </w:r>
          </w:p>
        </w:tc>
        <w:tc>
          <w:tcPr>
            <w:tcW w:w="688"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FL</w:t>
            </w:r>
          </w:p>
        </w:tc>
        <w:tc>
          <w:tcPr>
            <w:tcW w:w="576"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205</w:t>
            </w:r>
          </w:p>
        </w:tc>
        <w:tc>
          <w:tcPr>
            <w:tcW w:w="952" w:type="dxa"/>
            <w:vAlign w:val="center"/>
          </w:tcPr>
          <w:p>
            <w:pPr>
              <w:keepNext w:val="0"/>
              <w:keepLines w:val="0"/>
              <w:widowControl/>
              <w:suppressLineNumbers w:val="0"/>
              <w:jc w:val="left"/>
              <w:rPr>
                <w:rFonts w:hint="default"/>
                <w:b w:val="0"/>
                <w:bCs w:val="0"/>
                <w:sz w:val="22"/>
                <w:vertAlign w:val="baseline"/>
                <w:lang w:val="en-IN" w:eastAsia="zh-CN"/>
              </w:rPr>
            </w:pPr>
            <w:r>
              <w:rPr>
                <w:rFonts w:ascii="SimSun" w:hAnsi="SimSun" w:eastAsia="SimSun" w:cs="SimSun"/>
                <w:kern w:val="0"/>
                <w:sz w:val="24"/>
                <w:szCs w:val="24"/>
                <w:lang w:val="en-US" w:eastAsia="zh-CN" w:bidi="ar"/>
              </w:rPr>
              <w:t>8</w:t>
            </w:r>
          </w:p>
        </w:tc>
      </w:tr>
    </w:tbl>
    <w:p>
      <w:pPr>
        <w:numPr>
          <w:ilvl w:val="0"/>
          <w:numId w:val="0"/>
        </w:numPr>
        <w:spacing w:line="276" w:lineRule="auto"/>
        <w:rPr>
          <w:rFonts w:hint="default"/>
          <w:b w:val="0"/>
          <w:bCs w:val="0"/>
          <w:sz w:val="22"/>
          <w:lang w:val="en-IN" w:eastAsia="zh-CN"/>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AED4E"/>
    <w:multiLevelType w:val="singleLevel"/>
    <w:tmpl w:val="80BAED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4B25C21"/>
    <w:multiLevelType w:val="singleLevel"/>
    <w:tmpl w:val="84B25C21"/>
    <w:lvl w:ilvl="0" w:tentative="0">
      <w:start w:val="1"/>
      <w:numFmt w:val="decimal"/>
      <w:suff w:val="space"/>
      <w:lvlText w:val="%1)"/>
      <w:lvlJc w:val="left"/>
    </w:lvl>
  </w:abstractNum>
  <w:abstractNum w:abstractNumId="2">
    <w:nsid w:val="866C582B"/>
    <w:multiLevelType w:val="singleLevel"/>
    <w:tmpl w:val="866C582B"/>
    <w:lvl w:ilvl="0" w:tentative="0">
      <w:start w:val="1"/>
      <w:numFmt w:val="decimal"/>
      <w:suff w:val="space"/>
      <w:lvlText w:val="%1)"/>
      <w:lvlJc w:val="left"/>
    </w:lvl>
  </w:abstractNum>
  <w:abstractNum w:abstractNumId="3">
    <w:nsid w:val="89CFDC49"/>
    <w:multiLevelType w:val="singleLevel"/>
    <w:tmpl w:val="89CFDC49"/>
    <w:lvl w:ilvl="0" w:tentative="0">
      <w:start w:val="1"/>
      <w:numFmt w:val="decimal"/>
      <w:suff w:val="space"/>
      <w:lvlText w:val="%1)"/>
      <w:lvlJc w:val="left"/>
    </w:lvl>
  </w:abstractNum>
  <w:abstractNum w:abstractNumId="4">
    <w:nsid w:val="8C94AF58"/>
    <w:multiLevelType w:val="singleLevel"/>
    <w:tmpl w:val="8C94AF58"/>
    <w:lvl w:ilvl="0" w:tentative="0">
      <w:start w:val="1"/>
      <w:numFmt w:val="decimal"/>
      <w:suff w:val="space"/>
      <w:lvlText w:val="%1)"/>
      <w:lvlJc w:val="left"/>
    </w:lvl>
  </w:abstractNum>
  <w:abstractNum w:abstractNumId="5">
    <w:nsid w:val="8F4EBF09"/>
    <w:multiLevelType w:val="singleLevel"/>
    <w:tmpl w:val="8F4EBF09"/>
    <w:lvl w:ilvl="0" w:tentative="0">
      <w:start w:val="1"/>
      <w:numFmt w:val="decimal"/>
      <w:suff w:val="space"/>
      <w:lvlText w:val="%1)"/>
      <w:lvlJc w:val="left"/>
    </w:lvl>
  </w:abstractNum>
  <w:abstractNum w:abstractNumId="6">
    <w:nsid w:val="91D43A3A"/>
    <w:multiLevelType w:val="singleLevel"/>
    <w:tmpl w:val="91D43A3A"/>
    <w:lvl w:ilvl="0" w:tentative="0">
      <w:start w:val="1"/>
      <w:numFmt w:val="decimal"/>
      <w:lvlText w:val="%1)"/>
      <w:lvlJc w:val="left"/>
      <w:pPr>
        <w:tabs>
          <w:tab w:val="left" w:pos="425"/>
        </w:tabs>
        <w:ind w:left="425" w:leftChars="0" w:hanging="425" w:firstLineChars="0"/>
      </w:pPr>
      <w:rPr>
        <w:rFonts w:hint="default"/>
      </w:rPr>
    </w:lvl>
  </w:abstractNum>
  <w:abstractNum w:abstractNumId="7">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9394510E"/>
    <w:multiLevelType w:val="singleLevel"/>
    <w:tmpl w:val="9394510E"/>
    <w:lvl w:ilvl="0" w:tentative="0">
      <w:start w:val="1"/>
      <w:numFmt w:val="decimal"/>
      <w:suff w:val="space"/>
      <w:lvlText w:val="%1)"/>
      <w:lvlJc w:val="left"/>
    </w:lvl>
  </w:abstractNum>
  <w:abstractNum w:abstractNumId="9">
    <w:nsid w:val="995646FF"/>
    <w:multiLevelType w:val="singleLevel"/>
    <w:tmpl w:val="995646FF"/>
    <w:lvl w:ilvl="0" w:tentative="0">
      <w:start w:val="1"/>
      <w:numFmt w:val="decimal"/>
      <w:suff w:val="space"/>
      <w:lvlText w:val="%1)"/>
      <w:lvlJc w:val="left"/>
    </w:lvl>
  </w:abstractNum>
  <w:abstractNum w:abstractNumId="10">
    <w:nsid w:val="A2481B19"/>
    <w:multiLevelType w:val="singleLevel"/>
    <w:tmpl w:val="A2481B19"/>
    <w:lvl w:ilvl="0" w:tentative="0">
      <w:start w:val="1"/>
      <w:numFmt w:val="decimal"/>
      <w:suff w:val="space"/>
      <w:lvlText w:val="%1)"/>
      <w:lvlJc w:val="left"/>
    </w:lvl>
  </w:abstractNum>
  <w:abstractNum w:abstractNumId="11">
    <w:nsid w:val="A2969CDA"/>
    <w:multiLevelType w:val="singleLevel"/>
    <w:tmpl w:val="A2969CDA"/>
    <w:lvl w:ilvl="0" w:tentative="0">
      <w:start w:val="1"/>
      <w:numFmt w:val="decimal"/>
      <w:suff w:val="space"/>
      <w:lvlText w:val="%1)"/>
      <w:lvlJc w:val="left"/>
    </w:lvl>
  </w:abstractNum>
  <w:abstractNum w:abstractNumId="12">
    <w:nsid w:val="A2B82F74"/>
    <w:multiLevelType w:val="singleLevel"/>
    <w:tmpl w:val="A2B82F74"/>
    <w:lvl w:ilvl="0" w:tentative="0">
      <w:start w:val="1"/>
      <w:numFmt w:val="decimal"/>
      <w:suff w:val="space"/>
      <w:lvlText w:val="%1)"/>
      <w:lvlJc w:val="left"/>
    </w:lvl>
  </w:abstractNum>
  <w:abstractNum w:abstractNumId="13">
    <w:nsid w:val="A3B963D7"/>
    <w:multiLevelType w:val="singleLevel"/>
    <w:tmpl w:val="A3B963D7"/>
    <w:lvl w:ilvl="0" w:tentative="0">
      <w:start w:val="1"/>
      <w:numFmt w:val="decimal"/>
      <w:suff w:val="space"/>
      <w:lvlText w:val="%1)"/>
      <w:lvlJc w:val="left"/>
    </w:lvl>
  </w:abstractNum>
  <w:abstractNum w:abstractNumId="14">
    <w:nsid w:val="A4120FED"/>
    <w:multiLevelType w:val="singleLevel"/>
    <w:tmpl w:val="A4120FED"/>
    <w:lvl w:ilvl="0" w:tentative="0">
      <w:start w:val="1"/>
      <w:numFmt w:val="decimal"/>
      <w:suff w:val="space"/>
      <w:lvlText w:val="%1)"/>
      <w:lvlJc w:val="left"/>
    </w:lvl>
  </w:abstractNum>
  <w:abstractNum w:abstractNumId="15">
    <w:nsid w:val="A792AB97"/>
    <w:multiLevelType w:val="singleLevel"/>
    <w:tmpl w:val="A792AB97"/>
    <w:lvl w:ilvl="0" w:tentative="0">
      <w:start w:val="1"/>
      <w:numFmt w:val="decimal"/>
      <w:suff w:val="space"/>
      <w:lvlText w:val="%1)"/>
      <w:lvlJc w:val="left"/>
    </w:lvl>
  </w:abstractNum>
  <w:abstractNum w:abstractNumId="16">
    <w:nsid w:val="A7CC8192"/>
    <w:multiLevelType w:val="singleLevel"/>
    <w:tmpl w:val="A7CC8192"/>
    <w:lvl w:ilvl="0" w:tentative="0">
      <w:start w:val="1"/>
      <w:numFmt w:val="decimal"/>
      <w:suff w:val="space"/>
      <w:lvlText w:val="%1)"/>
      <w:lvlJc w:val="left"/>
    </w:lvl>
  </w:abstractNum>
  <w:abstractNum w:abstractNumId="17">
    <w:nsid w:val="A940913F"/>
    <w:multiLevelType w:val="singleLevel"/>
    <w:tmpl w:val="A940913F"/>
    <w:lvl w:ilvl="0" w:tentative="0">
      <w:start w:val="1"/>
      <w:numFmt w:val="decimal"/>
      <w:suff w:val="space"/>
      <w:lvlText w:val="%1)"/>
      <w:lvlJc w:val="left"/>
    </w:lvl>
  </w:abstractNum>
  <w:abstractNum w:abstractNumId="18">
    <w:nsid w:val="AB1BE2B9"/>
    <w:multiLevelType w:val="singleLevel"/>
    <w:tmpl w:val="AB1BE2B9"/>
    <w:lvl w:ilvl="0" w:tentative="0">
      <w:start w:val="1"/>
      <w:numFmt w:val="decimal"/>
      <w:suff w:val="space"/>
      <w:lvlText w:val="%1)"/>
      <w:lvlJc w:val="left"/>
    </w:lvl>
  </w:abstractNum>
  <w:abstractNum w:abstractNumId="19">
    <w:nsid w:val="AF6E9654"/>
    <w:multiLevelType w:val="singleLevel"/>
    <w:tmpl w:val="AF6E9654"/>
    <w:lvl w:ilvl="0" w:tentative="0">
      <w:start w:val="1"/>
      <w:numFmt w:val="decimal"/>
      <w:suff w:val="space"/>
      <w:lvlText w:val="%1)"/>
      <w:lvlJc w:val="left"/>
    </w:lvl>
  </w:abstractNum>
  <w:abstractNum w:abstractNumId="20">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1">
    <w:nsid w:val="B8EA0D84"/>
    <w:multiLevelType w:val="singleLevel"/>
    <w:tmpl w:val="B8EA0D84"/>
    <w:lvl w:ilvl="0" w:tentative="0">
      <w:start w:val="1"/>
      <w:numFmt w:val="decimal"/>
      <w:suff w:val="space"/>
      <w:lvlText w:val="%1)"/>
      <w:lvlJc w:val="left"/>
    </w:lvl>
  </w:abstractNum>
  <w:abstractNum w:abstractNumId="22">
    <w:nsid w:val="BC156C41"/>
    <w:multiLevelType w:val="singleLevel"/>
    <w:tmpl w:val="BC156C41"/>
    <w:lvl w:ilvl="0" w:tentative="0">
      <w:start w:val="1"/>
      <w:numFmt w:val="decimal"/>
      <w:suff w:val="space"/>
      <w:lvlText w:val="%1)"/>
      <w:lvlJc w:val="left"/>
    </w:lvl>
  </w:abstractNum>
  <w:abstractNum w:abstractNumId="23">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BF30D232"/>
    <w:multiLevelType w:val="singleLevel"/>
    <w:tmpl w:val="BF30D232"/>
    <w:lvl w:ilvl="0" w:tentative="0">
      <w:start w:val="1"/>
      <w:numFmt w:val="decimal"/>
      <w:suff w:val="space"/>
      <w:lvlText w:val="%1)"/>
      <w:lvlJc w:val="left"/>
    </w:lvl>
  </w:abstractNum>
  <w:abstractNum w:abstractNumId="25">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CB464628"/>
    <w:multiLevelType w:val="singleLevel"/>
    <w:tmpl w:val="CB464628"/>
    <w:lvl w:ilvl="0" w:tentative="0">
      <w:start w:val="1"/>
      <w:numFmt w:val="decimal"/>
      <w:suff w:val="space"/>
      <w:lvlText w:val="%1)"/>
      <w:lvlJc w:val="left"/>
    </w:lvl>
  </w:abstractNum>
  <w:abstractNum w:abstractNumId="27">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D258F7C0"/>
    <w:multiLevelType w:val="singleLevel"/>
    <w:tmpl w:val="D258F7C0"/>
    <w:lvl w:ilvl="0" w:tentative="0">
      <w:start w:val="1"/>
      <w:numFmt w:val="decimal"/>
      <w:suff w:val="space"/>
      <w:lvlText w:val="%1)"/>
      <w:lvlJc w:val="left"/>
    </w:lvl>
  </w:abstractNum>
  <w:abstractNum w:abstractNumId="29">
    <w:nsid w:val="DBBD1D16"/>
    <w:multiLevelType w:val="singleLevel"/>
    <w:tmpl w:val="DBBD1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E129D851"/>
    <w:multiLevelType w:val="singleLevel"/>
    <w:tmpl w:val="E129D851"/>
    <w:lvl w:ilvl="0" w:tentative="0">
      <w:start w:val="1"/>
      <w:numFmt w:val="decimal"/>
      <w:suff w:val="space"/>
      <w:lvlText w:val="%1)"/>
      <w:lvlJc w:val="left"/>
    </w:lvl>
  </w:abstractNum>
  <w:abstractNum w:abstractNumId="31">
    <w:nsid w:val="EB0B72F7"/>
    <w:multiLevelType w:val="singleLevel"/>
    <w:tmpl w:val="EB0B72F7"/>
    <w:lvl w:ilvl="0" w:tentative="0">
      <w:start w:val="1"/>
      <w:numFmt w:val="decimal"/>
      <w:suff w:val="space"/>
      <w:lvlText w:val="%1)"/>
      <w:lvlJc w:val="left"/>
    </w:lvl>
  </w:abstractNum>
  <w:abstractNum w:abstractNumId="32">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F51260EA"/>
    <w:multiLevelType w:val="singleLevel"/>
    <w:tmpl w:val="F51260EA"/>
    <w:lvl w:ilvl="0" w:tentative="0">
      <w:start w:val="1"/>
      <w:numFmt w:val="decimal"/>
      <w:suff w:val="space"/>
      <w:lvlText w:val="%1)"/>
      <w:lvlJc w:val="left"/>
    </w:lvl>
  </w:abstractNum>
  <w:abstractNum w:abstractNumId="34">
    <w:nsid w:val="FA16AE4E"/>
    <w:multiLevelType w:val="singleLevel"/>
    <w:tmpl w:val="FA16AE4E"/>
    <w:lvl w:ilvl="0" w:tentative="0">
      <w:start w:val="1"/>
      <w:numFmt w:val="decimal"/>
      <w:suff w:val="space"/>
      <w:lvlText w:val="%1)"/>
      <w:lvlJc w:val="left"/>
    </w:lvl>
  </w:abstractNum>
  <w:abstractNum w:abstractNumId="35">
    <w:nsid w:val="FC559288"/>
    <w:multiLevelType w:val="singleLevel"/>
    <w:tmpl w:val="FC559288"/>
    <w:lvl w:ilvl="0" w:tentative="0">
      <w:start w:val="1"/>
      <w:numFmt w:val="decimal"/>
      <w:suff w:val="space"/>
      <w:lvlText w:val="%1)"/>
      <w:lvlJc w:val="left"/>
    </w:lvl>
  </w:abstractNum>
  <w:abstractNum w:abstractNumId="36">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019B2D47"/>
    <w:multiLevelType w:val="singleLevel"/>
    <w:tmpl w:val="019B2D47"/>
    <w:lvl w:ilvl="0" w:tentative="0">
      <w:start w:val="1"/>
      <w:numFmt w:val="decimal"/>
      <w:suff w:val="space"/>
      <w:lvlText w:val="%1)"/>
      <w:lvlJc w:val="left"/>
    </w:lvl>
  </w:abstractNum>
  <w:abstractNum w:abstractNumId="38">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045BEC01"/>
    <w:multiLevelType w:val="singleLevel"/>
    <w:tmpl w:val="045BEC01"/>
    <w:lvl w:ilvl="0" w:tentative="0">
      <w:start w:val="1"/>
      <w:numFmt w:val="decimal"/>
      <w:suff w:val="space"/>
      <w:lvlText w:val="%1)"/>
      <w:lvlJc w:val="left"/>
    </w:lvl>
  </w:abstractNum>
  <w:abstractNum w:abstractNumId="41">
    <w:nsid w:val="15C840CD"/>
    <w:multiLevelType w:val="singleLevel"/>
    <w:tmpl w:val="15C840CD"/>
    <w:lvl w:ilvl="0" w:tentative="0">
      <w:start w:val="1"/>
      <w:numFmt w:val="decimal"/>
      <w:suff w:val="space"/>
      <w:lvlText w:val="%1)"/>
      <w:lvlJc w:val="left"/>
    </w:lvl>
  </w:abstractNum>
  <w:abstractNum w:abstractNumId="42">
    <w:nsid w:val="1675BAF2"/>
    <w:multiLevelType w:val="singleLevel"/>
    <w:tmpl w:val="1675BAF2"/>
    <w:lvl w:ilvl="0" w:tentative="0">
      <w:start w:val="1"/>
      <w:numFmt w:val="decimal"/>
      <w:suff w:val="space"/>
      <w:lvlText w:val="%1)"/>
      <w:lvlJc w:val="left"/>
    </w:lvl>
  </w:abstractNum>
  <w:abstractNum w:abstractNumId="43">
    <w:nsid w:val="1732E8F2"/>
    <w:multiLevelType w:val="singleLevel"/>
    <w:tmpl w:val="1732E8F2"/>
    <w:lvl w:ilvl="0" w:tentative="0">
      <w:start w:val="1"/>
      <w:numFmt w:val="decimal"/>
      <w:suff w:val="space"/>
      <w:lvlText w:val="%1)"/>
      <w:lvlJc w:val="left"/>
    </w:lvl>
  </w:abstractNum>
  <w:abstractNum w:abstractNumId="44">
    <w:nsid w:val="1F353934"/>
    <w:multiLevelType w:val="singleLevel"/>
    <w:tmpl w:val="1F353934"/>
    <w:lvl w:ilvl="0" w:tentative="0">
      <w:start w:val="1"/>
      <w:numFmt w:val="decimal"/>
      <w:suff w:val="space"/>
      <w:lvlText w:val="%1)"/>
      <w:lvlJc w:val="left"/>
    </w:lvl>
  </w:abstractNum>
  <w:abstractNum w:abstractNumId="45">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2F948442"/>
    <w:multiLevelType w:val="singleLevel"/>
    <w:tmpl w:val="2F948442"/>
    <w:lvl w:ilvl="0" w:tentative="0">
      <w:start w:val="1"/>
      <w:numFmt w:val="decimal"/>
      <w:suff w:val="space"/>
      <w:lvlText w:val="%1)"/>
      <w:lvlJc w:val="left"/>
    </w:lvl>
  </w:abstractNum>
  <w:abstractNum w:abstractNumId="49">
    <w:nsid w:val="314104F6"/>
    <w:multiLevelType w:val="singleLevel"/>
    <w:tmpl w:val="314104F6"/>
    <w:lvl w:ilvl="0" w:tentative="0">
      <w:start w:val="1"/>
      <w:numFmt w:val="decimal"/>
      <w:suff w:val="space"/>
      <w:lvlText w:val="%1)"/>
      <w:lvlJc w:val="left"/>
    </w:lvl>
  </w:abstractNum>
  <w:abstractNum w:abstractNumId="50">
    <w:nsid w:val="3674E59B"/>
    <w:multiLevelType w:val="singleLevel"/>
    <w:tmpl w:val="3674E59B"/>
    <w:lvl w:ilvl="0" w:tentative="0">
      <w:start w:val="1"/>
      <w:numFmt w:val="decimal"/>
      <w:suff w:val="space"/>
      <w:lvlText w:val="%1)"/>
      <w:lvlJc w:val="left"/>
    </w:lvl>
  </w:abstractNum>
  <w:abstractNum w:abstractNumId="51">
    <w:nsid w:val="40B3F63A"/>
    <w:multiLevelType w:val="singleLevel"/>
    <w:tmpl w:val="40B3F63A"/>
    <w:lvl w:ilvl="0" w:tentative="0">
      <w:start w:val="1"/>
      <w:numFmt w:val="decimal"/>
      <w:suff w:val="space"/>
      <w:lvlText w:val="%1)"/>
      <w:lvlJc w:val="left"/>
    </w:lvl>
  </w:abstractNum>
  <w:abstractNum w:abstractNumId="52">
    <w:nsid w:val="41B1FDCF"/>
    <w:multiLevelType w:val="singleLevel"/>
    <w:tmpl w:val="41B1FDCF"/>
    <w:lvl w:ilvl="0" w:tentative="0">
      <w:start w:val="1"/>
      <w:numFmt w:val="decimal"/>
      <w:suff w:val="space"/>
      <w:lvlText w:val="%1)"/>
      <w:lvlJc w:val="left"/>
    </w:lvl>
  </w:abstractNum>
  <w:abstractNum w:abstractNumId="53">
    <w:nsid w:val="428BA5CE"/>
    <w:multiLevelType w:val="singleLevel"/>
    <w:tmpl w:val="428BA5CE"/>
    <w:lvl w:ilvl="0" w:tentative="0">
      <w:start w:val="1"/>
      <w:numFmt w:val="decimal"/>
      <w:suff w:val="space"/>
      <w:lvlText w:val="%1)"/>
      <w:lvlJc w:val="left"/>
    </w:lvl>
  </w:abstractNum>
  <w:abstractNum w:abstractNumId="54">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5">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6">
    <w:nsid w:val="4E2B94FA"/>
    <w:multiLevelType w:val="singleLevel"/>
    <w:tmpl w:val="4E2B94FA"/>
    <w:lvl w:ilvl="0" w:tentative="0">
      <w:start w:val="1"/>
      <w:numFmt w:val="decimal"/>
      <w:suff w:val="space"/>
      <w:lvlText w:val="%1)"/>
      <w:lvlJc w:val="left"/>
    </w:lvl>
  </w:abstractNum>
  <w:abstractNum w:abstractNumId="57">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8">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9">
    <w:nsid w:val="5E895263"/>
    <w:multiLevelType w:val="singleLevel"/>
    <w:tmpl w:val="5E895263"/>
    <w:lvl w:ilvl="0" w:tentative="0">
      <w:start w:val="1"/>
      <w:numFmt w:val="decimal"/>
      <w:suff w:val="space"/>
      <w:lvlText w:val="%1)"/>
      <w:lvlJc w:val="left"/>
    </w:lvl>
  </w:abstractNum>
  <w:abstractNum w:abstractNumId="60">
    <w:nsid w:val="615FD2EC"/>
    <w:multiLevelType w:val="singleLevel"/>
    <w:tmpl w:val="615FD2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1">
    <w:nsid w:val="6593FAEC"/>
    <w:multiLevelType w:val="singleLevel"/>
    <w:tmpl w:val="6593FAEC"/>
    <w:lvl w:ilvl="0" w:tentative="0">
      <w:start w:val="1"/>
      <w:numFmt w:val="decimal"/>
      <w:suff w:val="space"/>
      <w:lvlText w:val="%1."/>
      <w:lvlJc w:val="left"/>
    </w:lvl>
  </w:abstractNum>
  <w:abstractNum w:abstractNumId="62">
    <w:nsid w:val="665D4D00"/>
    <w:multiLevelType w:val="singleLevel"/>
    <w:tmpl w:val="665D4D00"/>
    <w:lvl w:ilvl="0" w:tentative="0">
      <w:start w:val="1"/>
      <w:numFmt w:val="decimal"/>
      <w:suff w:val="space"/>
      <w:lvlText w:val="%1)"/>
      <w:lvlJc w:val="left"/>
    </w:lvl>
  </w:abstractNum>
  <w:abstractNum w:abstractNumId="63">
    <w:nsid w:val="71BD3BC9"/>
    <w:multiLevelType w:val="singleLevel"/>
    <w:tmpl w:val="71BD3BC9"/>
    <w:lvl w:ilvl="0" w:tentative="0">
      <w:start w:val="1"/>
      <w:numFmt w:val="decimal"/>
      <w:suff w:val="space"/>
      <w:lvlText w:val="%1)"/>
      <w:lvlJc w:val="left"/>
    </w:lvl>
  </w:abstractNum>
  <w:abstractNum w:abstractNumId="64">
    <w:nsid w:val="71F10856"/>
    <w:multiLevelType w:val="singleLevel"/>
    <w:tmpl w:val="71F10856"/>
    <w:lvl w:ilvl="0" w:tentative="0">
      <w:start w:val="1"/>
      <w:numFmt w:val="decimal"/>
      <w:suff w:val="space"/>
      <w:lvlText w:val="%1)"/>
      <w:lvlJc w:val="left"/>
    </w:lvl>
  </w:abstractNum>
  <w:abstractNum w:abstractNumId="65">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6">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7">
    <w:nsid w:val="7B464BCE"/>
    <w:multiLevelType w:val="singleLevel"/>
    <w:tmpl w:val="7B464BCE"/>
    <w:lvl w:ilvl="0" w:tentative="0">
      <w:start w:val="1"/>
      <w:numFmt w:val="decimal"/>
      <w:suff w:val="space"/>
      <w:lvlText w:val="%1)"/>
      <w:lvlJc w:val="left"/>
    </w:lvl>
  </w:abstractNum>
  <w:abstractNum w:abstractNumId="68">
    <w:nsid w:val="7B4DFF04"/>
    <w:multiLevelType w:val="singleLevel"/>
    <w:tmpl w:val="7B4DFF04"/>
    <w:lvl w:ilvl="0" w:tentative="0">
      <w:start w:val="1"/>
      <w:numFmt w:val="decimal"/>
      <w:suff w:val="space"/>
      <w:lvlText w:val="%1)"/>
      <w:lvlJc w:val="left"/>
    </w:lvl>
  </w:abstractNum>
  <w:abstractNum w:abstractNumId="69">
    <w:nsid w:val="7CA9058B"/>
    <w:multiLevelType w:val="singleLevel"/>
    <w:tmpl w:val="7CA9058B"/>
    <w:lvl w:ilvl="0" w:tentative="0">
      <w:start w:val="1"/>
      <w:numFmt w:val="decimal"/>
      <w:suff w:val="space"/>
      <w:lvlText w:val="%1)"/>
      <w:lvlJc w:val="left"/>
    </w:lvl>
  </w:abstractNum>
  <w:num w:numId="1">
    <w:abstractNumId w:val="24"/>
  </w:num>
  <w:num w:numId="2">
    <w:abstractNumId w:val="36"/>
  </w:num>
  <w:num w:numId="3">
    <w:abstractNumId w:val="69"/>
  </w:num>
  <w:num w:numId="4">
    <w:abstractNumId w:val="28"/>
  </w:num>
  <w:num w:numId="5">
    <w:abstractNumId w:val="3"/>
  </w:num>
  <w:num w:numId="6">
    <w:abstractNumId w:val="48"/>
  </w:num>
  <w:num w:numId="7">
    <w:abstractNumId w:val="21"/>
  </w:num>
  <w:num w:numId="8">
    <w:abstractNumId w:val="54"/>
  </w:num>
  <w:num w:numId="9">
    <w:abstractNumId w:val="27"/>
  </w:num>
  <w:num w:numId="10">
    <w:abstractNumId w:val="57"/>
  </w:num>
  <w:num w:numId="11">
    <w:abstractNumId w:val="23"/>
  </w:num>
  <w:num w:numId="12">
    <w:abstractNumId w:val="20"/>
  </w:num>
  <w:num w:numId="13">
    <w:abstractNumId w:val="39"/>
  </w:num>
  <w:num w:numId="14">
    <w:abstractNumId w:val="46"/>
  </w:num>
  <w:num w:numId="15">
    <w:abstractNumId w:val="65"/>
  </w:num>
  <w:num w:numId="16">
    <w:abstractNumId w:val="38"/>
  </w:num>
  <w:num w:numId="17">
    <w:abstractNumId w:val="7"/>
  </w:num>
  <w:num w:numId="18">
    <w:abstractNumId w:val="47"/>
  </w:num>
  <w:num w:numId="19">
    <w:abstractNumId w:val="58"/>
  </w:num>
  <w:num w:numId="20">
    <w:abstractNumId w:val="25"/>
  </w:num>
  <w:num w:numId="21">
    <w:abstractNumId w:val="55"/>
  </w:num>
  <w:num w:numId="22">
    <w:abstractNumId w:val="32"/>
  </w:num>
  <w:num w:numId="23">
    <w:abstractNumId w:val="62"/>
  </w:num>
  <w:num w:numId="24">
    <w:abstractNumId w:val="44"/>
  </w:num>
  <w:num w:numId="25">
    <w:abstractNumId w:val="22"/>
  </w:num>
  <w:num w:numId="26">
    <w:abstractNumId w:val="12"/>
  </w:num>
  <w:num w:numId="27">
    <w:abstractNumId w:val="0"/>
  </w:num>
  <w:num w:numId="28">
    <w:abstractNumId w:val="6"/>
  </w:num>
  <w:num w:numId="29">
    <w:abstractNumId w:val="29"/>
  </w:num>
  <w:num w:numId="30">
    <w:abstractNumId w:val="45"/>
  </w:num>
  <w:num w:numId="31">
    <w:abstractNumId w:val="52"/>
  </w:num>
  <w:num w:numId="32">
    <w:abstractNumId w:val="26"/>
  </w:num>
  <w:num w:numId="33">
    <w:abstractNumId w:val="42"/>
  </w:num>
  <w:num w:numId="34">
    <w:abstractNumId w:val="2"/>
  </w:num>
  <w:num w:numId="35">
    <w:abstractNumId w:val="10"/>
  </w:num>
  <w:num w:numId="36">
    <w:abstractNumId w:val="8"/>
  </w:num>
  <w:num w:numId="37">
    <w:abstractNumId w:val="50"/>
  </w:num>
  <w:num w:numId="38">
    <w:abstractNumId w:val="61"/>
  </w:num>
  <w:num w:numId="39">
    <w:abstractNumId w:val="66"/>
  </w:num>
  <w:num w:numId="40">
    <w:abstractNumId w:val="63"/>
  </w:num>
  <w:num w:numId="41">
    <w:abstractNumId w:val="35"/>
  </w:num>
  <w:num w:numId="42">
    <w:abstractNumId w:val="34"/>
  </w:num>
  <w:num w:numId="43">
    <w:abstractNumId w:val="41"/>
  </w:num>
  <w:num w:numId="44">
    <w:abstractNumId w:val="67"/>
  </w:num>
  <w:num w:numId="45">
    <w:abstractNumId w:val="18"/>
  </w:num>
  <w:num w:numId="46">
    <w:abstractNumId w:val="14"/>
  </w:num>
  <w:num w:numId="47">
    <w:abstractNumId w:val="11"/>
  </w:num>
  <w:num w:numId="48">
    <w:abstractNumId w:val="68"/>
  </w:num>
  <w:num w:numId="49">
    <w:abstractNumId w:val="59"/>
  </w:num>
  <w:num w:numId="50">
    <w:abstractNumId w:val="64"/>
  </w:num>
  <w:num w:numId="51">
    <w:abstractNumId w:val="5"/>
  </w:num>
  <w:num w:numId="52">
    <w:abstractNumId w:val="37"/>
  </w:num>
  <w:num w:numId="53">
    <w:abstractNumId w:val="40"/>
  </w:num>
  <w:num w:numId="54">
    <w:abstractNumId w:val="1"/>
  </w:num>
  <w:num w:numId="55">
    <w:abstractNumId w:val="9"/>
  </w:num>
  <w:num w:numId="56">
    <w:abstractNumId w:val="56"/>
  </w:num>
  <w:num w:numId="57">
    <w:abstractNumId w:val="13"/>
  </w:num>
  <w:num w:numId="58">
    <w:abstractNumId w:val="15"/>
  </w:num>
  <w:num w:numId="59">
    <w:abstractNumId w:val="51"/>
  </w:num>
  <w:num w:numId="60">
    <w:abstractNumId w:val="49"/>
  </w:num>
  <w:num w:numId="61">
    <w:abstractNumId w:val="16"/>
  </w:num>
  <w:num w:numId="62">
    <w:abstractNumId w:val="31"/>
  </w:num>
  <w:num w:numId="63">
    <w:abstractNumId w:val="53"/>
  </w:num>
  <w:num w:numId="64">
    <w:abstractNumId w:val="43"/>
  </w:num>
  <w:num w:numId="65">
    <w:abstractNumId w:val="17"/>
  </w:num>
  <w:num w:numId="66">
    <w:abstractNumId w:val="60"/>
  </w:num>
  <w:num w:numId="67">
    <w:abstractNumId w:val="19"/>
  </w:num>
  <w:num w:numId="68">
    <w:abstractNumId w:val="33"/>
  </w:num>
  <w:num w:numId="69">
    <w:abstractNumId w:val="30"/>
  </w:num>
  <w:num w:numId="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1C66E0"/>
    <w:rsid w:val="003B269A"/>
    <w:rsid w:val="004E46EF"/>
    <w:rsid w:val="0061443A"/>
    <w:rsid w:val="00905282"/>
    <w:rsid w:val="00984841"/>
    <w:rsid w:val="00C52017"/>
    <w:rsid w:val="00CB1EB4"/>
    <w:rsid w:val="00FB1E76"/>
    <w:rsid w:val="01347C2F"/>
    <w:rsid w:val="013B4D07"/>
    <w:rsid w:val="013D61C0"/>
    <w:rsid w:val="01874D6C"/>
    <w:rsid w:val="018F525A"/>
    <w:rsid w:val="019F742B"/>
    <w:rsid w:val="01AA498B"/>
    <w:rsid w:val="01D90B32"/>
    <w:rsid w:val="02234F32"/>
    <w:rsid w:val="022C0730"/>
    <w:rsid w:val="02337D11"/>
    <w:rsid w:val="02523F16"/>
    <w:rsid w:val="025621A2"/>
    <w:rsid w:val="025D45FE"/>
    <w:rsid w:val="02836333"/>
    <w:rsid w:val="02A5288E"/>
    <w:rsid w:val="02B96468"/>
    <w:rsid w:val="02BE2368"/>
    <w:rsid w:val="02D258B5"/>
    <w:rsid w:val="02D43D06"/>
    <w:rsid w:val="02E01C47"/>
    <w:rsid w:val="02E66B31"/>
    <w:rsid w:val="02EB05EB"/>
    <w:rsid w:val="02EC69E6"/>
    <w:rsid w:val="02F94AB6"/>
    <w:rsid w:val="02FE429B"/>
    <w:rsid w:val="030A6CC4"/>
    <w:rsid w:val="031B62B7"/>
    <w:rsid w:val="032E0F90"/>
    <w:rsid w:val="035C2502"/>
    <w:rsid w:val="03600D18"/>
    <w:rsid w:val="037B4C65"/>
    <w:rsid w:val="03806F86"/>
    <w:rsid w:val="03841A61"/>
    <w:rsid w:val="03A63A30"/>
    <w:rsid w:val="03D23816"/>
    <w:rsid w:val="03D72FE6"/>
    <w:rsid w:val="03D92862"/>
    <w:rsid w:val="03FB2BEF"/>
    <w:rsid w:val="0410030A"/>
    <w:rsid w:val="04155926"/>
    <w:rsid w:val="042D217F"/>
    <w:rsid w:val="042F126F"/>
    <w:rsid w:val="04406715"/>
    <w:rsid w:val="04810C93"/>
    <w:rsid w:val="04C84286"/>
    <w:rsid w:val="04F96FF0"/>
    <w:rsid w:val="050530E8"/>
    <w:rsid w:val="051554AC"/>
    <w:rsid w:val="054D1EE7"/>
    <w:rsid w:val="05517CD5"/>
    <w:rsid w:val="055511AF"/>
    <w:rsid w:val="05694766"/>
    <w:rsid w:val="057F3E7B"/>
    <w:rsid w:val="058218B8"/>
    <w:rsid w:val="059B00A7"/>
    <w:rsid w:val="062A62FB"/>
    <w:rsid w:val="06307A6A"/>
    <w:rsid w:val="064047AA"/>
    <w:rsid w:val="068C277F"/>
    <w:rsid w:val="06925E1B"/>
    <w:rsid w:val="06986394"/>
    <w:rsid w:val="06A70BB8"/>
    <w:rsid w:val="06BA630B"/>
    <w:rsid w:val="06C30895"/>
    <w:rsid w:val="06C62167"/>
    <w:rsid w:val="06CA6F63"/>
    <w:rsid w:val="06CD1A54"/>
    <w:rsid w:val="06D2735E"/>
    <w:rsid w:val="06DC28B9"/>
    <w:rsid w:val="06F160EB"/>
    <w:rsid w:val="070007AB"/>
    <w:rsid w:val="07161BE8"/>
    <w:rsid w:val="0724643B"/>
    <w:rsid w:val="0736320D"/>
    <w:rsid w:val="074402CA"/>
    <w:rsid w:val="07481B68"/>
    <w:rsid w:val="075229E7"/>
    <w:rsid w:val="0761690F"/>
    <w:rsid w:val="07636A29"/>
    <w:rsid w:val="0769576C"/>
    <w:rsid w:val="077B2B48"/>
    <w:rsid w:val="07A116DA"/>
    <w:rsid w:val="07A77D00"/>
    <w:rsid w:val="07C36DE5"/>
    <w:rsid w:val="07C577A9"/>
    <w:rsid w:val="07C96C88"/>
    <w:rsid w:val="07E41A7D"/>
    <w:rsid w:val="080C5E21"/>
    <w:rsid w:val="0841638B"/>
    <w:rsid w:val="08705B96"/>
    <w:rsid w:val="0898267C"/>
    <w:rsid w:val="08D139B9"/>
    <w:rsid w:val="08D830BA"/>
    <w:rsid w:val="08F43AA3"/>
    <w:rsid w:val="08F54F4B"/>
    <w:rsid w:val="08FF7E1C"/>
    <w:rsid w:val="09575DEA"/>
    <w:rsid w:val="09842543"/>
    <w:rsid w:val="099E3CC2"/>
    <w:rsid w:val="09A426F2"/>
    <w:rsid w:val="09BE531E"/>
    <w:rsid w:val="09E52FE7"/>
    <w:rsid w:val="0A036105"/>
    <w:rsid w:val="0A0B5FA6"/>
    <w:rsid w:val="0A0B6138"/>
    <w:rsid w:val="0A0C3321"/>
    <w:rsid w:val="0A284367"/>
    <w:rsid w:val="0A2E7AF3"/>
    <w:rsid w:val="0A5C617D"/>
    <w:rsid w:val="0A60366D"/>
    <w:rsid w:val="0A762E91"/>
    <w:rsid w:val="0A8D21E7"/>
    <w:rsid w:val="0A9D21CB"/>
    <w:rsid w:val="0AD156CF"/>
    <w:rsid w:val="0ADD081A"/>
    <w:rsid w:val="0AEE2CDA"/>
    <w:rsid w:val="0B0E202D"/>
    <w:rsid w:val="0B12527D"/>
    <w:rsid w:val="0B1712B1"/>
    <w:rsid w:val="0B183F48"/>
    <w:rsid w:val="0B1D33A2"/>
    <w:rsid w:val="0B252A67"/>
    <w:rsid w:val="0B545780"/>
    <w:rsid w:val="0BB967DF"/>
    <w:rsid w:val="0BCA61AC"/>
    <w:rsid w:val="0BD01537"/>
    <w:rsid w:val="0BE43536"/>
    <w:rsid w:val="0BF33191"/>
    <w:rsid w:val="0C0C5327"/>
    <w:rsid w:val="0C430B50"/>
    <w:rsid w:val="0C4C382C"/>
    <w:rsid w:val="0C9319F4"/>
    <w:rsid w:val="0CC05462"/>
    <w:rsid w:val="0CCA1C47"/>
    <w:rsid w:val="0CDE3761"/>
    <w:rsid w:val="0CE826A4"/>
    <w:rsid w:val="0CEC2F96"/>
    <w:rsid w:val="0CF12CA2"/>
    <w:rsid w:val="0CF81622"/>
    <w:rsid w:val="0D166265"/>
    <w:rsid w:val="0D1C5FB0"/>
    <w:rsid w:val="0D1F2997"/>
    <w:rsid w:val="0D2A1D10"/>
    <w:rsid w:val="0D374B59"/>
    <w:rsid w:val="0D3D7AFE"/>
    <w:rsid w:val="0D484B7A"/>
    <w:rsid w:val="0D495F97"/>
    <w:rsid w:val="0D4C7ED9"/>
    <w:rsid w:val="0D62701D"/>
    <w:rsid w:val="0D6C2329"/>
    <w:rsid w:val="0D6D1047"/>
    <w:rsid w:val="0D6E60A1"/>
    <w:rsid w:val="0D6F5E6F"/>
    <w:rsid w:val="0D7405B2"/>
    <w:rsid w:val="0D7731A8"/>
    <w:rsid w:val="0D9E78B4"/>
    <w:rsid w:val="0DBA3094"/>
    <w:rsid w:val="0DDF44E0"/>
    <w:rsid w:val="0DE73AE0"/>
    <w:rsid w:val="0DEB5944"/>
    <w:rsid w:val="0DF90A24"/>
    <w:rsid w:val="0E115D2D"/>
    <w:rsid w:val="0E3C38B9"/>
    <w:rsid w:val="0E43752E"/>
    <w:rsid w:val="0E5131BF"/>
    <w:rsid w:val="0E902770"/>
    <w:rsid w:val="0E9B2EC6"/>
    <w:rsid w:val="0EB74F3E"/>
    <w:rsid w:val="0ED16AFB"/>
    <w:rsid w:val="0EF90EF5"/>
    <w:rsid w:val="0F753717"/>
    <w:rsid w:val="0F754DE2"/>
    <w:rsid w:val="0F8F26CE"/>
    <w:rsid w:val="0FA94062"/>
    <w:rsid w:val="0FAA030F"/>
    <w:rsid w:val="0FD07480"/>
    <w:rsid w:val="0FD4292A"/>
    <w:rsid w:val="0FFD0FFF"/>
    <w:rsid w:val="10104026"/>
    <w:rsid w:val="10172A7B"/>
    <w:rsid w:val="10374E70"/>
    <w:rsid w:val="104564BF"/>
    <w:rsid w:val="104D2800"/>
    <w:rsid w:val="10532BBC"/>
    <w:rsid w:val="10534F50"/>
    <w:rsid w:val="10725F7E"/>
    <w:rsid w:val="107A5400"/>
    <w:rsid w:val="10A65097"/>
    <w:rsid w:val="10F83127"/>
    <w:rsid w:val="10FD0632"/>
    <w:rsid w:val="11020575"/>
    <w:rsid w:val="11094332"/>
    <w:rsid w:val="11425D5A"/>
    <w:rsid w:val="115D76FC"/>
    <w:rsid w:val="11712A15"/>
    <w:rsid w:val="117E6525"/>
    <w:rsid w:val="11830CAC"/>
    <w:rsid w:val="118C6D04"/>
    <w:rsid w:val="11C866C2"/>
    <w:rsid w:val="11D245BD"/>
    <w:rsid w:val="11D96D2F"/>
    <w:rsid w:val="12392C0C"/>
    <w:rsid w:val="126B2884"/>
    <w:rsid w:val="1283614B"/>
    <w:rsid w:val="12A63F9E"/>
    <w:rsid w:val="12DE7825"/>
    <w:rsid w:val="12EC7D9D"/>
    <w:rsid w:val="12F9640D"/>
    <w:rsid w:val="13023456"/>
    <w:rsid w:val="130835B9"/>
    <w:rsid w:val="131071DC"/>
    <w:rsid w:val="13160A9B"/>
    <w:rsid w:val="1331015D"/>
    <w:rsid w:val="13420EB1"/>
    <w:rsid w:val="13483E9A"/>
    <w:rsid w:val="13567E33"/>
    <w:rsid w:val="13B1630F"/>
    <w:rsid w:val="13C7650B"/>
    <w:rsid w:val="14020F73"/>
    <w:rsid w:val="14145C8F"/>
    <w:rsid w:val="141B23B3"/>
    <w:rsid w:val="143B2A33"/>
    <w:rsid w:val="14486D52"/>
    <w:rsid w:val="147C45D4"/>
    <w:rsid w:val="14997EA7"/>
    <w:rsid w:val="14A64372"/>
    <w:rsid w:val="14B01878"/>
    <w:rsid w:val="14B22D17"/>
    <w:rsid w:val="14CC26C2"/>
    <w:rsid w:val="14F211C3"/>
    <w:rsid w:val="14F34722"/>
    <w:rsid w:val="14FC278B"/>
    <w:rsid w:val="151E05EE"/>
    <w:rsid w:val="152D6D9A"/>
    <w:rsid w:val="154B0693"/>
    <w:rsid w:val="154E1128"/>
    <w:rsid w:val="155572BB"/>
    <w:rsid w:val="155B515D"/>
    <w:rsid w:val="156F571F"/>
    <w:rsid w:val="15A5462A"/>
    <w:rsid w:val="15B11221"/>
    <w:rsid w:val="15EC64DD"/>
    <w:rsid w:val="15EE05F4"/>
    <w:rsid w:val="15FA3B46"/>
    <w:rsid w:val="161C1F83"/>
    <w:rsid w:val="16490368"/>
    <w:rsid w:val="16557E32"/>
    <w:rsid w:val="168626AD"/>
    <w:rsid w:val="16A11295"/>
    <w:rsid w:val="16A1333B"/>
    <w:rsid w:val="16D473CB"/>
    <w:rsid w:val="16F72C63"/>
    <w:rsid w:val="17123BBC"/>
    <w:rsid w:val="173718C1"/>
    <w:rsid w:val="17451CB8"/>
    <w:rsid w:val="176E3686"/>
    <w:rsid w:val="17960A8A"/>
    <w:rsid w:val="1798503D"/>
    <w:rsid w:val="179D4418"/>
    <w:rsid w:val="17B46C9D"/>
    <w:rsid w:val="17B77E97"/>
    <w:rsid w:val="17BC52F6"/>
    <w:rsid w:val="17EC4792"/>
    <w:rsid w:val="17F739A7"/>
    <w:rsid w:val="18083463"/>
    <w:rsid w:val="182D3DF1"/>
    <w:rsid w:val="184A7589"/>
    <w:rsid w:val="185F6F27"/>
    <w:rsid w:val="18622CA6"/>
    <w:rsid w:val="188260C7"/>
    <w:rsid w:val="188505C3"/>
    <w:rsid w:val="18F41E3E"/>
    <w:rsid w:val="19314A32"/>
    <w:rsid w:val="19510D51"/>
    <w:rsid w:val="196602A0"/>
    <w:rsid w:val="197639DB"/>
    <w:rsid w:val="19B830AF"/>
    <w:rsid w:val="19CA465F"/>
    <w:rsid w:val="19CD24B9"/>
    <w:rsid w:val="19FE306A"/>
    <w:rsid w:val="1A001FE9"/>
    <w:rsid w:val="1A0C7C04"/>
    <w:rsid w:val="1A1070E1"/>
    <w:rsid w:val="1A1F368A"/>
    <w:rsid w:val="1A203866"/>
    <w:rsid w:val="1A2D0C47"/>
    <w:rsid w:val="1A2E24E3"/>
    <w:rsid w:val="1A3A3318"/>
    <w:rsid w:val="1A4679FD"/>
    <w:rsid w:val="1A4C314F"/>
    <w:rsid w:val="1A5B51B5"/>
    <w:rsid w:val="1A7B1AF2"/>
    <w:rsid w:val="1AB65FDA"/>
    <w:rsid w:val="1B192966"/>
    <w:rsid w:val="1B312BC4"/>
    <w:rsid w:val="1B394DCB"/>
    <w:rsid w:val="1B486183"/>
    <w:rsid w:val="1B784447"/>
    <w:rsid w:val="1BA83EDB"/>
    <w:rsid w:val="1BC218C9"/>
    <w:rsid w:val="1BD50B85"/>
    <w:rsid w:val="1BE159EF"/>
    <w:rsid w:val="1BE15DC5"/>
    <w:rsid w:val="1BFE7442"/>
    <w:rsid w:val="1C427076"/>
    <w:rsid w:val="1C5020B1"/>
    <w:rsid w:val="1C7275E5"/>
    <w:rsid w:val="1C73173F"/>
    <w:rsid w:val="1C981CBD"/>
    <w:rsid w:val="1CBF5FD1"/>
    <w:rsid w:val="1CC978FB"/>
    <w:rsid w:val="1CEB310A"/>
    <w:rsid w:val="1D3B0C04"/>
    <w:rsid w:val="1D4B2105"/>
    <w:rsid w:val="1D73066F"/>
    <w:rsid w:val="1D884F5D"/>
    <w:rsid w:val="1D9066B2"/>
    <w:rsid w:val="1D9418FF"/>
    <w:rsid w:val="1D951810"/>
    <w:rsid w:val="1D9F5DE8"/>
    <w:rsid w:val="1DA754EC"/>
    <w:rsid w:val="1DB9128A"/>
    <w:rsid w:val="1DDC6D87"/>
    <w:rsid w:val="1DF779ED"/>
    <w:rsid w:val="1E0E060E"/>
    <w:rsid w:val="1E1B192D"/>
    <w:rsid w:val="1E480248"/>
    <w:rsid w:val="1E5E31B5"/>
    <w:rsid w:val="1EC275E8"/>
    <w:rsid w:val="1EC40EA2"/>
    <w:rsid w:val="1EC52ED7"/>
    <w:rsid w:val="1ED02718"/>
    <w:rsid w:val="1EDF44F4"/>
    <w:rsid w:val="1F15637C"/>
    <w:rsid w:val="1F1A7A1E"/>
    <w:rsid w:val="1F2B4E33"/>
    <w:rsid w:val="1F340712"/>
    <w:rsid w:val="1F3D7751"/>
    <w:rsid w:val="1F443C53"/>
    <w:rsid w:val="1F7D5E7D"/>
    <w:rsid w:val="1F8453C0"/>
    <w:rsid w:val="1FA4033C"/>
    <w:rsid w:val="1FDA60EA"/>
    <w:rsid w:val="20381C4F"/>
    <w:rsid w:val="2065244E"/>
    <w:rsid w:val="20754975"/>
    <w:rsid w:val="20A64567"/>
    <w:rsid w:val="20BB11A5"/>
    <w:rsid w:val="20FF4729"/>
    <w:rsid w:val="21091F11"/>
    <w:rsid w:val="211641D5"/>
    <w:rsid w:val="21282DE7"/>
    <w:rsid w:val="212F0ECA"/>
    <w:rsid w:val="214538FE"/>
    <w:rsid w:val="21521B0A"/>
    <w:rsid w:val="216646FC"/>
    <w:rsid w:val="218F3BCC"/>
    <w:rsid w:val="21974C34"/>
    <w:rsid w:val="219C2D85"/>
    <w:rsid w:val="21C61BB0"/>
    <w:rsid w:val="21CE05C3"/>
    <w:rsid w:val="21DB776F"/>
    <w:rsid w:val="21F37F51"/>
    <w:rsid w:val="21F4671D"/>
    <w:rsid w:val="21F65582"/>
    <w:rsid w:val="22245D8E"/>
    <w:rsid w:val="222608A0"/>
    <w:rsid w:val="222A0F83"/>
    <w:rsid w:val="225B79B1"/>
    <w:rsid w:val="22A23A3B"/>
    <w:rsid w:val="22B875E0"/>
    <w:rsid w:val="22CE7B7E"/>
    <w:rsid w:val="22E03145"/>
    <w:rsid w:val="22E1130C"/>
    <w:rsid w:val="22F35A76"/>
    <w:rsid w:val="22F866E1"/>
    <w:rsid w:val="22FA7862"/>
    <w:rsid w:val="230564EA"/>
    <w:rsid w:val="23243032"/>
    <w:rsid w:val="23476D20"/>
    <w:rsid w:val="234B6E4A"/>
    <w:rsid w:val="236C2FD7"/>
    <w:rsid w:val="237D2B13"/>
    <w:rsid w:val="23922691"/>
    <w:rsid w:val="23A128D5"/>
    <w:rsid w:val="23C40371"/>
    <w:rsid w:val="23DC309A"/>
    <w:rsid w:val="24035F1A"/>
    <w:rsid w:val="24071EF1"/>
    <w:rsid w:val="2409047A"/>
    <w:rsid w:val="244B295E"/>
    <w:rsid w:val="245B167E"/>
    <w:rsid w:val="24677050"/>
    <w:rsid w:val="249B37C8"/>
    <w:rsid w:val="249C6F91"/>
    <w:rsid w:val="24B32360"/>
    <w:rsid w:val="24CF3471"/>
    <w:rsid w:val="24F00BB9"/>
    <w:rsid w:val="24F9264F"/>
    <w:rsid w:val="250F3690"/>
    <w:rsid w:val="251315B0"/>
    <w:rsid w:val="25326457"/>
    <w:rsid w:val="25356B4C"/>
    <w:rsid w:val="25657932"/>
    <w:rsid w:val="25695B17"/>
    <w:rsid w:val="25875AFA"/>
    <w:rsid w:val="25C61A5A"/>
    <w:rsid w:val="25D14D24"/>
    <w:rsid w:val="25F22139"/>
    <w:rsid w:val="264019FD"/>
    <w:rsid w:val="265F25D3"/>
    <w:rsid w:val="265F65BF"/>
    <w:rsid w:val="268D2393"/>
    <w:rsid w:val="26D11B7C"/>
    <w:rsid w:val="26E34EAD"/>
    <w:rsid w:val="27090EBD"/>
    <w:rsid w:val="274A6DDF"/>
    <w:rsid w:val="27521993"/>
    <w:rsid w:val="275A3E98"/>
    <w:rsid w:val="275F5CA6"/>
    <w:rsid w:val="27606603"/>
    <w:rsid w:val="2774632E"/>
    <w:rsid w:val="277A5916"/>
    <w:rsid w:val="279623B0"/>
    <w:rsid w:val="279D5107"/>
    <w:rsid w:val="27B240EF"/>
    <w:rsid w:val="27EC0C1C"/>
    <w:rsid w:val="27ED433A"/>
    <w:rsid w:val="282B3818"/>
    <w:rsid w:val="28572556"/>
    <w:rsid w:val="288D3FB3"/>
    <w:rsid w:val="289204B6"/>
    <w:rsid w:val="2899058D"/>
    <w:rsid w:val="28C3667D"/>
    <w:rsid w:val="28DA40AC"/>
    <w:rsid w:val="290D6316"/>
    <w:rsid w:val="293E7432"/>
    <w:rsid w:val="294044EB"/>
    <w:rsid w:val="29513011"/>
    <w:rsid w:val="29547398"/>
    <w:rsid w:val="29991983"/>
    <w:rsid w:val="29A8516A"/>
    <w:rsid w:val="29C72867"/>
    <w:rsid w:val="29DF0CF8"/>
    <w:rsid w:val="29E979D9"/>
    <w:rsid w:val="29EE79BF"/>
    <w:rsid w:val="2A557F75"/>
    <w:rsid w:val="2A9109D6"/>
    <w:rsid w:val="2A9A7099"/>
    <w:rsid w:val="2AA44A58"/>
    <w:rsid w:val="2AA763D5"/>
    <w:rsid w:val="2AB304AB"/>
    <w:rsid w:val="2AD03059"/>
    <w:rsid w:val="2AEE464B"/>
    <w:rsid w:val="2B09075D"/>
    <w:rsid w:val="2B560221"/>
    <w:rsid w:val="2B71799E"/>
    <w:rsid w:val="2B75442B"/>
    <w:rsid w:val="2B860F7C"/>
    <w:rsid w:val="2BAE3DA5"/>
    <w:rsid w:val="2BFB41A7"/>
    <w:rsid w:val="2BFC5173"/>
    <w:rsid w:val="2BFD2D5A"/>
    <w:rsid w:val="2C511A62"/>
    <w:rsid w:val="2C55255D"/>
    <w:rsid w:val="2C5C724A"/>
    <w:rsid w:val="2C8B09F1"/>
    <w:rsid w:val="2C9451FD"/>
    <w:rsid w:val="2CAA2BF1"/>
    <w:rsid w:val="2CC51C1D"/>
    <w:rsid w:val="2CD05FD9"/>
    <w:rsid w:val="2D105609"/>
    <w:rsid w:val="2D1E433A"/>
    <w:rsid w:val="2D200D0E"/>
    <w:rsid w:val="2D4204F2"/>
    <w:rsid w:val="2D856DC3"/>
    <w:rsid w:val="2DBB1EA2"/>
    <w:rsid w:val="2DF17EC4"/>
    <w:rsid w:val="2E045F3A"/>
    <w:rsid w:val="2E1020BD"/>
    <w:rsid w:val="2E183BE8"/>
    <w:rsid w:val="2E642E7C"/>
    <w:rsid w:val="2E650B70"/>
    <w:rsid w:val="2E7E11FB"/>
    <w:rsid w:val="2EBA6B2D"/>
    <w:rsid w:val="2EBF6305"/>
    <w:rsid w:val="2EE90600"/>
    <w:rsid w:val="2F0924D5"/>
    <w:rsid w:val="2F3842C0"/>
    <w:rsid w:val="2F544F90"/>
    <w:rsid w:val="2F6B19CD"/>
    <w:rsid w:val="2F7A0433"/>
    <w:rsid w:val="2F8E1B92"/>
    <w:rsid w:val="2FE303B5"/>
    <w:rsid w:val="2FE97D32"/>
    <w:rsid w:val="301B27B7"/>
    <w:rsid w:val="30224D9D"/>
    <w:rsid w:val="30336FAA"/>
    <w:rsid w:val="308A5E4C"/>
    <w:rsid w:val="309077E1"/>
    <w:rsid w:val="30921E98"/>
    <w:rsid w:val="3099285D"/>
    <w:rsid w:val="3099285E"/>
    <w:rsid w:val="309E09DB"/>
    <w:rsid w:val="30AC5D12"/>
    <w:rsid w:val="30C64EDF"/>
    <w:rsid w:val="30F40A32"/>
    <w:rsid w:val="31104BF6"/>
    <w:rsid w:val="31282DCB"/>
    <w:rsid w:val="31332EDA"/>
    <w:rsid w:val="315B0A0A"/>
    <w:rsid w:val="31844D10"/>
    <w:rsid w:val="318E06C2"/>
    <w:rsid w:val="31D011CA"/>
    <w:rsid w:val="31D50A1A"/>
    <w:rsid w:val="32036508"/>
    <w:rsid w:val="32180206"/>
    <w:rsid w:val="322A6129"/>
    <w:rsid w:val="32430FFB"/>
    <w:rsid w:val="327919FA"/>
    <w:rsid w:val="32B36789"/>
    <w:rsid w:val="32B51CD1"/>
    <w:rsid w:val="32EF014D"/>
    <w:rsid w:val="32F3657D"/>
    <w:rsid w:val="330C01AA"/>
    <w:rsid w:val="331B6382"/>
    <w:rsid w:val="333A50FE"/>
    <w:rsid w:val="33494A6C"/>
    <w:rsid w:val="33647B9D"/>
    <w:rsid w:val="33744198"/>
    <w:rsid w:val="337B6B4A"/>
    <w:rsid w:val="337F731D"/>
    <w:rsid w:val="33A77994"/>
    <w:rsid w:val="33AE602F"/>
    <w:rsid w:val="33D82E64"/>
    <w:rsid w:val="33F5572E"/>
    <w:rsid w:val="34050F42"/>
    <w:rsid w:val="34285B24"/>
    <w:rsid w:val="34334AD3"/>
    <w:rsid w:val="3451458D"/>
    <w:rsid w:val="34733E19"/>
    <w:rsid w:val="35215623"/>
    <w:rsid w:val="35432A3A"/>
    <w:rsid w:val="354D466A"/>
    <w:rsid w:val="358142E1"/>
    <w:rsid w:val="358430AA"/>
    <w:rsid w:val="35B21A87"/>
    <w:rsid w:val="35B53FBE"/>
    <w:rsid w:val="35B9474D"/>
    <w:rsid w:val="35E825E5"/>
    <w:rsid w:val="35FC1307"/>
    <w:rsid w:val="3608745A"/>
    <w:rsid w:val="36211684"/>
    <w:rsid w:val="36225C4D"/>
    <w:rsid w:val="36226699"/>
    <w:rsid w:val="362D7492"/>
    <w:rsid w:val="36570DD6"/>
    <w:rsid w:val="3658670A"/>
    <w:rsid w:val="365C49EA"/>
    <w:rsid w:val="36614AE9"/>
    <w:rsid w:val="367A787A"/>
    <w:rsid w:val="36E757B0"/>
    <w:rsid w:val="36EB6463"/>
    <w:rsid w:val="36FB1656"/>
    <w:rsid w:val="37022F00"/>
    <w:rsid w:val="371649C0"/>
    <w:rsid w:val="373C295B"/>
    <w:rsid w:val="376A123F"/>
    <w:rsid w:val="37E1109A"/>
    <w:rsid w:val="37E87464"/>
    <w:rsid w:val="380A4C71"/>
    <w:rsid w:val="38206C76"/>
    <w:rsid w:val="386B49E1"/>
    <w:rsid w:val="38764120"/>
    <w:rsid w:val="38A4662B"/>
    <w:rsid w:val="38DF7861"/>
    <w:rsid w:val="38E86458"/>
    <w:rsid w:val="39012092"/>
    <w:rsid w:val="390A6B77"/>
    <w:rsid w:val="39123BB1"/>
    <w:rsid w:val="393B7072"/>
    <w:rsid w:val="397A17A6"/>
    <w:rsid w:val="397E757B"/>
    <w:rsid w:val="39B52EE1"/>
    <w:rsid w:val="39B81213"/>
    <w:rsid w:val="39BE292C"/>
    <w:rsid w:val="39D83FD8"/>
    <w:rsid w:val="39F63EE0"/>
    <w:rsid w:val="3A144AA0"/>
    <w:rsid w:val="3A3D15E5"/>
    <w:rsid w:val="3A605730"/>
    <w:rsid w:val="3A6F0BDF"/>
    <w:rsid w:val="3A910314"/>
    <w:rsid w:val="3AD4138A"/>
    <w:rsid w:val="3B37372B"/>
    <w:rsid w:val="3B762441"/>
    <w:rsid w:val="3B8357F5"/>
    <w:rsid w:val="3BB77E7B"/>
    <w:rsid w:val="3BD33A7F"/>
    <w:rsid w:val="3BE22C9A"/>
    <w:rsid w:val="3BF9665A"/>
    <w:rsid w:val="3C2D2FA3"/>
    <w:rsid w:val="3C326740"/>
    <w:rsid w:val="3C636C20"/>
    <w:rsid w:val="3C6E3D81"/>
    <w:rsid w:val="3CAF79B9"/>
    <w:rsid w:val="3CCA2A44"/>
    <w:rsid w:val="3CE724D6"/>
    <w:rsid w:val="3CE76467"/>
    <w:rsid w:val="3CFA52B4"/>
    <w:rsid w:val="3D0C7B65"/>
    <w:rsid w:val="3D1837B0"/>
    <w:rsid w:val="3D3A5E86"/>
    <w:rsid w:val="3D4A311B"/>
    <w:rsid w:val="3D905786"/>
    <w:rsid w:val="3DB7781E"/>
    <w:rsid w:val="3DC93CBC"/>
    <w:rsid w:val="3DD44091"/>
    <w:rsid w:val="3DE8490B"/>
    <w:rsid w:val="3E021400"/>
    <w:rsid w:val="3E0C5439"/>
    <w:rsid w:val="3E22515D"/>
    <w:rsid w:val="3E521A0D"/>
    <w:rsid w:val="3E994BD7"/>
    <w:rsid w:val="3EA17966"/>
    <w:rsid w:val="3EA41FE7"/>
    <w:rsid w:val="3EA57332"/>
    <w:rsid w:val="3ED92ACB"/>
    <w:rsid w:val="3EDF2E98"/>
    <w:rsid w:val="3EF2772D"/>
    <w:rsid w:val="3F0F346C"/>
    <w:rsid w:val="3F136CC1"/>
    <w:rsid w:val="3F6941B4"/>
    <w:rsid w:val="3F843BCC"/>
    <w:rsid w:val="3F993223"/>
    <w:rsid w:val="3F9D2831"/>
    <w:rsid w:val="3FBB0422"/>
    <w:rsid w:val="3FCF6D3B"/>
    <w:rsid w:val="3FE8319B"/>
    <w:rsid w:val="40071BD9"/>
    <w:rsid w:val="400C109C"/>
    <w:rsid w:val="40166835"/>
    <w:rsid w:val="40821E04"/>
    <w:rsid w:val="40B33D1D"/>
    <w:rsid w:val="40C45474"/>
    <w:rsid w:val="40E8793D"/>
    <w:rsid w:val="40F7192E"/>
    <w:rsid w:val="410F5C8F"/>
    <w:rsid w:val="411D5EF5"/>
    <w:rsid w:val="415B3C6B"/>
    <w:rsid w:val="41CF432D"/>
    <w:rsid w:val="41FD4D22"/>
    <w:rsid w:val="4215030D"/>
    <w:rsid w:val="422F02A6"/>
    <w:rsid w:val="423A15EB"/>
    <w:rsid w:val="4254662F"/>
    <w:rsid w:val="425533B8"/>
    <w:rsid w:val="42573BBE"/>
    <w:rsid w:val="426A4B20"/>
    <w:rsid w:val="42794844"/>
    <w:rsid w:val="4280721C"/>
    <w:rsid w:val="429C278D"/>
    <w:rsid w:val="42C22289"/>
    <w:rsid w:val="42C40207"/>
    <w:rsid w:val="42C46A28"/>
    <w:rsid w:val="42D45294"/>
    <w:rsid w:val="42DB3BC6"/>
    <w:rsid w:val="42DC32C6"/>
    <w:rsid w:val="42ED7FF7"/>
    <w:rsid w:val="43276D5A"/>
    <w:rsid w:val="43545BF4"/>
    <w:rsid w:val="43571A95"/>
    <w:rsid w:val="436406B7"/>
    <w:rsid w:val="43713887"/>
    <w:rsid w:val="43891ADB"/>
    <w:rsid w:val="438F5E4E"/>
    <w:rsid w:val="43984449"/>
    <w:rsid w:val="43D33DE5"/>
    <w:rsid w:val="43D77690"/>
    <w:rsid w:val="43DE580C"/>
    <w:rsid w:val="43F63E47"/>
    <w:rsid w:val="4416656F"/>
    <w:rsid w:val="442B201A"/>
    <w:rsid w:val="44615A3C"/>
    <w:rsid w:val="448B5D4D"/>
    <w:rsid w:val="44A07C23"/>
    <w:rsid w:val="44DA57EF"/>
    <w:rsid w:val="44DA759D"/>
    <w:rsid w:val="44FF52B1"/>
    <w:rsid w:val="45010FCD"/>
    <w:rsid w:val="450F131C"/>
    <w:rsid w:val="45280C05"/>
    <w:rsid w:val="453A1148"/>
    <w:rsid w:val="454E2FAC"/>
    <w:rsid w:val="455A27D4"/>
    <w:rsid w:val="457A4164"/>
    <w:rsid w:val="45B12031"/>
    <w:rsid w:val="45FA25CD"/>
    <w:rsid w:val="460F75BC"/>
    <w:rsid w:val="46240144"/>
    <w:rsid w:val="46312AD7"/>
    <w:rsid w:val="46773B8D"/>
    <w:rsid w:val="467B20E5"/>
    <w:rsid w:val="46C42CAE"/>
    <w:rsid w:val="46D21C8C"/>
    <w:rsid w:val="46E73747"/>
    <w:rsid w:val="47186326"/>
    <w:rsid w:val="473A6FE1"/>
    <w:rsid w:val="47470357"/>
    <w:rsid w:val="47983DB5"/>
    <w:rsid w:val="47A97903"/>
    <w:rsid w:val="47E4669B"/>
    <w:rsid w:val="48142DC6"/>
    <w:rsid w:val="483E5F26"/>
    <w:rsid w:val="48523BF2"/>
    <w:rsid w:val="48592C5C"/>
    <w:rsid w:val="486B1B3A"/>
    <w:rsid w:val="48742435"/>
    <w:rsid w:val="487D3246"/>
    <w:rsid w:val="48830928"/>
    <w:rsid w:val="48873767"/>
    <w:rsid w:val="48EC49EB"/>
    <w:rsid w:val="490E5A67"/>
    <w:rsid w:val="49386E8E"/>
    <w:rsid w:val="495D1418"/>
    <w:rsid w:val="498016EA"/>
    <w:rsid w:val="49C304C6"/>
    <w:rsid w:val="49E356DC"/>
    <w:rsid w:val="49F1719A"/>
    <w:rsid w:val="4A14199F"/>
    <w:rsid w:val="4A39072D"/>
    <w:rsid w:val="4A54799B"/>
    <w:rsid w:val="4A617E1F"/>
    <w:rsid w:val="4A761B16"/>
    <w:rsid w:val="4AA73C5A"/>
    <w:rsid w:val="4AC52260"/>
    <w:rsid w:val="4ADE3F47"/>
    <w:rsid w:val="4AE01A9F"/>
    <w:rsid w:val="4B054C48"/>
    <w:rsid w:val="4B0610EB"/>
    <w:rsid w:val="4B082B2F"/>
    <w:rsid w:val="4B412124"/>
    <w:rsid w:val="4B697B8F"/>
    <w:rsid w:val="4B721A41"/>
    <w:rsid w:val="4B7D6ED4"/>
    <w:rsid w:val="4B893ACB"/>
    <w:rsid w:val="4B923002"/>
    <w:rsid w:val="4B967FB7"/>
    <w:rsid w:val="4B995EC1"/>
    <w:rsid w:val="4BCF3098"/>
    <w:rsid w:val="4BCF60F2"/>
    <w:rsid w:val="4BD02DD2"/>
    <w:rsid w:val="4C1704D4"/>
    <w:rsid w:val="4C9202CE"/>
    <w:rsid w:val="4C976AC6"/>
    <w:rsid w:val="4CAC2CF3"/>
    <w:rsid w:val="4CC41C4C"/>
    <w:rsid w:val="4CC52BF7"/>
    <w:rsid w:val="4CD20C20"/>
    <w:rsid w:val="4CF03284"/>
    <w:rsid w:val="4D275704"/>
    <w:rsid w:val="4D3161C8"/>
    <w:rsid w:val="4D4B0977"/>
    <w:rsid w:val="4D693F63"/>
    <w:rsid w:val="4D7E6575"/>
    <w:rsid w:val="4DBB4542"/>
    <w:rsid w:val="4DC13902"/>
    <w:rsid w:val="4DC52064"/>
    <w:rsid w:val="4DCE3E0D"/>
    <w:rsid w:val="4DE61465"/>
    <w:rsid w:val="4E020BB7"/>
    <w:rsid w:val="4E021AA4"/>
    <w:rsid w:val="4E16235D"/>
    <w:rsid w:val="4E1F107E"/>
    <w:rsid w:val="4E1F5999"/>
    <w:rsid w:val="4E211996"/>
    <w:rsid w:val="4E233B70"/>
    <w:rsid w:val="4E4C762D"/>
    <w:rsid w:val="4E4D7031"/>
    <w:rsid w:val="4E556A62"/>
    <w:rsid w:val="4E5F34F1"/>
    <w:rsid w:val="4E973AEC"/>
    <w:rsid w:val="4EC17644"/>
    <w:rsid w:val="4EC2713D"/>
    <w:rsid w:val="4ED61BF7"/>
    <w:rsid w:val="4F0017D3"/>
    <w:rsid w:val="4F0E056F"/>
    <w:rsid w:val="4F1049DB"/>
    <w:rsid w:val="4F2571F1"/>
    <w:rsid w:val="4F3A3314"/>
    <w:rsid w:val="4F6914C6"/>
    <w:rsid w:val="4F7E4087"/>
    <w:rsid w:val="4FA47125"/>
    <w:rsid w:val="4FA9337C"/>
    <w:rsid w:val="4FBD1F95"/>
    <w:rsid w:val="502838B2"/>
    <w:rsid w:val="50346F06"/>
    <w:rsid w:val="50412BC6"/>
    <w:rsid w:val="50784140"/>
    <w:rsid w:val="509C063B"/>
    <w:rsid w:val="50A75937"/>
    <w:rsid w:val="50A972F4"/>
    <w:rsid w:val="50C335DB"/>
    <w:rsid w:val="50FE637F"/>
    <w:rsid w:val="51071987"/>
    <w:rsid w:val="511E04F1"/>
    <w:rsid w:val="51212AAD"/>
    <w:rsid w:val="51256476"/>
    <w:rsid w:val="513444D8"/>
    <w:rsid w:val="514F1738"/>
    <w:rsid w:val="518A4708"/>
    <w:rsid w:val="51A27694"/>
    <w:rsid w:val="51D97DF8"/>
    <w:rsid w:val="51F31FFB"/>
    <w:rsid w:val="51FD0995"/>
    <w:rsid w:val="52054E3C"/>
    <w:rsid w:val="52122C15"/>
    <w:rsid w:val="524E70C2"/>
    <w:rsid w:val="526937E6"/>
    <w:rsid w:val="52B02F7D"/>
    <w:rsid w:val="52BC4F2B"/>
    <w:rsid w:val="52BD163A"/>
    <w:rsid w:val="52DB0EF4"/>
    <w:rsid w:val="53210759"/>
    <w:rsid w:val="533F6CB7"/>
    <w:rsid w:val="53426F62"/>
    <w:rsid w:val="53530C46"/>
    <w:rsid w:val="53654ED8"/>
    <w:rsid w:val="53946ACA"/>
    <w:rsid w:val="53BC46EA"/>
    <w:rsid w:val="53BC68E7"/>
    <w:rsid w:val="53C17D59"/>
    <w:rsid w:val="53D100FD"/>
    <w:rsid w:val="53D57758"/>
    <w:rsid w:val="53FF0DCE"/>
    <w:rsid w:val="5406215C"/>
    <w:rsid w:val="54755CE7"/>
    <w:rsid w:val="548E3DB8"/>
    <w:rsid w:val="54982903"/>
    <w:rsid w:val="54A23729"/>
    <w:rsid w:val="54BE3C53"/>
    <w:rsid w:val="54EB17C9"/>
    <w:rsid w:val="55375DD1"/>
    <w:rsid w:val="555B3FA7"/>
    <w:rsid w:val="5579695E"/>
    <w:rsid w:val="558C48E3"/>
    <w:rsid w:val="55ED0212"/>
    <w:rsid w:val="55EE28DB"/>
    <w:rsid w:val="55FA6107"/>
    <w:rsid w:val="56124414"/>
    <w:rsid w:val="56612102"/>
    <w:rsid w:val="56731CF1"/>
    <w:rsid w:val="568326FE"/>
    <w:rsid w:val="56A9624D"/>
    <w:rsid w:val="56AE51CB"/>
    <w:rsid w:val="56B36F95"/>
    <w:rsid w:val="56DE2F1C"/>
    <w:rsid w:val="570C7541"/>
    <w:rsid w:val="57497F46"/>
    <w:rsid w:val="574F09AD"/>
    <w:rsid w:val="57547963"/>
    <w:rsid w:val="57E2676B"/>
    <w:rsid w:val="58207565"/>
    <w:rsid w:val="5844018D"/>
    <w:rsid w:val="58C72561"/>
    <w:rsid w:val="58DA01DF"/>
    <w:rsid w:val="58EB7B01"/>
    <w:rsid w:val="58FD6579"/>
    <w:rsid w:val="590950AA"/>
    <w:rsid w:val="59336D7A"/>
    <w:rsid w:val="59477E57"/>
    <w:rsid w:val="594A1897"/>
    <w:rsid w:val="594D4AB9"/>
    <w:rsid w:val="59726670"/>
    <w:rsid w:val="597375B8"/>
    <w:rsid w:val="597A08B7"/>
    <w:rsid w:val="59875742"/>
    <w:rsid w:val="598C4F73"/>
    <w:rsid w:val="599476BF"/>
    <w:rsid w:val="59A5108F"/>
    <w:rsid w:val="59B843A4"/>
    <w:rsid w:val="59E960E1"/>
    <w:rsid w:val="5A1E1882"/>
    <w:rsid w:val="5A3D732A"/>
    <w:rsid w:val="5A6133E5"/>
    <w:rsid w:val="5A644DFE"/>
    <w:rsid w:val="5A712179"/>
    <w:rsid w:val="5A9F0C15"/>
    <w:rsid w:val="5A9F6343"/>
    <w:rsid w:val="5B413A93"/>
    <w:rsid w:val="5B8E12CF"/>
    <w:rsid w:val="5BB24536"/>
    <w:rsid w:val="5BBB0634"/>
    <w:rsid w:val="5BDE12E9"/>
    <w:rsid w:val="5BF159B7"/>
    <w:rsid w:val="5BF30EE6"/>
    <w:rsid w:val="5C063EDE"/>
    <w:rsid w:val="5C0A69D0"/>
    <w:rsid w:val="5C2D0C63"/>
    <w:rsid w:val="5C8F0B89"/>
    <w:rsid w:val="5CB762E9"/>
    <w:rsid w:val="5CD8488B"/>
    <w:rsid w:val="5CE32045"/>
    <w:rsid w:val="5CF7049E"/>
    <w:rsid w:val="5D3B6274"/>
    <w:rsid w:val="5D416A73"/>
    <w:rsid w:val="5D4A5AD1"/>
    <w:rsid w:val="5D541CF7"/>
    <w:rsid w:val="5D867A43"/>
    <w:rsid w:val="5D933F1B"/>
    <w:rsid w:val="5DA807B0"/>
    <w:rsid w:val="5DE03415"/>
    <w:rsid w:val="5DE70250"/>
    <w:rsid w:val="5DF030A1"/>
    <w:rsid w:val="5E1C4F9F"/>
    <w:rsid w:val="5E1D5B3E"/>
    <w:rsid w:val="5E1E459A"/>
    <w:rsid w:val="5E6B6EE8"/>
    <w:rsid w:val="5E7B3747"/>
    <w:rsid w:val="5ECE29A1"/>
    <w:rsid w:val="5ED56D55"/>
    <w:rsid w:val="5F257E6D"/>
    <w:rsid w:val="5F2E6ABA"/>
    <w:rsid w:val="5F317E9F"/>
    <w:rsid w:val="5F336B88"/>
    <w:rsid w:val="5F383F3E"/>
    <w:rsid w:val="5F3A0749"/>
    <w:rsid w:val="5F5A7800"/>
    <w:rsid w:val="5F795F65"/>
    <w:rsid w:val="5F8C5E7E"/>
    <w:rsid w:val="5FAB70B0"/>
    <w:rsid w:val="5FB474C0"/>
    <w:rsid w:val="5FBB7954"/>
    <w:rsid w:val="5FBD7995"/>
    <w:rsid w:val="5FCA2C90"/>
    <w:rsid w:val="5FDB4597"/>
    <w:rsid w:val="5FE1097A"/>
    <w:rsid w:val="5FE554BE"/>
    <w:rsid w:val="5FF90DC7"/>
    <w:rsid w:val="5FFD07ED"/>
    <w:rsid w:val="60236ACF"/>
    <w:rsid w:val="60620260"/>
    <w:rsid w:val="607D013A"/>
    <w:rsid w:val="60D7168C"/>
    <w:rsid w:val="60DF6275"/>
    <w:rsid w:val="60F4448F"/>
    <w:rsid w:val="610631B2"/>
    <w:rsid w:val="610B00E7"/>
    <w:rsid w:val="61141384"/>
    <w:rsid w:val="611467E3"/>
    <w:rsid w:val="613C673C"/>
    <w:rsid w:val="615D17EC"/>
    <w:rsid w:val="61844B11"/>
    <w:rsid w:val="61A33D0D"/>
    <w:rsid w:val="61C63EC0"/>
    <w:rsid w:val="6208709F"/>
    <w:rsid w:val="621265EB"/>
    <w:rsid w:val="625B6A9B"/>
    <w:rsid w:val="625B7CF7"/>
    <w:rsid w:val="62691A2C"/>
    <w:rsid w:val="627818F5"/>
    <w:rsid w:val="627B7EEC"/>
    <w:rsid w:val="62A95D26"/>
    <w:rsid w:val="62BA7F46"/>
    <w:rsid w:val="62DF2184"/>
    <w:rsid w:val="62DF26A5"/>
    <w:rsid w:val="62E23E4F"/>
    <w:rsid w:val="62EA6C1A"/>
    <w:rsid w:val="62FA083D"/>
    <w:rsid w:val="630C044E"/>
    <w:rsid w:val="631E45D7"/>
    <w:rsid w:val="63222715"/>
    <w:rsid w:val="63247F09"/>
    <w:rsid w:val="63355794"/>
    <w:rsid w:val="634146F1"/>
    <w:rsid w:val="63892CD6"/>
    <w:rsid w:val="638C569A"/>
    <w:rsid w:val="63A71BF5"/>
    <w:rsid w:val="63AD5074"/>
    <w:rsid w:val="63C139AA"/>
    <w:rsid w:val="63E137D0"/>
    <w:rsid w:val="642C1952"/>
    <w:rsid w:val="643804CC"/>
    <w:rsid w:val="644C1DC6"/>
    <w:rsid w:val="646F1658"/>
    <w:rsid w:val="6474426F"/>
    <w:rsid w:val="6488096B"/>
    <w:rsid w:val="64B12423"/>
    <w:rsid w:val="650C196B"/>
    <w:rsid w:val="652F28DA"/>
    <w:rsid w:val="654C2E93"/>
    <w:rsid w:val="654E7917"/>
    <w:rsid w:val="65573A2B"/>
    <w:rsid w:val="656B5435"/>
    <w:rsid w:val="65826D65"/>
    <w:rsid w:val="659C1D7E"/>
    <w:rsid w:val="65A52F65"/>
    <w:rsid w:val="65AF0766"/>
    <w:rsid w:val="65B137CE"/>
    <w:rsid w:val="65BF2113"/>
    <w:rsid w:val="65C11F0A"/>
    <w:rsid w:val="65E859C6"/>
    <w:rsid w:val="65EB53FF"/>
    <w:rsid w:val="65F70FA9"/>
    <w:rsid w:val="66083824"/>
    <w:rsid w:val="660B3FD4"/>
    <w:rsid w:val="66173353"/>
    <w:rsid w:val="663F2CBA"/>
    <w:rsid w:val="665A1AAA"/>
    <w:rsid w:val="66CA6981"/>
    <w:rsid w:val="66D06B5A"/>
    <w:rsid w:val="67421F2D"/>
    <w:rsid w:val="67514E20"/>
    <w:rsid w:val="67642EF5"/>
    <w:rsid w:val="67840CA7"/>
    <w:rsid w:val="67851681"/>
    <w:rsid w:val="67C21996"/>
    <w:rsid w:val="67D0240D"/>
    <w:rsid w:val="67DB05D3"/>
    <w:rsid w:val="67ED7A99"/>
    <w:rsid w:val="67F32B5E"/>
    <w:rsid w:val="67FC3439"/>
    <w:rsid w:val="680C5830"/>
    <w:rsid w:val="6846773F"/>
    <w:rsid w:val="684E67B2"/>
    <w:rsid w:val="685059F2"/>
    <w:rsid w:val="68605D43"/>
    <w:rsid w:val="68883E72"/>
    <w:rsid w:val="689005C2"/>
    <w:rsid w:val="689C2C37"/>
    <w:rsid w:val="68B36A90"/>
    <w:rsid w:val="68B63CF9"/>
    <w:rsid w:val="68B82285"/>
    <w:rsid w:val="68C70A76"/>
    <w:rsid w:val="68D355FA"/>
    <w:rsid w:val="68E10198"/>
    <w:rsid w:val="691547A6"/>
    <w:rsid w:val="6922138F"/>
    <w:rsid w:val="69454A7B"/>
    <w:rsid w:val="6948576C"/>
    <w:rsid w:val="695E18F9"/>
    <w:rsid w:val="697166A6"/>
    <w:rsid w:val="69874E83"/>
    <w:rsid w:val="698962DF"/>
    <w:rsid w:val="69DF63AF"/>
    <w:rsid w:val="69ED735F"/>
    <w:rsid w:val="6A1D29A9"/>
    <w:rsid w:val="6A2208A8"/>
    <w:rsid w:val="6A244B48"/>
    <w:rsid w:val="6A2F7CA1"/>
    <w:rsid w:val="6A6160BA"/>
    <w:rsid w:val="6A762699"/>
    <w:rsid w:val="6A792507"/>
    <w:rsid w:val="6A95683A"/>
    <w:rsid w:val="6A9D3D8A"/>
    <w:rsid w:val="6A9F3997"/>
    <w:rsid w:val="6AC47B33"/>
    <w:rsid w:val="6AD60D6C"/>
    <w:rsid w:val="6AE33BE9"/>
    <w:rsid w:val="6AEA4E46"/>
    <w:rsid w:val="6B0354A8"/>
    <w:rsid w:val="6B122D3D"/>
    <w:rsid w:val="6B2563EB"/>
    <w:rsid w:val="6B477A2A"/>
    <w:rsid w:val="6B4A61F5"/>
    <w:rsid w:val="6B61461B"/>
    <w:rsid w:val="6B8E6960"/>
    <w:rsid w:val="6B971A91"/>
    <w:rsid w:val="6BBF79CE"/>
    <w:rsid w:val="6BC97773"/>
    <w:rsid w:val="6BCB3841"/>
    <w:rsid w:val="6BCF3FC4"/>
    <w:rsid w:val="6BFF476F"/>
    <w:rsid w:val="6C0924A6"/>
    <w:rsid w:val="6C0D135D"/>
    <w:rsid w:val="6C0D3DAD"/>
    <w:rsid w:val="6C1E2A3C"/>
    <w:rsid w:val="6C2B0662"/>
    <w:rsid w:val="6C354F35"/>
    <w:rsid w:val="6C420E73"/>
    <w:rsid w:val="6C7C7008"/>
    <w:rsid w:val="6C9E6555"/>
    <w:rsid w:val="6CAA022C"/>
    <w:rsid w:val="6CDB338B"/>
    <w:rsid w:val="6D033B1D"/>
    <w:rsid w:val="6D0C44C1"/>
    <w:rsid w:val="6D20789B"/>
    <w:rsid w:val="6D277756"/>
    <w:rsid w:val="6D2802F4"/>
    <w:rsid w:val="6D886B3D"/>
    <w:rsid w:val="6DB42C46"/>
    <w:rsid w:val="6E4E4931"/>
    <w:rsid w:val="6E5049A2"/>
    <w:rsid w:val="6E91709B"/>
    <w:rsid w:val="6ED742C8"/>
    <w:rsid w:val="6EF361B2"/>
    <w:rsid w:val="6EF415C9"/>
    <w:rsid w:val="6F2474E3"/>
    <w:rsid w:val="6F397DA6"/>
    <w:rsid w:val="6F4F2F6F"/>
    <w:rsid w:val="6F5E59CD"/>
    <w:rsid w:val="6F7C1C1D"/>
    <w:rsid w:val="6F963D0F"/>
    <w:rsid w:val="6FB24AEE"/>
    <w:rsid w:val="6FE07923"/>
    <w:rsid w:val="6FF30CFB"/>
    <w:rsid w:val="700F2A36"/>
    <w:rsid w:val="701D28B0"/>
    <w:rsid w:val="702A64CF"/>
    <w:rsid w:val="70392A07"/>
    <w:rsid w:val="70495453"/>
    <w:rsid w:val="70626712"/>
    <w:rsid w:val="706C5B05"/>
    <w:rsid w:val="706D5483"/>
    <w:rsid w:val="708E603E"/>
    <w:rsid w:val="70A9472D"/>
    <w:rsid w:val="70AA19EF"/>
    <w:rsid w:val="710C7B0D"/>
    <w:rsid w:val="710E0CDE"/>
    <w:rsid w:val="71341DDA"/>
    <w:rsid w:val="71545283"/>
    <w:rsid w:val="71690822"/>
    <w:rsid w:val="71752972"/>
    <w:rsid w:val="71AA371E"/>
    <w:rsid w:val="71AE56D4"/>
    <w:rsid w:val="71AE7CFF"/>
    <w:rsid w:val="71B10072"/>
    <w:rsid w:val="71CA6D36"/>
    <w:rsid w:val="71E2478D"/>
    <w:rsid w:val="71FB79C9"/>
    <w:rsid w:val="7202486F"/>
    <w:rsid w:val="720B57C9"/>
    <w:rsid w:val="72146E89"/>
    <w:rsid w:val="721F290F"/>
    <w:rsid w:val="724568E1"/>
    <w:rsid w:val="72836591"/>
    <w:rsid w:val="728D3298"/>
    <w:rsid w:val="72B741FE"/>
    <w:rsid w:val="72BD3ED6"/>
    <w:rsid w:val="72C61087"/>
    <w:rsid w:val="72C74D55"/>
    <w:rsid w:val="730833A3"/>
    <w:rsid w:val="73183EE8"/>
    <w:rsid w:val="732E2380"/>
    <w:rsid w:val="734750B6"/>
    <w:rsid w:val="734C0DB6"/>
    <w:rsid w:val="735D0C69"/>
    <w:rsid w:val="7377485F"/>
    <w:rsid w:val="73985BE0"/>
    <w:rsid w:val="73A17D44"/>
    <w:rsid w:val="73B11689"/>
    <w:rsid w:val="73E13BF4"/>
    <w:rsid w:val="73E42E06"/>
    <w:rsid w:val="73EE3C9F"/>
    <w:rsid w:val="74523543"/>
    <w:rsid w:val="745368A0"/>
    <w:rsid w:val="74586390"/>
    <w:rsid w:val="747B2C40"/>
    <w:rsid w:val="748D0439"/>
    <w:rsid w:val="749809E1"/>
    <w:rsid w:val="750D5F15"/>
    <w:rsid w:val="753C76BA"/>
    <w:rsid w:val="757369A1"/>
    <w:rsid w:val="75741E68"/>
    <w:rsid w:val="75840533"/>
    <w:rsid w:val="758A5CF7"/>
    <w:rsid w:val="75906E08"/>
    <w:rsid w:val="759C7F87"/>
    <w:rsid w:val="759E10C5"/>
    <w:rsid w:val="75B415C0"/>
    <w:rsid w:val="75C70680"/>
    <w:rsid w:val="75CA1ADA"/>
    <w:rsid w:val="75F16A04"/>
    <w:rsid w:val="75FC45CA"/>
    <w:rsid w:val="762E175A"/>
    <w:rsid w:val="763508E5"/>
    <w:rsid w:val="7639240E"/>
    <w:rsid w:val="764D52F9"/>
    <w:rsid w:val="765B7C8E"/>
    <w:rsid w:val="766F5749"/>
    <w:rsid w:val="76790D64"/>
    <w:rsid w:val="76933762"/>
    <w:rsid w:val="769C67B2"/>
    <w:rsid w:val="77081270"/>
    <w:rsid w:val="770C64FD"/>
    <w:rsid w:val="775D17E4"/>
    <w:rsid w:val="775F30A6"/>
    <w:rsid w:val="777E4D88"/>
    <w:rsid w:val="779E71C5"/>
    <w:rsid w:val="77D51B11"/>
    <w:rsid w:val="77E45C34"/>
    <w:rsid w:val="77E872FF"/>
    <w:rsid w:val="77ED3E16"/>
    <w:rsid w:val="77F77ACE"/>
    <w:rsid w:val="782A333B"/>
    <w:rsid w:val="785C470B"/>
    <w:rsid w:val="78641490"/>
    <w:rsid w:val="7866291A"/>
    <w:rsid w:val="78B35AFC"/>
    <w:rsid w:val="78B378BC"/>
    <w:rsid w:val="78BC0A01"/>
    <w:rsid w:val="78CC09CF"/>
    <w:rsid w:val="78E75809"/>
    <w:rsid w:val="78F32400"/>
    <w:rsid w:val="79084EE8"/>
    <w:rsid w:val="791D0029"/>
    <w:rsid w:val="793B1DCD"/>
    <w:rsid w:val="794B1BA1"/>
    <w:rsid w:val="79621333"/>
    <w:rsid w:val="796C624D"/>
    <w:rsid w:val="79864EC9"/>
    <w:rsid w:val="79940DF1"/>
    <w:rsid w:val="79A12589"/>
    <w:rsid w:val="79A33674"/>
    <w:rsid w:val="79AC21E9"/>
    <w:rsid w:val="79BE147F"/>
    <w:rsid w:val="79D3446D"/>
    <w:rsid w:val="79D62ABF"/>
    <w:rsid w:val="7A05061A"/>
    <w:rsid w:val="7A0D18FC"/>
    <w:rsid w:val="7A0E7443"/>
    <w:rsid w:val="7A2A1641"/>
    <w:rsid w:val="7A325DCC"/>
    <w:rsid w:val="7A9643C8"/>
    <w:rsid w:val="7A9E26DE"/>
    <w:rsid w:val="7ABC1E81"/>
    <w:rsid w:val="7AC52BAB"/>
    <w:rsid w:val="7AD86FC8"/>
    <w:rsid w:val="7ADE5D60"/>
    <w:rsid w:val="7B2F612C"/>
    <w:rsid w:val="7B3330BB"/>
    <w:rsid w:val="7B4F7CB2"/>
    <w:rsid w:val="7B6E4B32"/>
    <w:rsid w:val="7B967513"/>
    <w:rsid w:val="7BA1033E"/>
    <w:rsid w:val="7C0F032C"/>
    <w:rsid w:val="7C130F60"/>
    <w:rsid w:val="7C38055A"/>
    <w:rsid w:val="7C8A5DCB"/>
    <w:rsid w:val="7C953E22"/>
    <w:rsid w:val="7CBB568D"/>
    <w:rsid w:val="7CCC634A"/>
    <w:rsid w:val="7CD6006E"/>
    <w:rsid w:val="7CD84546"/>
    <w:rsid w:val="7D1844E7"/>
    <w:rsid w:val="7D336427"/>
    <w:rsid w:val="7D453CB1"/>
    <w:rsid w:val="7D474AC8"/>
    <w:rsid w:val="7D5A3C9F"/>
    <w:rsid w:val="7D5F1ECE"/>
    <w:rsid w:val="7D801FCC"/>
    <w:rsid w:val="7DD32E71"/>
    <w:rsid w:val="7DE04732"/>
    <w:rsid w:val="7DE40942"/>
    <w:rsid w:val="7DEF37C6"/>
    <w:rsid w:val="7DF0037F"/>
    <w:rsid w:val="7DF54524"/>
    <w:rsid w:val="7E04598F"/>
    <w:rsid w:val="7E9F3688"/>
    <w:rsid w:val="7EA76A12"/>
    <w:rsid w:val="7EE03426"/>
    <w:rsid w:val="7EF1105C"/>
    <w:rsid w:val="7EF173E1"/>
    <w:rsid w:val="7EF71D64"/>
    <w:rsid w:val="7F046EE9"/>
    <w:rsid w:val="7F21034E"/>
    <w:rsid w:val="7F460903"/>
    <w:rsid w:val="7F4C091A"/>
    <w:rsid w:val="7F4D0390"/>
    <w:rsid w:val="7FA5439C"/>
    <w:rsid w:val="7FC248DA"/>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TML Code"/>
    <w:basedOn w:val="8"/>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8"/>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8"/>
    <w:qFormat/>
    <w:uiPriority w:val="0"/>
    <w:rPr>
      <w:b/>
      <w:bCs/>
    </w:rPr>
  </w:style>
  <w:style w:type="paragraph" w:styleId="16">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keepNext/>
      <w:keepLines/>
      <w:pageBreakBefore w:val="0"/>
      <w:spacing w:before="0" w:after="60"/>
    </w:pPr>
    <w:rPr>
      <w:sz w:val="52"/>
      <w:szCs w:val="52"/>
    </w:rPr>
  </w:style>
  <w:style w:type="table" w:customStyle="1" w:styleId="19">
    <w:name w:val="Table Normal1"/>
    <w:qFormat/>
    <w:uiPriority w:val="0"/>
  </w:style>
  <w:style w:type="table" w:customStyle="1" w:styleId="20">
    <w:name w:val="_Style 10"/>
    <w:basedOn w:val="19"/>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131</Pages>
  <Words>16499</Words>
  <Characters>84087</Characters>
  <TotalTime>450</TotalTime>
  <ScaleCrop>false</ScaleCrop>
  <LinksUpToDate>false</LinksUpToDate>
  <CharactersWithSpaces>105012</CharactersWithSpaces>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2023-01-02T14:58:58Z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1701FC16BAF24A12A390C317DAF950F3</vt:lpwstr>
  </property>
</Properties>
</file>