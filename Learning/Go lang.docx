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rPr>
          <w:rtl w:val="0"/>
        </w:rPr>
        <w:t>Developed by google</w:t>
      </w:r>
    </w:p>
    <w:p>
      <w:pPr>
        <w:rPr>
          <w:b/>
        </w:rPr>
      </w:pPr>
      <w:r>
        <w:rPr>
          <w:b/>
          <w:rtl w:val="0"/>
        </w:rPr>
        <w:t>Features</w:t>
      </w:r>
    </w:p>
    <w:p>
      <w:r>
        <w:rPr>
          <w:rtl w:val="0"/>
        </w:rPr>
        <w:t>Fast compilation</w:t>
      </w:r>
    </w:p>
    <w:p>
      <w:r>
        <w:rPr>
          <w:rtl w:val="0"/>
        </w:rPr>
        <w:t>It is simple, safe, conscious</w:t>
      </w:r>
    </w:p>
    <w:p>
      <w:r>
        <w:rPr>
          <w:rtl w:val="0"/>
        </w:rPr>
        <w:t>Support for environment adopting pattern</w:t>
      </w:r>
    </w:p>
    <w:p>
      <w:r>
        <w:rPr>
          <w:rtl w:val="0"/>
        </w:rPr>
        <w:t>Lightweight processing</w:t>
      </w:r>
    </w:p>
    <w:p>
      <w:r>
        <w:rPr>
          <w:rtl w:val="0"/>
        </w:rPr>
        <w:t>Production of statically linked native binaries without external dependencies</w:t>
      </w:r>
    </w:p>
    <w:p>
      <w:pPr>
        <w:rPr>
          <w:b/>
        </w:rPr>
      </w:pPr>
    </w:p>
    <w:p>
      <w:pPr>
        <w:rPr>
          <w:b/>
        </w:rPr>
      </w:pPr>
      <w:r>
        <w:rPr>
          <w:b/>
          <w:rtl w:val="0"/>
        </w:rPr>
        <w:t>Features excluded intentionally</w:t>
      </w:r>
    </w:p>
    <w:p>
      <w:r>
        <w:rPr>
          <w:rtl w:val="0"/>
        </w:rPr>
        <w:t>Support for type inherited</w:t>
      </w:r>
    </w:p>
    <w:p>
      <w:r>
        <w:rPr>
          <w:rtl w:val="0"/>
        </w:rPr>
        <w:t>Support for method or operator overloading</w:t>
      </w:r>
    </w:p>
    <w:p>
      <w:r>
        <w:rPr>
          <w:rtl w:val="0"/>
        </w:rPr>
        <w:t>Support for circular dependencies among packages</w:t>
      </w:r>
    </w:p>
    <w:p>
      <w:r>
        <w:rPr>
          <w:rtl w:val="0"/>
        </w:rPr>
        <w:t xml:space="preserve">Pointer </w:t>
      </w:r>
      <w:r>
        <w:rPr>
          <w:rtl w:val="0"/>
          <w:lang w:val="en-US"/>
        </w:rPr>
        <w:t>arithmetic</w:t>
      </w:r>
    </w:p>
    <w:p>
      <w:r>
        <w:rPr>
          <w:rtl w:val="0"/>
        </w:rPr>
        <w:t>Assertions</w:t>
      </w:r>
    </w:p>
    <w:p>
      <w:r>
        <w:rPr>
          <w:rtl w:val="0"/>
        </w:rPr>
        <w:t>Support for generic programming</w:t>
      </w:r>
    </w:p>
    <w:p/>
    <w:p>
      <w:pPr>
        <w:rPr>
          <w:b/>
        </w:rPr>
      </w:pPr>
      <w:r>
        <w:rPr>
          <w:b/>
          <w:rtl w:val="0"/>
        </w:rPr>
        <w:t>How program written</w:t>
      </w:r>
    </w:p>
    <w:p>
      <w:r>
        <w:rPr>
          <w:rtl w:val="0"/>
        </w:rPr>
        <w:t>With extension .go</w:t>
      </w:r>
    </w:p>
    <w:p>
      <w:r>
        <w:rPr>
          <w:rtl w:val="0"/>
        </w:rPr>
        <w:t>Can use vi or vin editor</w:t>
      </w:r>
    </w:p>
    <w:p/>
    <w:p>
      <w:pPr>
        <w:rPr>
          <w:b/>
        </w:rPr>
      </w:pPr>
      <w:r>
        <w:rPr>
          <w:b/>
          <w:rtl w:val="0"/>
        </w:rPr>
        <w:t>The go compiler</w:t>
      </w:r>
    </w:p>
    <w:p>
      <w:r>
        <w:rPr>
          <w:rtl w:val="0"/>
        </w:rPr>
        <w:t>Install GO in your relevant PC like linux, windows, mac os</w:t>
      </w:r>
    </w:p>
    <w:p>
      <w:pPr>
        <w:spacing w:before="240" w:after="240"/>
        <w:rPr>
          <w:rFonts w:ascii="Calibri" w:hAnsi="Calibri" w:eastAsia="Calibri" w:cs="Calibri"/>
        </w:rPr>
      </w:pPr>
      <w:r>
        <w:rPr>
          <w:rFonts w:ascii="Calibri" w:hAnsi="Calibri" w:eastAsia="Calibri" w:cs="Calibri"/>
          <w:rtl w:val="0"/>
        </w:rPr>
        <w:t>Golang</w:t>
      </w:r>
    </w:p>
    <w:p>
      <w:pPr>
        <w:spacing w:before="240" w:after="240"/>
        <w:rPr>
          <w:rFonts w:ascii="Calibri" w:hAnsi="Calibri" w:eastAsia="Calibri" w:cs="Calibri"/>
        </w:rPr>
      </w:pPr>
      <w:r>
        <w:rPr>
          <w:rFonts w:ascii="Calibri" w:hAnsi="Calibri" w:eastAsia="Calibri" w:cs="Calibri"/>
          <w:rtl w:val="0"/>
        </w:rPr>
        <w:t xml:space="preserve"> </w:t>
      </w:r>
    </w:p>
    <w:p>
      <w:pPr>
        <w:spacing w:before="240" w:after="240"/>
        <w:rPr>
          <w:rFonts w:ascii="Calibri" w:hAnsi="Calibri" w:eastAsia="Calibri" w:cs="Calibri"/>
          <w:b/>
        </w:rPr>
      </w:pPr>
      <w:r>
        <w:rPr>
          <w:rFonts w:ascii="Calibri" w:hAnsi="Calibri" w:eastAsia="Calibri" w:cs="Calibri"/>
          <w:b/>
          <w:rtl w:val="0"/>
        </w:rPr>
        <w:t>Packages and modules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Packages are gos way of organizing</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Programs are written in as one or more packages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Packages are inported from the go package registery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Calibri" w:hAnsi="Calibri" w:eastAsia="Calibri" w:cs="Calibri"/>
        </w:rPr>
      </w:pPr>
      <w:r>
        <w:rPr>
          <w:rtl w:val="0"/>
        </w:rPr>
        <w:t>packages should be focused and perform single thing</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 xml:space="preserve"> - argument passing</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 xml:space="preserve"> - Drawing graphics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Calibri" w:hAnsi="Calibri" w:eastAsia="Calibri" w:cs="Calibri"/>
        </w:rPr>
      </w:pPr>
      <w:r>
        <w:rPr>
          <w:rtl w:val="0"/>
        </w:rPr>
        <w:t xml:space="preserve"> - Handling http request</w:t>
      </w:r>
    </w:p>
    <w:p>
      <w:pPr>
        <w:spacing w:before="240" w:after="240"/>
        <w:rPr>
          <w:rFonts w:ascii="Calibri" w:hAnsi="Calibri" w:eastAsia="Calibri" w:cs="Calibri"/>
          <w:b/>
        </w:rPr>
      </w:pPr>
      <w:r>
        <w:rPr>
          <w:rFonts w:ascii="Calibri" w:hAnsi="Calibri" w:eastAsia="Calibri" w:cs="Calibri"/>
          <w:b/>
          <w:rtl w:val="0"/>
        </w:rPr>
        <w:t xml:space="preserve"> </w:t>
      </w:r>
    </w:p>
    <w:p>
      <w:pPr>
        <w:spacing w:before="240" w:after="240"/>
        <w:rPr>
          <w:rFonts w:ascii="Calibri" w:hAnsi="Calibri" w:eastAsia="Calibri" w:cs="Calibri"/>
          <w:b/>
        </w:rPr>
      </w:pPr>
      <w:r>
        <w:rPr>
          <w:rFonts w:ascii="Calibri" w:hAnsi="Calibri" w:eastAsia="Calibri" w:cs="Calibri"/>
          <w:b/>
          <w:rtl w:val="0"/>
        </w:rPr>
        <w:t>Using packages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import “name”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 xml:space="preserve"> for ex</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import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 xml:space="preserve"> “name”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“namespace/packagename”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w:t>
      </w:r>
    </w:p>
    <w:p>
      <w:pPr>
        <w:spacing w:before="240" w:after="240"/>
        <w:rPr>
          <w:rFonts w:ascii="Calibri" w:hAnsi="Calibri" w:eastAsia="Calibri" w:cs="Calibri"/>
        </w:rPr>
      </w:pPr>
      <w:r>
        <w:rPr>
          <w:rFonts w:ascii="Calibri" w:hAnsi="Calibri" w:eastAsia="Calibri" w:cs="Calibri"/>
          <w:rtl w:val="0"/>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Can import everything using dot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No need to reference package name in code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Import can be renamed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import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 xml:space="preserve"> . “name”                   // Can importeverything using dot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pk “namespace/packagename”       // can rename package name with pk</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w:t>
      </w:r>
    </w:p>
    <w:p>
      <w:pPr>
        <w:spacing w:before="240" w:after="240"/>
        <w:rPr>
          <w:rFonts w:ascii="Calibri" w:hAnsi="Calibri" w:eastAsia="Calibri" w:cs="Calibri"/>
        </w:rPr>
      </w:pPr>
      <w:r>
        <w:rPr>
          <w:rFonts w:ascii="Calibri" w:hAnsi="Calibri" w:eastAsia="Calibri" w:cs="Calibri"/>
          <w:rtl w:val="0"/>
        </w:rPr>
        <w:t xml:space="preserve"> </w:t>
      </w:r>
    </w:p>
    <w:p>
      <w:pPr>
        <w:spacing w:before="240" w:after="240"/>
        <w:rPr>
          <w:rFonts w:ascii="Calibri" w:hAnsi="Calibri" w:eastAsia="Calibri" w:cs="Calibri"/>
        </w:rPr>
      </w:pPr>
      <w:r>
        <w:rPr>
          <w:rFonts w:ascii="Calibri" w:hAnsi="Calibri" w:eastAsia="Calibri" w:cs="Calibri"/>
          <w:rtl w:val="0"/>
        </w:rPr>
        <w:t xml:space="preserve"> </w:t>
      </w:r>
    </w:p>
    <w:p>
      <w:pPr>
        <w:spacing w:before="240" w:after="240"/>
        <w:rPr>
          <w:rFonts w:ascii="Calibri" w:hAnsi="Calibri" w:eastAsia="Calibri" w:cs="Calibri"/>
          <w:b/>
        </w:rPr>
      </w:pPr>
      <w:r>
        <w:rPr>
          <w:rFonts w:ascii="Calibri" w:hAnsi="Calibri" w:eastAsia="Calibri" w:cs="Calibri"/>
          <w:b/>
          <w:rtl w:val="0"/>
        </w:rPr>
        <w:t>Modules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Modules are the collection of packages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Created by using the go.mod file in the root directory of your project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Can be managed by go cli</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Contain information about your project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Dependancies, go versions, package info</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Calibri" w:hAnsi="Calibri" w:eastAsia="Calibri" w:cs="Calibri"/>
        </w:rPr>
      </w:pPr>
      <w:r>
        <w:rPr>
          <w:rtl w:val="0"/>
        </w:rPr>
        <w:t>All go program have go.mod file</w:t>
      </w:r>
    </w:p>
    <w:p>
      <w:pPr>
        <w:spacing w:before="240" w:after="240"/>
        <w:rPr>
          <w:rFonts w:ascii="Calibri" w:hAnsi="Calibri" w:eastAsia="Calibri" w:cs="Calibri"/>
        </w:rPr>
      </w:pPr>
      <w:r>
        <w:rPr>
          <w:rFonts w:ascii="Calibri" w:hAnsi="Calibri" w:eastAsia="Calibri" w:cs="Calibri"/>
          <w:rtl w:val="0"/>
        </w:rPr>
        <w:t xml:space="preserve"> </w:t>
      </w:r>
    </w:p>
    <w:p>
      <w:pPr>
        <w:spacing w:before="240" w:after="240"/>
        <w:rPr>
          <w:rFonts w:ascii="Calibri" w:hAnsi="Calibri" w:eastAsia="Calibri" w:cs="Calibri"/>
          <w:b/>
        </w:rPr>
      </w:pPr>
      <w:r>
        <w:rPr>
          <w:rFonts w:ascii="Calibri" w:hAnsi="Calibri" w:eastAsia="Calibri" w:cs="Calibri"/>
          <w:b/>
          <w:rtl w:val="0"/>
        </w:rPr>
        <w:t>Example module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module example.com/practice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go 1.17</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require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 xml:space="preserve">   github.com/alexflint/go-arg v1.4.2</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 xml:space="preserve">   github.com/fatih/color v1.13.0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 xml:space="preserve"> Hello world program</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import "fmt"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 xml:space="preserve"> func main()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 xml:space="preserve"> </w:t>
      </w:r>
      <w:r>
        <w:rPr>
          <w:rtl w:val="0"/>
        </w:rPr>
        <w:tab/>
      </w:r>
      <w:r>
        <w:rPr>
          <w:rtl w:val="0"/>
        </w:rPr>
        <w:t>fmt.Println("Hello Beautifull world")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 xml:space="preserve"> }</w:t>
      </w:r>
    </w:p>
    <w:p>
      <w:pPr>
        <w:spacing w:before="240" w:after="240"/>
        <w:rPr>
          <w:rFonts w:ascii="Calibri" w:hAnsi="Calibri" w:eastAsia="Calibri" w:cs="Calibri"/>
          <w:b/>
        </w:rPr>
      </w:pPr>
    </w:p>
    <w:p>
      <w:pPr>
        <w:spacing w:before="240" w:after="240"/>
        <w:rPr>
          <w:rFonts w:ascii="Calibri" w:hAnsi="Calibri" w:eastAsia="Calibri" w:cs="Calibri"/>
          <w:b/>
        </w:rPr>
      </w:pPr>
    </w:p>
    <w:p>
      <w:pPr>
        <w:spacing w:before="240" w:after="240"/>
        <w:rPr>
          <w:rFonts w:ascii="Calibri" w:hAnsi="Calibri" w:eastAsia="Calibri" w:cs="Calibri"/>
          <w:b/>
        </w:rPr>
      </w:pPr>
      <w:r>
        <w:rPr>
          <w:rFonts w:ascii="Calibri" w:hAnsi="Calibri" w:eastAsia="Calibri" w:cs="Calibri"/>
          <w:b/>
          <w:rtl w:val="0"/>
        </w:rPr>
        <w:t xml:space="preserve"> String</w:t>
      </w:r>
    </w:p>
    <w:p>
      <w:pPr>
        <w:spacing w:before="240" w:after="240"/>
        <w:rPr>
          <w:rFonts w:ascii="Calibri" w:hAnsi="Calibri" w:eastAsia="Calibri" w:cs="Calibri"/>
        </w:rPr>
      </w:pPr>
      <w:r>
        <w:rPr>
          <w:rFonts w:ascii="Calibri" w:hAnsi="Calibri" w:eastAsia="Calibri" w:cs="Calibri"/>
          <w:rtl w:val="0"/>
        </w:rPr>
        <w:t>String are slice of byte.</w:t>
      </w:r>
    </w:p>
    <w:p>
      <w:pPr>
        <w:spacing w:before="240" w:after="240"/>
        <w:rPr>
          <w:rFonts w:ascii="Calibri" w:hAnsi="Calibri" w:eastAsia="Calibri" w:cs="Calibri"/>
        </w:rPr>
      </w:pPr>
      <w:r>
        <w:rPr>
          <w:rFonts w:ascii="Calibri" w:hAnsi="Calibri" w:eastAsia="Calibri" w:cs="Calibri"/>
          <w:rtl w:val="0"/>
        </w:rPr>
        <w:t>So string are slices</w:t>
      </w:r>
    </w:p>
    <w:p>
      <w:pPr>
        <w:spacing w:before="240" w:after="240"/>
        <w:rPr>
          <w:rFonts w:ascii="Calibri" w:hAnsi="Calibri" w:eastAsia="Calibri" w:cs="Calibri"/>
        </w:rPr>
      </w:pPr>
      <w:r>
        <w:rPr>
          <w:rFonts w:ascii="Calibri" w:hAnsi="Calibri" w:eastAsia="Calibri" w:cs="Calibri"/>
          <w:rtl w:val="0"/>
        </w:rPr>
        <w:t>Go will provide various libraries to manipulate string</w:t>
      </w:r>
    </w:p>
    <w:p>
      <w:pPr>
        <w:spacing w:before="240" w:after="240"/>
        <w:rPr>
          <w:rFonts w:ascii="Calibri" w:hAnsi="Calibri" w:eastAsia="Calibri" w:cs="Calibri"/>
        </w:rPr>
      </w:pPr>
      <w:r>
        <w:rPr>
          <w:rFonts w:ascii="Calibri" w:hAnsi="Calibri" w:eastAsia="Calibri" w:cs="Calibri"/>
          <w:rtl w:val="0"/>
        </w:rPr>
        <w:tab/>
      </w:r>
      <w:r>
        <w:rPr>
          <w:rFonts w:ascii="Calibri" w:hAnsi="Calibri" w:eastAsia="Calibri" w:cs="Calibri"/>
          <w:rtl w:val="0"/>
        </w:rPr>
        <w:t>unicode</w:t>
      </w:r>
    </w:p>
    <w:p>
      <w:pPr>
        <w:spacing w:before="240" w:after="240"/>
        <w:rPr>
          <w:rFonts w:ascii="Calibri" w:hAnsi="Calibri" w:eastAsia="Calibri" w:cs="Calibri"/>
        </w:rPr>
      </w:pPr>
      <w:r>
        <w:rPr>
          <w:rFonts w:ascii="Calibri" w:hAnsi="Calibri" w:eastAsia="Calibri" w:cs="Calibri"/>
          <w:rtl w:val="0"/>
        </w:rPr>
        <w:tab/>
      </w:r>
      <w:r>
        <w:rPr>
          <w:rFonts w:ascii="Calibri" w:hAnsi="Calibri" w:eastAsia="Calibri" w:cs="Calibri"/>
          <w:rtl w:val="0"/>
        </w:rPr>
        <w:t>regexp</w:t>
      </w:r>
    </w:p>
    <w:p>
      <w:pPr>
        <w:spacing w:before="240" w:after="240"/>
        <w:rPr>
          <w:rFonts w:ascii="Calibri" w:hAnsi="Calibri" w:eastAsia="Calibri" w:cs="Calibri"/>
        </w:rPr>
      </w:pPr>
      <w:r>
        <w:rPr>
          <w:rFonts w:ascii="Calibri" w:hAnsi="Calibri" w:eastAsia="Calibri" w:cs="Calibri"/>
          <w:rtl w:val="0"/>
        </w:rPr>
        <w:tab/>
      </w:r>
      <w:r>
        <w:rPr>
          <w:rFonts w:ascii="Calibri" w:hAnsi="Calibri" w:eastAsia="Calibri" w:cs="Calibri"/>
          <w:rtl w:val="0"/>
        </w:rPr>
        <w:t>strings</w:t>
      </w:r>
    </w:p>
    <w:p>
      <w:pPr>
        <w:spacing w:before="240" w:after="240"/>
        <w:rPr>
          <w:rFonts w:ascii="Calibri" w:hAnsi="Calibri" w:eastAsia="Calibri" w:cs="Calibri"/>
        </w:rPr>
      </w:pPr>
      <w:r>
        <w:rPr>
          <w:rFonts w:ascii="Calibri" w:hAnsi="Calibri" w:eastAsia="Calibri" w:cs="Calibri"/>
          <w:rtl w:val="0"/>
        </w:rPr>
        <w:t>Creating string</w:t>
      </w:r>
    </w:p>
    <w:p>
      <w:pPr>
        <w:spacing w:before="240" w:after="240"/>
        <w:rPr>
          <w:rFonts w:ascii="Calibri" w:hAnsi="Calibri" w:eastAsia="Calibri" w:cs="Calibri"/>
        </w:rPr>
      </w:pPr>
      <w:r>
        <w:rPr>
          <w:rFonts w:ascii="Calibri" w:hAnsi="Calibri" w:eastAsia="Calibri" w:cs="Calibri"/>
          <w:rtl w:val="0"/>
        </w:rPr>
        <w:t xml:space="preserve">var </w:t>
      </w:r>
      <w:r>
        <w:rPr>
          <w:rFonts w:ascii="Calibri" w:hAnsi="Calibri" w:eastAsia="Calibri" w:cs="Calibri"/>
          <w:rtl w:val="0"/>
          <w:lang w:val="en-US"/>
        </w:rPr>
        <w:t>greeting</w:t>
      </w:r>
      <w:r>
        <w:rPr>
          <w:rFonts w:ascii="Calibri" w:hAnsi="Calibri" w:eastAsia="Calibri" w:cs="Calibri"/>
          <w:rtl w:val="0"/>
        </w:rPr>
        <w:t xml:space="preserve"> = “Hello World!”</w:t>
      </w:r>
    </w:p>
    <w:p>
      <w:pPr>
        <w:spacing w:before="240" w:after="240"/>
        <w:rPr>
          <w:rFonts w:ascii="Calibri" w:hAnsi="Calibri" w:eastAsia="Calibri" w:cs="Calibri"/>
        </w:rPr>
      </w:pPr>
    </w:p>
    <w:p>
      <w:pPr>
        <w:spacing w:before="240" w:after="240"/>
        <w:rPr>
          <w:rFonts w:ascii="Calibri" w:hAnsi="Calibri" w:eastAsia="Calibri" w:cs="Calibri"/>
        </w:rPr>
      </w:pPr>
      <w:r>
        <w:rPr>
          <w:rFonts w:ascii="Calibri" w:hAnsi="Calibri" w:eastAsia="Calibri" w:cs="Calibri"/>
          <w:rtl w:val="0"/>
        </w:rPr>
        <w:t>Check the length of string</w:t>
      </w:r>
    </w:p>
    <w:p>
      <w:pPr>
        <w:spacing w:before="240" w:after="240"/>
        <w:rPr>
          <w:rFonts w:ascii="Calibri" w:hAnsi="Calibri" w:eastAsia="Calibri" w:cs="Calibri"/>
        </w:rPr>
      </w:pPr>
      <w:r>
        <w:rPr>
          <w:rFonts w:ascii="Calibri" w:hAnsi="Calibri" w:eastAsia="Calibri" w:cs="Calibri"/>
          <w:rtl w:val="0"/>
        </w:rPr>
        <w:t>fmt.Println(len(greeting))</w:t>
      </w:r>
    </w:p>
    <w:p>
      <w:pPr>
        <w:spacing w:before="240" w:after="240"/>
        <w:rPr>
          <w:rFonts w:ascii="Calibri" w:hAnsi="Calibri" w:eastAsia="Calibri" w:cs="Calibri"/>
        </w:rPr>
      </w:pPr>
      <w:r>
        <w:rPr>
          <w:rFonts w:ascii="Calibri" w:hAnsi="Calibri" w:eastAsia="Calibri" w:cs="Calibri"/>
          <w:rtl w:val="0"/>
        </w:rPr>
        <w:t>Concating string</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"strings"</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greeting</w:t>
      </w:r>
      <w:r>
        <w:rPr>
          <w:rFonts w:ascii="Courier New" w:hAnsi="Courier New" w:eastAsia="Courier New" w:cs="Courier New"/>
          <w:color w:val="D4D4D4"/>
          <w:sz w:val="21"/>
          <w:szCs w:val="21"/>
          <w:rtl w:val="0"/>
        </w:rPr>
        <w:t xml:space="preserve"> := []</w:t>
      </w:r>
      <w:r>
        <w:rPr>
          <w:rFonts w:ascii="Courier New" w:hAnsi="Courier New" w:eastAsia="Courier New" w:cs="Courier New"/>
          <w:color w:val="4EC9B0"/>
          <w:sz w:val="21"/>
          <w:szCs w:val="21"/>
          <w:rtl w:val="0"/>
        </w:rPr>
        <w:t>string</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"Hello"</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"World"</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(strings.</w:t>
      </w:r>
      <w:r>
        <w:rPr>
          <w:rFonts w:ascii="Courier New" w:hAnsi="Courier New" w:eastAsia="Courier New" w:cs="Courier New"/>
          <w:color w:val="DCDCAA"/>
          <w:sz w:val="21"/>
          <w:szCs w:val="21"/>
          <w:rtl w:val="0"/>
        </w:rPr>
        <w:t>Join</w:t>
      </w:r>
      <w:r>
        <w:rPr>
          <w:rFonts w:ascii="Courier New" w:hAnsi="Courier New" w:eastAsia="Courier New" w:cs="Courier New"/>
          <w:color w:val="D4D4D4"/>
          <w:sz w:val="21"/>
          <w:szCs w:val="21"/>
          <w:rtl w:val="0"/>
        </w:rPr>
        <w:t xml:space="preserve">(greeting, </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w:t>
      </w:r>
      <w:r>
        <w:rPr>
          <w:rFonts w:ascii="Courier New" w:hAnsi="Courier New" w:eastAsia="Courier New" w:cs="Courier New"/>
          <w:color w:val="9CDCFE"/>
          <w:sz w:val="21"/>
          <w:szCs w:val="21"/>
          <w:rtl w:val="0"/>
        </w:rPr>
        <w:t>%+q</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greeting)</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w:t>
      </w:r>
      <w:r>
        <w:rPr>
          <w:rFonts w:ascii="Courier New" w:hAnsi="Courier New" w:eastAsia="Courier New" w:cs="Courier New"/>
          <w:color w:val="9CDCFE"/>
          <w:sz w:val="21"/>
          <w:szCs w:val="21"/>
          <w:rtl w:val="0"/>
        </w:rPr>
        <w:t>%x</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greeting)</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p>
    <w:p>
      <w:pPr>
        <w:spacing w:before="240" w:after="240"/>
        <w:rPr>
          <w:rFonts w:ascii="Calibri" w:hAnsi="Calibri" w:eastAsia="Calibri" w:cs="Calibri"/>
        </w:rPr>
      </w:pPr>
      <w:r>
        <w:rPr>
          <w:rFonts w:ascii="Calibri" w:hAnsi="Calibri" w:eastAsia="Calibri" w:cs="Calibri"/>
          <w:rtl w:val="0"/>
        </w:rPr>
        <w:t>HelloWorld</w:t>
      </w:r>
    </w:p>
    <w:p>
      <w:pPr>
        <w:spacing w:before="240" w:after="240"/>
        <w:rPr>
          <w:rFonts w:ascii="Calibri" w:hAnsi="Calibri" w:eastAsia="Calibri" w:cs="Calibri"/>
        </w:rPr>
      </w:pPr>
      <w:r>
        <w:rPr>
          <w:rFonts w:ascii="Calibri" w:hAnsi="Calibri" w:eastAsia="Calibri" w:cs="Calibri"/>
          <w:rtl w:val="0"/>
        </w:rPr>
        <w:t>["Hello" "World"]</w:t>
      </w:r>
    </w:p>
    <w:p>
      <w:pPr>
        <w:spacing w:before="240" w:after="240"/>
        <w:rPr>
          <w:rFonts w:ascii="Calibri" w:hAnsi="Calibri" w:eastAsia="Calibri" w:cs="Calibri"/>
          <w:rtl w:val="0"/>
        </w:rPr>
      </w:pPr>
      <w:r>
        <w:rPr>
          <w:rFonts w:ascii="Calibri" w:hAnsi="Calibri" w:eastAsia="Calibri" w:cs="Calibri"/>
          <w:rtl w:val="0"/>
        </w:rPr>
        <w:t>[48656c6c6f 576f726c64]</w:t>
      </w:r>
    </w:p>
    <w:p>
      <w:pPr>
        <w:spacing w:before="240" w:after="240"/>
        <w:rPr>
          <w:rFonts w:hint="default" w:ascii="Calibri" w:hAnsi="Calibri" w:eastAsia="Calibri" w:cs="Calibri"/>
          <w:color w:val="0000FF"/>
          <w:rtl w:val="0"/>
          <w:lang w:val="en-US"/>
        </w:rPr>
      </w:pPr>
      <w:r>
        <w:rPr>
          <w:rFonts w:hint="default" w:ascii="Calibri" w:hAnsi="Calibri" w:eastAsia="Calibri" w:cs="Calibri"/>
          <w:color w:val="0000FF"/>
          <w:rtl w:val="0"/>
          <w:lang w:val="en-US"/>
        </w:rPr>
        <w:t>Write a program for number of occurrence of character in string?</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char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"yagnikpokal"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counter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i &lt;=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(str)-</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(str[i]) == char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counter++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(counter)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stringcharacteroccurance.go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US" w:eastAsia="zh-CN"/>
        </w:rPr>
        <w:t>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spacing w:before="240" w:after="240"/>
        <w:rPr>
          <w:rFonts w:hint="default" w:ascii="Calibri" w:hAnsi="Calibri" w:eastAsia="Calibri" w:cs="Calibri"/>
          <w:color w:val="0000FF"/>
          <w:rtl w:val="0"/>
          <w:lang w:val="en-IN"/>
        </w:rPr>
      </w:pPr>
      <w:r>
        <w:rPr>
          <w:rFonts w:hint="default" w:ascii="Calibri" w:hAnsi="Calibri" w:eastAsia="Calibri" w:cs="Calibri"/>
          <w:color w:val="0000FF"/>
          <w:rtl w:val="0"/>
          <w:lang w:val="en-IN"/>
        </w:rPr>
        <w:t>Write a program to sort the string?</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"sort"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"strings"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sortstring</w:t>
      </w:r>
      <w:r>
        <w:rPr>
          <w:rFonts w:hint="default" w:ascii="Consolas" w:hAnsi="Consolas" w:eastAsia="Consolas" w:cs="Consolas"/>
          <w:b w:val="0"/>
          <w:bCs w:val="0"/>
          <w:color w:val="D4D4D4"/>
          <w:kern w:val="0"/>
          <w:sz w:val="16"/>
          <w:szCs w:val="16"/>
          <w:shd w:val="clear" w:fill="1E1E1E"/>
          <w:lang w:val="en-US" w:eastAsia="zh-CN" w:bidi="ar"/>
        </w:rPr>
        <w:t xml:space="preserve">(str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w:t>
      </w:r>
      <w:r>
        <w:rPr>
          <w:rFonts w:hint="default" w:ascii="Consolas" w:hAnsi="Consolas" w:eastAsia="Consolas" w:cs="Consolas"/>
          <w:b w:val="0"/>
          <w:bCs w:val="0"/>
          <w:color w:val="D4D4D4"/>
          <w:kern w:val="0"/>
          <w:sz w:val="16"/>
          <w:szCs w:val="16"/>
          <w:shd w:val="clear" w:fill="1E1E1E"/>
          <w:lang w:val="en-US" w:eastAsia="zh-CN" w:bidi="ar"/>
        </w:rPr>
        <w:t xml:space="preserve"> := strings.</w:t>
      </w:r>
      <w:r>
        <w:rPr>
          <w:rFonts w:hint="default" w:ascii="Consolas" w:hAnsi="Consolas" w:eastAsia="Consolas" w:cs="Consolas"/>
          <w:b w:val="0"/>
          <w:bCs w:val="0"/>
          <w:color w:val="DCDCAA"/>
          <w:kern w:val="0"/>
          <w:sz w:val="16"/>
          <w:szCs w:val="16"/>
          <w:shd w:val="clear" w:fill="1E1E1E"/>
          <w:lang w:val="en-US" w:eastAsia="zh-CN" w:bidi="ar"/>
        </w:rPr>
        <w:t>Split</w:t>
      </w:r>
      <w:r>
        <w:rPr>
          <w:rFonts w:hint="default" w:ascii="Consolas" w:hAnsi="Consolas" w:eastAsia="Consolas" w:cs="Consolas"/>
          <w:b w:val="0"/>
          <w:bCs w:val="0"/>
          <w:color w:val="D4D4D4"/>
          <w:kern w:val="0"/>
          <w:sz w:val="16"/>
          <w:szCs w:val="16"/>
          <w:shd w:val="clear" w:fill="1E1E1E"/>
          <w:lang w:val="en-US" w:eastAsia="zh-CN" w:bidi="ar"/>
        </w:rPr>
        <w:t xml:space="preserve">(str,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//Convert string to slice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fmt.Println(s)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sort.</w:t>
      </w:r>
      <w:r>
        <w:rPr>
          <w:rFonts w:hint="default" w:ascii="Consolas" w:hAnsi="Consolas" w:eastAsia="Consolas" w:cs="Consolas"/>
          <w:b w:val="0"/>
          <w:bCs w:val="0"/>
          <w:color w:val="DCDCAA"/>
          <w:kern w:val="0"/>
          <w:sz w:val="16"/>
          <w:szCs w:val="16"/>
          <w:shd w:val="clear" w:fill="1E1E1E"/>
          <w:lang w:val="en-US" w:eastAsia="zh-CN" w:bidi="ar"/>
        </w:rPr>
        <w:t>Strings</w:t>
      </w:r>
      <w:r>
        <w:rPr>
          <w:rFonts w:hint="default" w:ascii="Consolas" w:hAnsi="Consolas" w:eastAsia="Consolas" w:cs="Consolas"/>
          <w:b w:val="0"/>
          <w:bCs w:val="0"/>
          <w:color w:val="D4D4D4"/>
          <w:kern w:val="0"/>
          <w:sz w:val="16"/>
          <w:szCs w:val="16"/>
          <w:shd w:val="clear" w:fill="1E1E1E"/>
          <w:lang w:val="en-US" w:eastAsia="zh-CN" w:bidi="ar"/>
        </w:rPr>
        <w:t xml:space="preserve">(s) </w:t>
      </w:r>
      <w:r>
        <w:rPr>
          <w:rFonts w:hint="default" w:ascii="Consolas" w:hAnsi="Consolas" w:eastAsia="Consolas" w:cs="Consolas"/>
          <w:b w:val="0"/>
          <w:bCs w:val="0"/>
          <w:color w:val="6A9955"/>
          <w:kern w:val="0"/>
          <w:sz w:val="16"/>
          <w:szCs w:val="16"/>
          <w:shd w:val="clear" w:fill="1E1E1E"/>
          <w:lang w:val="en-US" w:eastAsia="zh-CN" w:bidi="ar"/>
        </w:rPr>
        <w:t>//Sort the slice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fmt.Println(s)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//fmt.Println("This", strings.Join(s,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strings.</w:t>
      </w:r>
      <w:r>
        <w:rPr>
          <w:rFonts w:hint="default" w:ascii="Consolas" w:hAnsi="Consolas" w:eastAsia="Consolas" w:cs="Consolas"/>
          <w:b w:val="0"/>
          <w:bCs w:val="0"/>
          <w:color w:val="DCDCAA"/>
          <w:kern w:val="0"/>
          <w:sz w:val="16"/>
          <w:szCs w:val="16"/>
          <w:shd w:val="clear" w:fill="1E1E1E"/>
          <w:lang w:val="en-US" w:eastAsia="zh-CN" w:bidi="ar"/>
        </w:rPr>
        <w:t>Join</w:t>
      </w:r>
      <w:r>
        <w:rPr>
          <w:rFonts w:hint="default" w:ascii="Consolas" w:hAnsi="Consolas" w:eastAsia="Consolas" w:cs="Consolas"/>
          <w:b w:val="0"/>
          <w:bCs w:val="0"/>
          <w:color w:val="D4D4D4"/>
          <w:kern w:val="0"/>
          <w:sz w:val="16"/>
          <w:szCs w:val="16"/>
          <w:shd w:val="clear" w:fill="1E1E1E"/>
          <w:lang w:val="en-US" w:eastAsia="zh-CN" w:bidi="ar"/>
        </w:rPr>
        <w:t xml:space="preserve">(s,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//Convert slice to string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"yagnikpokal"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sorted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sortstring</w:t>
      </w:r>
      <w:r>
        <w:rPr>
          <w:rFonts w:hint="default" w:ascii="Consolas" w:hAnsi="Consolas" w:eastAsia="Consolas" w:cs="Consolas"/>
          <w:b w:val="0"/>
          <w:bCs w:val="0"/>
          <w:color w:val="D4D4D4"/>
          <w:kern w:val="0"/>
          <w:sz w:val="16"/>
          <w:szCs w:val="16"/>
          <w:shd w:val="clear" w:fill="1E1E1E"/>
          <w:lang w:val="en-US" w:eastAsia="zh-CN" w:bidi="ar"/>
        </w:rPr>
        <w:t>(str)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(str)</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(sorted)</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stringsort.go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yagnikpokal</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aagikklnopy</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w:t>
      </w:r>
    </w:p>
    <w:p>
      <w:pPr>
        <w:keepNext w:val="0"/>
        <w:keepLines w:val="0"/>
        <w:widowControl/>
        <w:suppressLineNumbers w:val="0"/>
        <w:jc w:val="left"/>
      </w:pPr>
    </w:p>
    <w:p>
      <w:pPr>
        <w:spacing w:before="240" w:after="240"/>
        <w:rPr>
          <w:rFonts w:hint="default" w:ascii="Calibri" w:hAnsi="Calibri" w:eastAsia="Calibri" w:cs="Calibri"/>
          <w:color w:val="0000FF"/>
          <w:rtl w:val="0"/>
          <w:lang w:val="en-IN"/>
        </w:rPr>
      </w:pPr>
      <w:r>
        <w:rPr>
          <w:rFonts w:hint="default" w:ascii="Calibri" w:hAnsi="Calibri" w:eastAsia="Calibri" w:cs="Calibri"/>
          <w:color w:val="0000FF"/>
          <w:rtl w:val="0"/>
          <w:lang w:val="en-IN"/>
        </w:rPr>
        <w:t>Write a program weather the string is anagram or not?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"sort"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"strings"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sortstring</w:t>
      </w:r>
      <w:r>
        <w:rPr>
          <w:rFonts w:hint="default" w:ascii="Consolas" w:hAnsi="Consolas" w:eastAsia="Consolas" w:cs="Consolas"/>
          <w:b w:val="0"/>
          <w:bCs w:val="0"/>
          <w:color w:val="D4D4D4"/>
          <w:kern w:val="0"/>
          <w:sz w:val="16"/>
          <w:szCs w:val="16"/>
          <w:shd w:val="clear" w:fill="1E1E1E"/>
          <w:lang w:val="en-US" w:eastAsia="zh-CN" w:bidi="ar"/>
        </w:rPr>
        <w:t xml:space="preserve">(str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w:t>
      </w:r>
      <w:r>
        <w:rPr>
          <w:rFonts w:hint="default" w:ascii="Consolas" w:hAnsi="Consolas" w:eastAsia="Consolas" w:cs="Consolas"/>
          <w:b w:val="0"/>
          <w:bCs w:val="0"/>
          <w:color w:val="D4D4D4"/>
          <w:kern w:val="0"/>
          <w:sz w:val="16"/>
          <w:szCs w:val="16"/>
          <w:shd w:val="clear" w:fill="1E1E1E"/>
          <w:lang w:val="en-US" w:eastAsia="zh-CN" w:bidi="ar"/>
        </w:rPr>
        <w:t xml:space="preserve"> := strings.</w:t>
      </w:r>
      <w:r>
        <w:rPr>
          <w:rFonts w:hint="default" w:ascii="Consolas" w:hAnsi="Consolas" w:eastAsia="Consolas" w:cs="Consolas"/>
          <w:b w:val="0"/>
          <w:bCs w:val="0"/>
          <w:color w:val="DCDCAA"/>
          <w:kern w:val="0"/>
          <w:sz w:val="16"/>
          <w:szCs w:val="16"/>
          <w:shd w:val="clear" w:fill="1E1E1E"/>
          <w:lang w:val="en-US" w:eastAsia="zh-CN" w:bidi="ar"/>
        </w:rPr>
        <w:t>Split</w:t>
      </w:r>
      <w:r>
        <w:rPr>
          <w:rFonts w:hint="default" w:ascii="Consolas" w:hAnsi="Consolas" w:eastAsia="Consolas" w:cs="Consolas"/>
          <w:b w:val="0"/>
          <w:bCs w:val="0"/>
          <w:color w:val="D4D4D4"/>
          <w:kern w:val="0"/>
          <w:sz w:val="16"/>
          <w:szCs w:val="16"/>
          <w:shd w:val="clear" w:fill="1E1E1E"/>
          <w:lang w:val="en-US" w:eastAsia="zh-CN" w:bidi="ar"/>
        </w:rPr>
        <w:t xml:space="preserve">(str,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sort.</w:t>
      </w:r>
      <w:r>
        <w:rPr>
          <w:rFonts w:hint="default" w:ascii="Consolas" w:hAnsi="Consolas" w:eastAsia="Consolas" w:cs="Consolas"/>
          <w:b w:val="0"/>
          <w:bCs w:val="0"/>
          <w:color w:val="DCDCAA"/>
          <w:kern w:val="0"/>
          <w:sz w:val="16"/>
          <w:szCs w:val="16"/>
          <w:shd w:val="clear" w:fill="1E1E1E"/>
          <w:lang w:val="en-US" w:eastAsia="zh-CN" w:bidi="ar"/>
        </w:rPr>
        <w:t>Strings</w:t>
      </w:r>
      <w:r>
        <w:rPr>
          <w:rFonts w:hint="default" w:ascii="Consolas" w:hAnsi="Consolas" w:eastAsia="Consolas" w:cs="Consolas"/>
          <w:b w:val="0"/>
          <w:bCs w:val="0"/>
          <w:color w:val="D4D4D4"/>
          <w:kern w:val="0"/>
          <w:sz w:val="16"/>
          <w:szCs w:val="16"/>
          <w:shd w:val="clear" w:fill="1E1E1E"/>
          <w:lang w:val="en-US" w:eastAsia="zh-CN" w:bidi="ar"/>
        </w:rPr>
        <w:t>(s)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strings.</w:t>
      </w:r>
      <w:r>
        <w:rPr>
          <w:rFonts w:hint="default" w:ascii="Consolas" w:hAnsi="Consolas" w:eastAsia="Consolas" w:cs="Consolas"/>
          <w:b w:val="0"/>
          <w:bCs w:val="0"/>
          <w:color w:val="DCDCAA"/>
          <w:kern w:val="0"/>
          <w:sz w:val="16"/>
          <w:szCs w:val="16"/>
          <w:shd w:val="clear" w:fill="1E1E1E"/>
          <w:lang w:val="en-US" w:eastAsia="zh-CN" w:bidi="ar"/>
        </w:rPr>
        <w:t>Join</w:t>
      </w:r>
      <w:r>
        <w:rPr>
          <w:rFonts w:hint="default" w:ascii="Consolas" w:hAnsi="Consolas" w:eastAsia="Consolas" w:cs="Consolas"/>
          <w:b w:val="0"/>
          <w:bCs w:val="0"/>
          <w:color w:val="D4D4D4"/>
          <w:kern w:val="0"/>
          <w:sz w:val="16"/>
          <w:szCs w:val="16"/>
          <w:shd w:val="clear" w:fill="1E1E1E"/>
          <w:lang w:val="en-US" w:eastAsia="zh-CN" w:bidi="ar"/>
        </w:rPr>
        <w:t xml:space="preserve">(s,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str1</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"yagnikpokal"</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str2</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"pokalyagnik"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sorted1</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sortstring</w:t>
      </w:r>
      <w:r>
        <w:rPr>
          <w:rFonts w:hint="default" w:ascii="Consolas" w:hAnsi="Consolas" w:eastAsia="Consolas" w:cs="Consolas"/>
          <w:b w:val="0"/>
          <w:bCs w:val="0"/>
          <w:color w:val="D4D4D4"/>
          <w:kern w:val="0"/>
          <w:sz w:val="16"/>
          <w:szCs w:val="16"/>
          <w:shd w:val="clear" w:fill="1E1E1E"/>
          <w:lang w:val="en-US" w:eastAsia="zh-CN" w:bidi="ar"/>
        </w:rPr>
        <w:t>(str1)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sorted2</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sortstring</w:t>
      </w:r>
      <w:r>
        <w:rPr>
          <w:rFonts w:hint="default" w:ascii="Consolas" w:hAnsi="Consolas" w:eastAsia="Consolas" w:cs="Consolas"/>
          <w:b w:val="0"/>
          <w:bCs w:val="0"/>
          <w:color w:val="D4D4D4"/>
          <w:kern w:val="0"/>
          <w:sz w:val="16"/>
          <w:szCs w:val="16"/>
          <w:shd w:val="clear" w:fill="1E1E1E"/>
          <w:lang w:val="en-US" w:eastAsia="zh-CN" w:bidi="ar"/>
        </w:rPr>
        <w:t>(str2)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sorted1 == sorted2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"string is anagram"</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"string is not anagram"</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stringanagram.go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string is anagram</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spacing w:before="240" w:after="240"/>
        <w:rPr>
          <w:rFonts w:hint="default" w:ascii="Calibri" w:hAnsi="Calibri" w:eastAsia="Calibri" w:cs="Calibri"/>
          <w:color w:val="0000FF"/>
          <w:rtl w:val="0"/>
          <w:lang w:val="en-IN"/>
        </w:rPr>
      </w:pPr>
      <w:r>
        <w:rPr>
          <w:rFonts w:hint="default" w:ascii="Calibri" w:hAnsi="Calibri" w:eastAsia="Calibri" w:cs="Calibri"/>
          <w:color w:val="0000FF"/>
          <w:rtl w:val="0"/>
          <w:lang w:val="en-IN"/>
        </w:rPr>
        <w:t>Write a proram wether string is anagram or not using the map?</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isAnagram</w:t>
      </w:r>
      <w:r>
        <w:rPr>
          <w:rFonts w:hint="default" w:ascii="Consolas" w:hAnsi="Consolas" w:eastAsia="Consolas" w:cs="Consolas"/>
          <w:b w:val="0"/>
          <w:bCs w:val="0"/>
          <w:color w:val="D4D4D4"/>
          <w:kern w:val="0"/>
          <w:sz w:val="16"/>
          <w:szCs w:val="16"/>
          <w:shd w:val="clear" w:fill="1E1E1E"/>
          <w:lang w:val="en-US" w:eastAsia="zh-CN" w:bidi="ar"/>
        </w:rPr>
        <w:t xml:space="preserve">(s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t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bool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lenS</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lenT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lenS != lenT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false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anagramMap</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map</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i &lt; lenS;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anagramMap[</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(s[i])]++</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i &lt; lenT;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anagramMap[</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(t[i])]--</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i &lt; lenS;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anagramMap[</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(s[i])]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false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true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output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isAnagram</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"abc"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"bac"</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(output)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output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isAnagram</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"abc"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"bc"</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(output)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stringanagramwithmap.go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true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false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spacing w:before="240" w:after="240"/>
        <w:rPr>
          <w:rFonts w:hint="default" w:ascii="Calibri" w:hAnsi="Calibri" w:eastAsia="Calibri" w:cs="Calibri"/>
          <w:color w:val="0000FF"/>
          <w:rtl w:val="0"/>
          <w:lang w:val="en-IN"/>
        </w:rPr>
      </w:pPr>
      <w:r>
        <w:rPr>
          <w:rFonts w:hint="default" w:ascii="Calibri" w:hAnsi="Calibri" w:eastAsia="Calibri" w:cs="Calibri"/>
          <w:color w:val="0000FF"/>
          <w:rtl w:val="0"/>
          <w:lang w:val="en-IN"/>
        </w:rPr>
        <w:t>Write a program to calculate the number of vowels and consonants in a string?</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"yagnikpokal"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counter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&lt;=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i &lt;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(str)-</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(str[i]) == </w:t>
      </w:r>
      <w:r>
        <w:rPr>
          <w:rFonts w:hint="default" w:ascii="Consolas" w:hAnsi="Consolas" w:eastAsia="Consolas" w:cs="Consolas"/>
          <w:b w:val="0"/>
          <w:bCs w:val="0"/>
          <w:color w:val="CE9178"/>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(str[i]) == </w:t>
      </w:r>
      <w:r>
        <w:rPr>
          <w:rFonts w:hint="default" w:ascii="Consolas" w:hAnsi="Consolas" w:eastAsia="Consolas" w:cs="Consolas"/>
          <w:b w:val="0"/>
          <w:bCs w:val="0"/>
          <w:color w:val="CE9178"/>
          <w:kern w:val="0"/>
          <w:sz w:val="16"/>
          <w:szCs w:val="16"/>
          <w:shd w:val="clear" w:fill="1E1E1E"/>
          <w:lang w:val="en-US" w:eastAsia="zh-CN" w:bidi="ar"/>
        </w:rPr>
        <w:t>"e"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(str[i]) == </w:t>
      </w:r>
      <w:r>
        <w:rPr>
          <w:rFonts w:hint="default" w:ascii="Consolas" w:hAnsi="Consolas" w:eastAsia="Consolas" w:cs="Consolas"/>
          <w:b w:val="0"/>
          <w:bCs w:val="0"/>
          <w:color w:val="CE9178"/>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(str[i]) == </w:t>
      </w:r>
      <w:r>
        <w:rPr>
          <w:rFonts w:hint="default" w:ascii="Consolas" w:hAnsi="Consolas" w:eastAsia="Consolas" w:cs="Consolas"/>
          <w:b w:val="0"/>
          <w:bCs w:val="0"/>
          <w:color w:val="CE9178"/>
          <w:kern w:val="0"/>
          <w:sz w:val="16"/>
          <w:szCs w:val="16"/>
          <w:shd w:val="clear" w:fill="1E1E1E"/>
          <w:lang w:val="en-US" w:eastAsia="zh-CN" w:bidi="ar"/>
        </w:rPr>
        <w:t>"o"</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(str[i]) == </w:t>
      </w:r>
      <w:r>
        <w:rPr>
          <w:rFonts w:hint="default" w:ascii="Consolas" w:hAnsi="Consolas" w:eastAsia="Consolas" w:cs="Consolas"/>
          <w:b w:val="0"/>
          <w:bCs w:val="0"/>
          <w:color w:val="CE9178"/>
          <w:kern w:val="0"/>
          <w:sz w:val="16"/>
          <w:szCs w:val="16"/>
          <w:shd w:val="clear" w:fill="1E1E1E"/>
          <w:lang w:val="en-US" w:eastAsia="zh-CN" w:bidi="ar"/>
        </w:rPr>
        <w:t>"u"</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counter++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"vowels are"</w:t>
      </w:r>
      <w:r>
        <w:rPr>
          <w:rFonts w:hint="default" w:ascii="Consolas" w:hAnsi="Consolas" w:eastAsia="Consolas" w:cs="Consolas"/>
          <w:b w:val="0"/>
          <w:bCs w:val="0"/>
          <w:color w:val="D4D4D4"/>
          <w:kern w:val="0"/>
          <w:sz w:val="16"/>
          <w:szCs w:val="16"/>
          <w:shd w:val="clear" w:fill="1E1E1E"/>
          <w:lang w:val="en-US" w:eastAsia="zh-CN" w:bidi="ar"/>
        </w:rPr>
        <w:t>, counter)</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"consonents are"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(str)-counter)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stringvowelconsonent.go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vowels are 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consonents are 7</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spacing w:before="240" w:after="240"/>
        <w:rPr>
          <w:rFonts w:hint="default" w:ascii="Calibri" w:hAnsi="Calibri" w:eastAsia="Calibri" w:cs="Calibri"/>
          <w:color w:val="0000FF"/>
          <w:rtl w:val="0"/>
          <w:lang w:val="en-IN"/>
        </w:rPr>
      </w:pPr>
      <w:r>
        <w:rPr>
          <w:rFonts w:hint="default" w:ascii="Calibri" w:hAnsi="Calibri" w:eastAsia="Calibri" w:cs="Calibri"/>
          <w:color w:val="0000FF"/>
          <w:rtl w:val="0"/>
          <w:lang w:val="en-IN"/>
        </w:rPr>
        <w:t>Write a program weather the given character is letter or digit or special character?</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"unicode"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"yagnikpokal123#/*"</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str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unicode.</w:t>
      </w:r>
      <w:r>
        <w:rPr>
          <w:rFonts w:hint="default" w:ascii="Consolas" w:hAnsi="Consolas" w:eastAsia="Consolas" w:cs="Consolas"/>
          <w:b w:val="0"/>
          <w:bCs w:val="0"/>
          <w:color w:val="DCDCAA"/>
          <w:kern w:val="0"/>
          <w:sz w:val="16"/>
          <w:szCs w:val="16"/>
          <w:shd w:val="clear" w:fill="1E1E1E"/>
          <w:lang w:val="en-US" w:eastAsia="zh-CN" w:bidi="ar"/>
        </w:rPr>
        <w:t>IsDigit</w:t>
      </w:r>
      <w:r>
        <w:rPr>
          <w:rFonts w:hint="default" w:ascii="Consolas" w:hAnsi="Consolas" w:eastAsia="Consolas" w:cs="Consolas"/>
          <w:b w:val="0"/>
          <w:bCs w:val="0"/>
          <w:color w:val="D4D4D4"/>
          <w:kern w:val="0"/>
          <w:sz w:val="16"/>
          <w:szCs w:val="16"/>
          <w:shd w:val="clear" w:fill="1E1E1E"/>
          <w:lang w:val="en-US" w:eastAsia="zh-CN" w:bidi="ar"/>
        </w:rPr>
        <w:t>(i)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(i), </w:t>
      </w:r>
      <w:r>
        <w:rPr>
          <w:rFonts w:hint="default" w:ascii="Consolas" w:hAnsi="Consolas" w:eastAsia="Consolas" w:cs="Consolas"/>
          <w:b w:val="0"/>
          <w:bCs w:val="0"/>
          <w:color w:val="CE9178"/>
          <w:kern w:val="0"/>
          <w:sz w:val="16"/>
          <w:szCs w:val="16"/>
          <w:shd w:val="clear" w:fill="1E1E1E"/>
          <w:lang w:val="en-US" w:eastAsia="zh-CN" w:bidi="ar"/>
        </w:rPr>
        <w:t>"is Digit"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unicode.</w:t>
      </w:r>
      <w:r>
        <w:rPr>
          <w:rFonts w:hint="default" w:ascii="Consolas" w:hAnsi="Consolas" w:eastAsia="Consolas" w:cs="Consolas"/>
          <w:b w:val="0"/>
          <w:bCs w:val="0"/>
          <w:color w:val="DCDCAA"/>
          <w:kern w:val="0"/>
          <w:sz w:val="16"/>
          <w:szCs w:val="16"/>
          <w:shd w:val="clear" w:fill="1E1E1E"/>
          <w:lang w:val="en-US" w:eastAsia="zh-CN" w:bidi="ar"/>
        </w:rPr>
        <w:t>IsLetter</w:t>
      </w:r>
      <w:r>
        <w:rPr>
          <w:rFonts w:hint="default" w:ascii="Consolas" w:hAnsi="Consolas" w:eastAsia="Consolas" w:cs="Consolas"/>
          <w:b w:val="0"/>
          <w:bCs w:val="0"/>
          <w:color w:val="D4D4D4"/>
          <w:kern w:val="0"/>
          <w:sz w:val="16"/>
          <w:szCs w:val="16"/>
          <w:shd w:val="clear" w:fill="1E1E1E"/>
          <w:lang w:val="en-US" w:eastAsia="zh-CN" w:bidi="ar"/>
        </w:rPr>
        <w:t>(i)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(i), </w:t>
      </w:r>
      <w:r>
        <w:rPr>
          <w:rFonts w:hint="default" w:ascii="Consolas" w:hAnsi="Consolas" w:eastAsia="Consolas" w:cs="Consolas"/>
          <w:b w:val="0"/>
          <w:bCs w:val="0"/>
          <w:color w:val="CE9178"/>
          <w:kern w:val="0"/>
          <w:sz w:val="16"/>
          <w:szCs w:val="16"/>
          <w:shd w:val="clear" w:fill="1E1E1E"/>
          <w:lang w:val="en-US" w:eastAsia="zh-CN" w:bidi="ar"/>
        </w:rPr>
        <w:t>"s Letter"</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(i), </w:t>
      </w:r>
      <w:r>
        <w:rPr>
          <w:rFonts w:hint="default" w:ascii="Consolas" w:hAnsi="Consolas" w:eastAsia="Consolas" w:cs="Consolas"/>
          <w:b w:val="0"/>
          <w:bCs w:val="0"/>
          <w:color w:val="CE9178"/>
          <w:kern w:val="0"/>
          <w:sz w:val="16"/>
          <w:szCs w:val="16"/>
          <w:shd w:val="clear" w:fill="1E1E1E"/>
          <w:lang w:val="en-US" w:eastAsia="zh-CN" w:bidi="ar"/>
        </w:rPr>
        <w:t>"special character"</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stringletterdigit.go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y s Letter</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a s Letter</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 s Letter</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n s Letter</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i s Letter</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k s Letter</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p s Letter</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o s Letter</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k s Letter</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a s Letter</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l s Letter</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 is Digit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2 is Digit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3 is Digit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special character</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special character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 special character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spacing w:before="240" w:after="240"/>
        <w:rPr>
          <w:rFonts w:hint="default" w:ascii="Calibri" w:hAnsi="Calibri" w:eastAsia="Calibri" w:cs="Calibri"/>
          <w:color w:val="0000FF"/>
          <w:rtl w:val="0"/>
          <w:lang w:val="en-IN"/>
        </w:rPr>
      </w:pPr>
    </w:p>
    <w:p>
      <w:pPr>
        <w:spacing w:before="240" w:after="240"/>
        <w:rPr>
          <w:rFonts w:hint="default" w:ascii="Calibri" w:hAnsi="Calibri" w:eastAsia="Calibri" w:cs="Calibri"/>
          <w:color w:val="0000FF"/>
          <w:rtl w:val="0"/>
          <w:lang w:val="en-IN"/>
        </w:rPr>
      </w:pPr>
    </w:p>
    <w:p>
      <w:pPr>
        <w:spacing w:before="240" w:after="240"/>
        <w:rPr>
          <w:rFonts w:hint="default" w:ascii="Calibri" w:hAnsi="Calibri" w:eastAsia="Calibri" w:cs="Calibri"/>
          <w:color w:val="0000FF"/>
          <w:rtl w:val="0"/>
          <w:lang w:val="en-IN"/>
        </w:rPr>
      </w:pPr>
    </w:p>
    <w:p>
      <w:pPr>
        <w:spacing w:before="240" w:after="240"/>
        <w:rPr>
          <w:rFonts w:hint="default" w:ascii="Calibri" w:hAnsi="Calibri" w:eastAsia="Calibri" w:cs="Calibri"/>
          <w:color w:val="0000FF"/>
          <w:rtl w:val="0"/>
          <w:lang w:val="en-IN"/>
        </w:rPr>
      </w:pPr>
    </w:p>
    <w:p>
      <w:pPr>
        <w:spacing w:before="240" w:after="240"/>
        <w:rPr>
          <w:rFonts w:ascii="Calibri" w:hAnsi="Calibri" w:eastAsia="Calibri" w:cs="Calibri"/>
          <w:rtl w:val="0"/>
        </w:rPr>
      </w:pPr>
    </w:p>
    <w:p>
      <w:pPr>
        <w:spacing w:before="240" w:after="240"/>
        <w:rPr>
          <w:rFonts w:hint="default" w:ascii="Calibri" w:hAnsi="Calibri" w:eastAsia="Calibri" w:cs="Calibri"/>
          <w:b/>
          <w:rtl w:val="0"/>
          <w:lang w:val="en-IN"/>
        </w:rPr>
      </w:pPr>
      <w:r>
        <w:rPr>
          <w:rFonts w:hint="default" w:ascii="Calibri" w:hAnsi="Calibri" w:eastAsia="Calibri" w:cs="Calibri"/>
          <w:b/>
          <w:rtl w:val="0"/>
          <w:lang w:val="en-IN"/>
        </w:rPr>
        <w:t>Constant &amp; iota</w:t>
      </w:r>
    </w:p>
    <w:p>
      <w:pPr>
        <w:spacing w:before="240" w:after="240"/>
        <w:rPr>
          <w:rFonts w:ascii="Calibri" w:hAnsi="Calibri" w:eastAsia="Calibri" w:cs="Calibri"/>
          <w:rtl w:val="0"/>
        </w:rPr>
      </w:pPr>
      <w:r>
        <w:rPr>
          <w:rFonts w:hint="default" w:ascii="Calibri" w:hAnsi="Calibri" w:eastAsia="Calibri" w:cs="Calibri"/>
          <w:rtl w:val="0"/>
        </w:rPr>
        <w:t>iota is used while working with the constants. Once the iota is declared the value can not be changed. Since it declared with respect to constant. iota keyword uses to assign integers to constants.</w:t>
      </w:r>
    </w:p>
    <w:p>
      <w:pPr>
        <w:spacing w:before="240" w:after="240"/>
        <w:rPr>
          <w:rFonts w:hint="default" w:ascii="Calibri" w:hAnsi="Calibri" w:eastAsia="Calibri" w:cs="Calibri"/>
          <w:rtl w:val="0"/>
        </w:rPr>
      </w:pPr>
      <w:r>
        <w:rPr>
          <w:rFonts w:hint="default" w:ascii="Calibri" w:hAnsi="Calibri" w:eastAsia="Calibri" w:cs="Calibri"/>
          <w:rtl w:val="0"/>
        </w:rPr>
        <w:t>iota is the reserved keyword in the golang so we can not use this keyword throughout the program it can only use while declaring the constant.</w:t>
      </w:r>
    </w:p>
    <w:p>
      <w:pPr>
        <w:spacing w:before="240" w:after="240"/>
        <w:rPr>
          <w:rFonts w:hint="default" w:ascii="Calibri" w:hAnsi="Calibri" w:eastAsia="Calibri" w:cs="Calibri"/>
          <w:rtl w:val="0"/>
        </w:rPr>
      </w:pPr>
      <w:r>
        <w:rPr>
          <w:rFonts w:hint="default" w:ascii="Calibri" w:hAnsi="Calibri" w:eastAsia="Calibri" w:cs="Calibri"/>
          <w:rtl w:val="0"/>
        </w:rPr>
        <w:t>iota in golang is a declaration of the constant sequence while the repeating sequence is used in the constant declaration. it saves time while doing the programming &amp; improves writing efficiency.  </w:t>
      </w:r>
    </w:p>
    <w:p>
      <w:pPr>
        <w:spacing w:before="240" w:after="240"/>
        <w:rPr>
          <w:rFonts w:hint="default" w:ascii="Calibri" w:hAnsi="Calibri" w:eastAsia="Calibri" w:cs="Calibri"/>
          <w:rtl w:val="0"/>
        </w:rPr>
      </w:pPr>
      <w:r>
        <w:rPr>
          <w:rFonts w:hint="default" w:ascii="Calibri" w:hAnsi="Calibri" w:eastAsia="Calibri" w:cs="Calibri"/>
          <w:rtl w:val="0"/>
        </w:rPr>
        <w:t>There are a few ways to define the iota. The good thing about the iota is we can skip the sequence in the middle of the counter or we can start the sequence from a particular count number.</w:t>
      </w:r>
    </w:p>
    <w:p>
      <w:pPr>
        <w:spacing w:before="240" w:after="240"/>
        <w:rPr>
          <w:rFonts w:hint="default" w:ascii="Calibri" w:hAnsi="Calibri" w:eastAsia="Calibri" w:cs="Calibri"/>
          <w:rtl w:val="0"/>
        </w:rPr>
      </w:pPr>
      <w:r>
        <w:rPr>
          <w:rFonts w:hint="default" w:ascii="Calibri" w:hAnsi="Calibri" w:eastAsia="Calibri" w:cs="Calibri"/>
          <w:rtl w:val="0"/>
        </w:rPr>
        <w:t>Let, us take the example of the beautiful beach of the USA using the iota. Example 1 shows the old way of declaring the constant.</w:t>
      </w:r>
    </w:p>
    <w:p>
      <w:pPr>
        <w:pStyle w:val="14"/>
        <w:keepNext w:val="0"/>
        <w:keepLines w:val="0"/>
        <w:widowControl/>
        <w:suppressLineNumbers w:val="0"/>
        <w:shd w:val="clear" w:fill="FFFFFF"/>
        <w:spacing w:before="0" w:beforeAutospacing="0" w:after="210" w:afterAutospacing="0" w:line="300" w:lineRule="atLeast"/>
        <w:ind w:left="0" w:right="0" w:firstLine="0"/>
        <w:rPr>
          <w:rFonts w:hint="default" w:ascii="Segoe UI" w:hAnsi="Segoe UI" w:eastAsia="Segoe UI" w:cs="Segoe UI"/>
          <w:i w:val="0"/>
          <w:iCs w:val="0"/>
          <w:caps w:val="0"/>
          <w:spacing w:val="0"/>
          <w:sz w:val="16"/>
          <w:szCs w:val="16"/>
        </w:rPr>
      </w:pPr>
      <w:r>
        <w:rPr>
          <w:rStyle w:val="15"/>
          <w:rFonts w:hint="default" w:ascii="Segoe UI" w:hAnsi="Segoe UI" w:eastAsia="Segoe UI" w:cs="Segoe UI"/>
          <w:b/>
          <w:bCs/>
          <w:i w:val="0"/>
          <w:iCs w:val="0"/>
          <w:caps w:val="0"/>
          <w:spacing w:val="0"/>
          <w:sz w:val="16"/>
          <w:szCs w:val="16"/>
          <w:shd w:val="clear" w:fill="FFFFFF"/>
        </w:rPr>
        <w:t>Example 1</w:t>
      </w:r>
    </w:p>
    <w:p>
      <w:pPr>
        <w:keepNext w:val="0"/>
        <w:keepLines w:val="0"/>
        <w:widowControl/>
        <w:suppressLineNumbers w:val="0"/>
        <w:jc w:val="left"/>
      </w:pPr>
      <w:r>
        <w:rPr>
          <w:rFonts w:ascii="SimSun" w:hAnsi="SimSun" w:eastAsia="SimSun" w:cs="SimSun"/>
          <w:kern w:val="0"/>
          <w:sz w:val="24"/>
          <w:szCs w:val="24"/>
          <w:lang w:val="en-US" w:eastAsia="zh-CN" w:bidi="ar"/>
        </w:rPr>
        <w:t>Go</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package</w:t>
      </w:r>
      <w:r>
        <w:rPr>
          <w:rStyle w:val="11"/>
          <w:rFonts w:hint="default" w:ascii="Consolas" w:hAnsi="Consolas" w:eastAsia="Consolas" w:cs="Consolas"/>
          <w:color w:val="F8F8F2"/>
          <w:sz w:val="21"/>
          <w:szCs w:val="21"/>
          <w:shd w:val="clear" w:fill="272822"/>
        </w:rPr>
        <w:t xml:space="preserve"> main</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Fonts w:hint="default" w:ascii="Consolas" w:hAnsi="Consolas" w:eastAsia="Consolas" w:cs="Consolas"/>
          <w:color w:val="708090"/>
          <w:sz w:val="21"/>
          <w:szCs w:val="21"/>
          <w:shd w:val="clear" w:fill="272822"/>
        </w:rPr>
      </w:pPr>
      <w:r>
        <w:rPr>
          <w:rFonts w:hint="default" w:ascii="Consolas" w:hAnsi="Consolas" w:eastAsia="Consolas" w:cs="Consolas"/>
          <w:color w:val="66D9EF"/>
          <w:sz w:val="21"/>
          <w:szCs w:val="21"/>
          <w:shd w:val="clear" w:fill="272822"/>
        </w:rPr>
        <w:t>import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6E22E"/>
          <w:sz w:val="21"/>
          <w:szCs w:val="21"/>
          <w:shd w:val="clear" w:fill="272822"/>
        </w:rPr>
        <w:t>"fmt"</w:t>
      </w:r>
      <w:r>
        <w:rPr>
          <w:rFonts w:hint="default" w:ascii="Consolas" w:hAnsi="Consolas" w:eastAsia="Consolas" w:cs="Consolas"/>
          <w:color w:val="708090"/>
          <w:sz w:val="21"/>
          <w:szCs w:val="21"/>
          <w:shd w:val="clear" w:fill="272822"/>
        </w:rPr>
        <w:t>// Old method of defining the constant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const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F8F8F2"/>
          <w:sz w:val="21"/>
          <w:szCs w:val="21"/>
          <w:shd w:val="clear" w:fill="272822"/>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 xml:space="preserve">Malibu   </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E81FF"/>
          <w:sz w:val="21"/>
          <w:szCs w:val="21"/>
          <w:shd w:val="clear" w:fill="272822"/>
        </w:rPr>
        <w:t>0</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 xml:space="preserve">Miami    </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E81FF"/>
          <w:sz w:val="21"/>
          <w:szCs w:val="21"/>
          <w:shd w:val="clear" w:fill="272822"/>
        </w:rPr>
        <w:t>1</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 xml:space="preserve">Maryland </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E81FF"/>
          <w:sz w:val="21"/>
          <w:szCs w:val="21"/>
          <w:shd w:val="clear" w:fill="272822"/>
        </w:rPr>
        <w:t>2</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 xml:space="preserve">Michigan </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E81FF"/>
          <w:sz w:val="21"/>
          <w:szCs w:val="21"/>
          <w:shd w:val="clear" w:fill="272822"/>
        </w:rPr>
        <w:t>3</w:t>
      </w:r>
      <w:r>
        <w:rPr>
          <w:rFonts w:hint="default" w:ascii="Consolas" w:hAnsi="Consolas" w:eastAsia="Consolas" w:cs="Consolas"/>
          <w:color w:val="F8F8F2"/>
          <w:sz w:val="21"/>
          <w:szCs w:val="21"/>
          <w:shd w:val="clear" w:fill="272822"/>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func</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E6DB74"/>
          <w:sz w:val="21"/>
          <w:szCs w:val="21"/>
          <w:shd w:val="clear" w:fill="272822"/>
        </w:rPr>
        <w:t>main</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F8F8F2"/>
          <w:sz w:val="21"/>
          <w:szCs w:val="21"/>
          <w:shd w:val="clear" w:fill="272822"/>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Fonts w:ascii="Consolas" w:hAnsi="Consolas" w:eastAsia="Consolas" w:cs="Consolas"/>
          <w:color w:val="F8F8F2"/>
          <w:sz w:val="21"/>
          <w:szCs w:val="21"/>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fmt</w:t>
      </w:r>
      <w:r>
        <w:rPr>
          <w:rFonts w:hint="default" w:ascii="Consolas" w:hAnsi="Consolas" w:eastAsia="Consolas" w:cs="Consolas"/>
          <w:color w:val="F8F8F2"/>
          <w:sz w:val="21"/>
          <w:szCs w:val="21"/>
          <w:shd w:val="clear" w:fill="272822"/>
        </w:rPr>
        <w:t>.</w:t>
      </w:r>
      <w:r>
        <w:rPr>
          <w:rFonts w:hint="default" w:ascii="Consolas" w:hAnsi="Consolas" w:eastAsia="Consolas" w:cs="Consolas"/>
          <w:color w:val="E6DB74"/>
          <w:sz w:val="21"/>
          <w:szCs w:val="21"/>
          <w:shd w:val="clear" w:fill="272822"/>
        </w:rPr>
        <w:t>Println</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Malibu</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Miami</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Maryland</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Michigan</w:t>
      </w:r>
      <w:r>
        <w:rPr>
          <w:rFonts w:hint="default" w:ascii="Consolas" w:hAnsi="Consolas" w:eastAsia="Consolas" w:cs="Consolas"/>
          <w:color w:val="F8F8F2"/>
          <w:sz w:val="21"/>
          <w:szCs w:val="21"/>
          <w:shd w:val="clear" w:fill="272822"/>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E0E0E0"/>
        <w:spacing w:before="210" w:beforeAutospacing="0" w:after="210" w:afterAutospacing="0"/>
        <w:ind w:left="0" w:right="0" w:firstLine="0"/>
        <w:rPr>
          <w:rFonts w:ascii="monospace" w:hAnsi="monospace" w:eastAsia="monospace" w:cs="monospace"/>
          <w:i w:val="0"/>
          <w:iCs w:val="0"/>
          <w:caps w:val="0"/>
          <w:spacing w:val="0"/>
          <w:sz w:val="16"/>
          <w:szCs w:val="16"/>
        </w:rPr>
      </w:pPr>
      <w:r>
        <w:rPr>
          <w:rFonts w:hint="default" w:ascii="monospace" w:hAnsi="monospace" w:eastAsia="monospace" w:cs="monospace"/>
          <w:i w:val="0"/>
          <w:iCs w:val="0"/>
          <w:caps w:val="0"/>
          <w:spacing w:val="0"/>
          <w:sz w:val="16"/>
          <w:szCs w:val="16"/>
          <w:shd w:val="clear" w:fill="E0E0E0"/>
        </w:rPr>
        <w:t>0 1 2 3</w:t>
      </w:r>
    </w:p>
    <w:p>
      <w:pPr>
        <w:pStyle w:val="14"/>
        <w:keepNext w:val="0"/>
        <w:keepLines w:val="0"/>
        <w:widowControl/>
        <w:suppressLineNumbers w:val="0"/>
        <w:shd w:val="clear" w:fill="FFFFFF"/>
        <w:spacing w:before="0" w:beforeAutospacing="0" w:after="210" w:afterAutospacing="0" w:line="300" w:lineRule="atLeast"/>
        <w:ind w:left="0" w:right="0" w:firstLine="0"/>
        <w:rPr>
          <w:rFonts w:hint="default" w:ascii="Segoe UI" w:hAnsi="Segoe UI" w:eastAsia="Segoe UI" w:cs="Segoe UI"/>
          <w:i w:val="0"/>
          <w:iCs w:val="0"/>
          <w:caps w:val="0"/>
          <w:spacing w:val="0"/>
          <w:sz w:val="16"/>
          <w:szCs w:val="16"/>
        </w:rPr>
      </w:pPr>
      <w:r>
        <w:rPr>
          <w:rStyle w:val="15"/>
          <w:rFonts w:hint="default" w:ascii="Segoe UI" w:hAnsi="Segoe UI" w:eastAsia="Segoe UI" w:cs="Segoe UI"/>
          <w:b/>
          <w:bCs/>
          <w:i w:val="0"/>
          <w:iCs w:val="0"/>
          <w:caps w:val="0"/>
          <w:spacing w:val="0"/>
          <w:sz w:val="16"/>
          <w:szCs w:val="16"/>
          <w:shd w:val="clear" w:fill="FFFFFF"/>
        </w:rPr>
        <w:t>Example 2 </w:t>
      </w:r>
    </w:p>
    <w:p>
      <w:pPr>
        <w:keepNext w:val="0"/>
        <w:keepLines w:val="0"/>
        <w:widowControl/>
        <w:suppressLineNumbers w:val="0"/>
        <w:jc w:val="left"/>
      </w:pPr>
      <w:r>
        <w:rPr>
          <w:rFonts w:ascii="SimSun" w:hAnsi="SimSun" w:eastAsia="SimSun" w:cs="SimSun"/>
          <w:kern w:val="0"/>
          <w:sz w:val="24"/>
          <w:szCs w:val="24"/>
          <w:lang w:val="en-US" w:eastAsia="zh-CN" w:bidi="ar"/>
        </w:rPr>
        <w:t>Go</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package</w:t>
      </w:r>
      <w:r>
        <w:rPr>
          <w:rStyle w:val="11"/>
          <w:rFonts w:hint="default" w:ascii="Consolas" w:hAnsi="Consolas" w:eastAsia="Consolas" w:cs="Consolas"/>
          <w:color w:val="F8F8F2"/>
          <w:sz w:val="21"/>
          <w:szCs w:val="21"/>
          <w:shd w:val="clear" w:fill="272822"/>
        </w:rPr>
        <w:t xml:space="preserve"> main</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import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6E22E"/>
          <w:sz w:val="21"/>
          <w:szCs w:val="21"/>
          <w:shd w:val="clear" w:fill="272822"/>
        </w:rPr>
        <w:t>"fmt"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Fonts w:hint="default" w:ascii="Consolas" w:hAnsi="Consolas" w:eastAsia="Consolas" w:cs="Consolas"/>
          <w:color w:val="708090"/>
          <w:sz w:val="21"/>
          <w:szCs w:val="21"/>
          <w:shd w:val="clear" w:fill="272822"/>
        </w:rPr>
        <w:t>// Short iota declaration method</w:t>
      </w:r>
      <w:r>
        <w:rPr>
          <w:rFonts w:hint="default" w:ascii="Consolas" w:hAnsi="Consolas" w:eastAsia="Consolas" w:cs="Consolas"/>
          <w:color w:val="66D9EF"/>
          <w:sz w:val="21"/>
          <w:szCs w:val="21"/>
          <w:shd w:val="clear" w:fill="272822"/>
        </w:rPr>
        <w:t>const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F8F8F2"/>
          <w:sz w:val="21"/>
          <w:szCs w:val="21"/>
          <w:shd w:val="clear" w:fill="272822"/>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 xml:space="preserve">Malibu   </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E81FF"/>
          <w:sz w:val="21"/>
          <w:szCs w:val="21"/>
          <w:shd w:val="clear" w:fill="272822"/>
        </w:rPr>
        <w:t>iota</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708090"/>
          <w:sz w:val="21"/>
          <w:szCs w:val="21"/>
          <w:shd w:val="clear" w:fill="272822"/>
        </w:rPr>
        <w:t>//0</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 xml:space="preserve">Miami           </w:t>
      </w:r>
      <w:r>
        <w:rPr>
          <w:rFonts w:hint="default" w:ascii="Consolas" w:hAnsi="Consolas" w:eastAsia="Consolas" w:cs="Consolas"/>
          <w:color w:val="708090"/>
          <w:sz w:val="21"/>
          <w:szCs w:val="21"/>
          <w:shd w:val="clear" w:fill="272822"/>
        </w:rPr>
        <w:t>//1</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 xml:space="preserve">Maryland        </w:t>
      </w:r>
      <w:r>
        <w:rPr>
          <w:rFonts w:hint="default" w:ascii="Consolas" w:hAnsi="Consolas" w:eastAsia="Consolas" w:cs="Consolas"/>
          <w:color w:val="708090"/>
          <w:sz w:val="21"/>
          <w:szCs w:val="21"/>
          <w:shd w:val="clear" w:fill="272822"/>
        </w:rPr>
        <w:t>//2</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 xml:space="preserve">Michigan        </w:t>
      </w:r>
      <w:r>
        <w:rPr>
          <w:rFonts w:hint="default" w:ascii="Consolas" w:hAnsi="Consolas" w:eastAsia="Consolas" w:cs="Consolas"/>
          <w:color w:val="708090"/>
          <w:sz w:val="21"/>
          <w:szCs w:val="21"/>
          <w:shd w:val="clear" w:fill="272822"/>
        </w:rPr>
        <w:t>//3</w:t>
      </w:r>
      <w:r>
        <w:rPr>
          <w:rFonts w:hint="default" w:ascii="Consolas" w:hAnsi="Consolas" w:eastAsia="Consolas" w:cs="Consolas"/>
          <w:color w:val="F8F8F2"/>
          <w:sz w:val="21"/>
          <w:szCs w:val="21"/>
          <w:shd w:val="clear" w:fill="272822"/>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func</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E6DB74"/>
          <w:sz w:val="21"/>
          <w:szCs w:val="21"/>
          <w:shd w:val="clear" w:fill="272822"/>
        </w:rPr>
        <w:t>main</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F8F8F2"/>
          <w:sz w:val="21"/>
          <w:szCs w:val="21"/>
          <w:shd w:val="clear" w:fill="272822"/>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Fonts w:hint="default" w:ascii="Consolas" w:hAnsi="Consolas" w:eastAsia="Consolas" w:cs="Consolas"/>
          <w:color w:val="F8F8F2"/>
          <w:sz w:val="21"/>
          <w:szCs w:val="21"/>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fmt</w:t>
      </w:r>
      <w:r>
        <w:rPr>
          <w:rFonts w:hint="default" w:ascii="Consolas" w:hAnsi="Consolas" w:eastAsia="Consolas" w:cs="Consolas"/>
          <w:color w:val="F8F8F2"/>
          <w:sz w:val="21"/>
          <w:szCs w:val="21"/>
          <w:shd w:val="clear" w:fill="272822"/>
        </w:rPr>
        <w:t>.</w:t>
      </w:r>
      <w:r>
        <w:rPr>
          <w:rFonts w:hint="default" w:ascii="Consolas" w:hAnsi="Consolas" w:eastAsia="Consolas" w:cs="Consolas"/>
          <w:color w:val="E6DB74"/>
          <w:sz w:val="21"/>
          <w:szCs w:val="21"/>
          <w:shd w:val="clear" w:fill="272822"/>
        </w:rPr>
        <w:t>Println</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Malibu</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Miami</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Maryland</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Michigan</w:t>
      </w:r>
      <w:r>
        <w:rPr>
          <w:rFonts w:hint="default" w:ascii="Consolas" w:hAnsi="Consolas" w:eastAsia="Consolas" w:cs="Consolas"/>
          <w:color w:val="F8F8F2"/>
          <w:sz w:val="21"/>
          <w:szCs w:val="21"/>
          <w:shd w:val="clear" w:fill="272822"/>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E0E0E0"/>
        <w:spacing w:before="210" w:beforeAutospacing="0" w:after="210" w:afterAutospacing="0"/>
        <w:ind w:left="0" w:right="0" w:firstLine="0"/>
        <w:rPr>
          <w:rFonts w:hint="default" w:ascii="monospace" w:hAnsi="monospace" w:eastAsia="monospace" w:cs="monospace"/>
          <w:i w:val="0"/>
          <w:iCs w:val="0"/>
          <w:caps w:val="0"/>
          <w:spacing w:val="0"/>
          <w:sz w:val="16"/>
          <w:szCs w:val="16"/>
        </w:rPr>
      </w:pPr>
      <w:r>
        <w:rPr>
          <w:rFonts w:hint="default" w:ascii="monospace" w:hAnsi="monospace" w:eastAsia="monospace" w:cs="monospace"/>
          <w:i w:val="0"/>
          <w:iCs w:val="0"/>
          <w:caps w:val="0"/>
          <w:spacing w:val="0"/>
          <w:sz w:val="16"/>
          <w:szCs w:val="16"/>
          <w:shd w:val="clear" w:fill="E0E0E0"/>
        </w:rPr>
        <w:t>0 1 2 3</w:t>
      </w:r>
    </w:p>
    <w:p>
      <w:pPr>
        <w:spacing w:before="240" w:after="240"/>
        <w:rPr>
          <w:rFonts w:hint="default" w:ascii="Calibri" w:hAnsi="Calibri" w:eastAsia="Calibri" w:cs="Calibri"/>
          <w:rtl w:val="0"/>
        </w:rPr>
      </w:pPr>
      <w:r>
        <w:rPr>
          <w:rFonts w:hint="default" w:ascii="Calibri" w:hAnsi="Calibri" w:eastAsia="Calibri" w:cs="Calibri"/>
          <w:rtl w:val="0"/>
        </w:rPr>
        <w:t>Both the above program will declare constant and the value will be Malibu = 0, Miami = 1, Maryland = 2, and so on.</w:t>
      </w:r>
    </w:p>
    <w:p>
      <w:pPr>
        <w:spacing w:before="240" w:after="240"/>
        <w:rPr>
          <w:rFonts w:hint="default" w:ascii="Calibri" w:hAnsi="Calibri" w:eastAsia="Calibri" w:cs="Calibri"/>
          <w:rtl w:val="0"/>
        </w:rPr>
      </w:pPr>
      <w:r>
        <w:rPr>
          <w:rFonts w:hint="default" w:ascii="Calibri" w:hAnsi="Calibri" w:eastAsia="Calibri" w:cs="Calibri"/>
          <w:rtl w:val="0"/>
        </w:rPr>
        <w:t>However, while writing the program it is not the case where each and every time we will go in a sequential manner. Sometimes we must have to skip the value. </w:t>
      </w:r>
    </w:p>
    <w:p>
      <w:pPr>
        <w:spacing w:before="240" w:after="240"/>
        <w:rPr>
          <w:rFonts w:hint="default" w:ascii="Calibri" w:hAnsi="Calibri" w:eastAsia="Calibri" w:cs="Calibri"/>
          <w:rtl w:val="0"/>
        </w:rPr>
      </w:pPr>
      <w:r>
        <w:rPr>
          <w:rFonts w:hint="default" w:ascii="Calibri" w:hAnsi="Calibri" w:eastAsia="Calibri" w:cs="Calibri"/>
          <w:rtl w:val="0"/>
        </w:rPr>
        <w:t>Where iota comes into the picture and solves the issues. iota having a 2 declaration methods short declaration and long declaration. example 2 mentioned above will be the shorthand declaration method. example 3 uses a long declaration method. </w:t>
      </w:r>
    </w:p>
    <w:p>
      <w:pPr>
        <w:spacing w:before="240" w:after="240"/>
        <w:rPr>
          <w:rFonts w:hint="default" w:ascii="Calibri" w:hAnsi="Calibri" w:eastAsia="Calibri" w:cs="Calibri"/>
          <w:b/>
          <w:bCs/>
          <w:rtl w:val="0"/>
        </w:rPr>
      </w:pPr>
      <w:r>
        <w:rPr>
          <w:rFonts w:hint="default" w:ascii="Calibri" w:hAnsi="Calibri" w:eastAsia="Calibri" w:cs="Calibri"/>
          <w:b/>
          <w:bCs/>
          <w:rtl w:val="0"/>
        </w:rPr>
        <w:t>Example 3</w:t>
      </w:r>
    </w:p>
    <w:p>
      <w:pPr>
        <w:keepNext w:val="0"/>
        <w:keepLines w:val="0"/>
        <w:widowControl/>
        <w:suppressLineNumbers w:val="0"/>
        <w:jc w:val="left"/>
      </w:pPr>
      <w:r>
        <w:rPr>
          <w:rFonts w:ascii="SimSun" w:hAnsi="SimSun" w:eastAsia="SimSun" w:cs="SimSun"/>
          <w:kern w:val="0"/>
          <w:sz w:val="24"/>
          <w:szCs w:val="24"/>
          <w:lang w:val="en-US" w:eastAsia="zh-CN" w:bidi="ar"/>
        </w:rPr>
        <w:t>Go</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package</w:t>
      </w:r>
      <w:r>
        <w:rPr>
          <w:rStyle w:val="11"/>
          <w:rFonts w:hint="default" w:ascii="Consolas" w:hAnsi="Consolas" w:eastAsia="Consolas" w:cs="Consolas"/>
          <w:color w:val="F8F8F2"/>
          <w:sz w:val="21"/>
          <w:szCs w:val="21"/>
          <w:shd w:val="clear" w:fill="272822"/>
        </w:rPr>
        <w:t xml:space="preserve"> main</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import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6E22E"/>
          <w:sz w:val="21"/>
          <w:szCs w:val="21"/>
          <w:shd w:val="clear" w:fill="272822"/>
        </w:rPr>
        <w:t>"fmt"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Fonts w:hint="default" w:ascii="Consolas" w:hAnsi="Consolas" w:eastAsia="Consolas" w:cs="Consolas"/>
          <w:color w:val="708090"/>
          <w:sz w:val="21"/>
          <w:szCs w:val="21"/>
          <w:shd w:val="clear" w:fill="272822"/>
        </w:rPr>
        <w:t>// Long iota declaration method</w:t>
      </w:r>
      <w:r>
        <w:rPr>
          <w:rFonts w:hint="default" w:ascii="Consolas" w:hAnsi="Consolas" w:eastAsia="Consolas" w:cs="Consolas"/>
          <w:color w:val="66D9EF"/>
          <w:sz w:val="21"/>
          <w:szCs w:val="21"/>
          <w:shd w:val="clear" w:fill="272822"/>
        </w:rPr>
        <w:t>const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F8F8F2"/>
          <w:sz w:val="21"/>
          <w:szCs w:val="21"/>
          <w:shd w:val="clear" w:fill="272822"/>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 xml:space="preserve">Malibu   </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E81FF"/>
          <w:sz w:val="21"/>
          <w:szCs w:val="21"/>
          <w:shd w:val="clear" w:fill="272822"/>
        </w:rPr>
        <w:t>iota</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708090"/>
          <w:sz w:val="21"/>
          <w:szCs w:val="21"/>
          <w:shd w:val="clear" w:fill="272822"/>
        </w:rPr>
        <w:t>//0</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 xml:space="preserve">Miami    </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E81FF"/>
          <w:sz w:val="21"/>
          <w:szCs w:val="21"/>
          <w:shd w:val="clear" w:fill="272822"/>
        </w:rPr>
        <w:t>iota</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708090"/>
          <w:sz w:val="21"/>
          <w:szCs w:val="21"/>
          <w:shd w:val="clear" w:fill="272822"/>
        </w:rPr>
        <w:t>//1</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 xml:space="preserve">Maryland </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E81FF"/>
          <w:sz w:val="21"/>
          <w:szCs w:val="21"/>
          <w:shd w:val="clear" w:fill="272822"/>
        </w:rPr>
        <w:t>iota</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708090"/>
          <w:sz w:val="21"/>
          <w:szCs w:val="21"/>
          <w:shd w:val="clear" w:fill="272822"/>
        </w:rPr>
        <w:t>//2</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 xml:space="preserve">Michigan </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E81FF"/>
          <w:sz w:val="21"/>
          <w:szCs w:val="21"/>
          <w:shd w:val="clear" w:fill="272822"/>
        </w:rPr>
        <w:t>iota</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708090"/>
          <w:sz w:val="21"/>
          <w:szCs w:val="21"/>
          <w:shd w:val="clear" w:fill="272822"/>
        </w:rPr>
        <w:t>//3</w:t>
      </w:r>
      <w:r>
        <w:rPr>
          <w:rFonts w:hint="default" w:ascii="Consolas" w:hAnsi="Consolas" w:eastAsia="Consolas" w:cs="Consolas"/>
          <w:color w:val="F8F8F2"/>
          <w:sz w:val="21"/>
          <w:szCs w:val="21"/>
          <w:shd w:val="clear" w:fill="272822"/>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func</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E6DB74"/>
          <w:sz w:val="21"/>
          <w:szCs w:val="21"/>
          <w:shd w:val="clear" w:fill="272822"/>
        </w:rPr>
        <w:t>main</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F8F8F2"/>
          <w:sz w:val="21"/>
          <w:szCs w:val="21"/>
          <w:shd w:val="clear" w:fill="272822"/>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Fonts w:hint="default" w:ascii="Consolas" w:hAnsi="Consolas" w:eastAsia="Consolas" w:cs="Consolas"/>
          <w:color w:val="F8F8F2"/>
          <w:sz w:val="21"/>
          <w:szCs w:val="21"/>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fmt</w:t>
      </w:r>
      <w:r>
        <w:rPr>
          <w:rFonts w:hint="default" w:ascii="Consolas" w:hAnsi="Consolas" w:eastAsia="Consolas" w:cs="Consolas"/>
          <w:color w:val="F8F8F2"/>
          <w:sz w:val="21"/>
          <w:szCs w:val="21"/>
          <w:shd w:val="clear" w:fill="272822"/>
        </w:rPr>
        <w:t>.</w:t>
      </w:r>
      <w:r>
        <w:rPr>
          <w:rFonts w:hint="default" w:ascii="Consolas" w:hAnsi="Consolas" w:eastAsia="Consolas" w:cs="Consolas"/>
          <w:color w:val="E6DB74"/>
          <w:sz w:val="21"/>
          <w:szCs w:val="21"/>
          <w:shd w:val="clear" w:fill="272822"/>
        </w:rPr>
        <w:t>Println</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Malibu</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Miami</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Maryland</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Michigan</w:t>
      </w:r>
      <w:r>
        <w:rPr>
          <w:rFonts w:hint="default" w:ascii="Consolas" w:hAnsi="Consolas" w:eastAsia="Consolas" w:cs="Consolas"/>
          <w:color w:val="F8F8F2"/>
          <w:sz w:val="21"/>
          <w:szCs w:val="21"/>
          <w:shd w:val="clear" w:fill="272822"/>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E0E0E0"/>
        <w:spacing w:before="210" w:beforeAutospacing="0" w:after="210" w:afterAutospacing="0"/>
        <w:ind w:left="0" w:right="0" w:firstLine="0"/>
        <w:rPr>
          <w:rFonts w:hint="default" w:ascii="monospace" w:hAnsi="monospace" w:eastAsia="monospace" w:cs="monospace"/>
          <w:i w:val="0"/>
          <w:iCs w:val="0"/>
          <w:caps w:val="0"/>
          <w:spacing w:val="0"/>
          <w:sz w:val="16"/>
          <w:szCs w:val="16"/>
        </w:rPr>
      </w:pPr>
      <w:r>
        <w:rPr>
          <w:rFonts w:hint="default" w:ascii="monospace" w:hAnsi="monospace" w:eastAsia="monospace" w:cs="monospace"/>
          <w:i w:val="0"/>
          <w:iCs w:val="0"/>
          <w:caps w:val="0"/>
          <w:spacing w:val="0"/>
          <w:sz w:val="16"/>
          <w:szCs w:val="16"/>
          <w:shd w:val="clear" w:fill="E0E0E0"/>
        </w:rPr>
        <w:t>0 1 2 3</w:t>
      </w:r>
    </w:p>
    <w:p>
      <w:pPr>
        <w:pStyle w:val="14"/>
        <w:keepNext w:val="0"/>
        <w:keepLines w:val="0"/>
        <w:widowControl/>
        <w:suppressLineNumbers w:val="0"/>
        <w:shd w:val="clear" w:fill="FFFFFF"/>
        <w:spacing w:before="0" w:beforeAutospacing="0" w:after="210" w:afterAutospacing="0" w:line="300" w:lineRule="atLeast"/>
        <w:ind w:left="0" w:right="0" w:firstLine="0"/>
        <w:jc w:val="both"/>
        <w:rPr>
          <w:rFonts w:hint="default" w:ascii="Segoe UI" w:hAnsi="Segoe UI" w:eastAsia="Segoe UI" w:cs="Segoe UI"/>
          <w:i w:val="0"/>
          <w:iCs w:val="0"/>
          <w:caps w:val="0"/>
          <w:spacing w:val="0"/>
          <w:sz w:val="16"/>
          <w:szCs w:val="16"/>
        </w:rPr>
      </w:pPr>
      <w:r>
        <w:rPr>
          <w:rFonts w:hint="default" w:ascii="Segoe UI" w:hAnsi="Segoe UI" w:eastAsia="Segoe UI" w:cs="Segoe UI"/>
          <w:i w:val="0"/>
          <w:iCs w:val="0"/>
          <w:caps w:val="0"/>
          <w:spacing w:val="0"/>
          <w:sz w:val="16"/>
          <w:szCs w:val="16"/>
          <w:shd w:val="clear" w:fill="FFFFFF"/>
        </w:rPr>
        <w:t>It is also possible to skip the values in iota. In example 4 we added the _ at positions 2 &amp; 3 hence it will skip the second and third positions and jump towards the fourth position. </w:t>
      </w:r>
    </w:p>
    <w:p>
      <w:pPr>
        <w:pStyle w:val="14"/>
        <w:keepNext w:val="0"/>
        <w:keepLines w:val="0"/>
        <w:widowControl/>
        <w:suppressLineNumbers w:val="0"/>
        <w:shd w:val="clear" w:fill="FFFFFF"/>
        <w:spacing w:before="0" w:beforeAutospacing="0" w:after="210" w:afterAutospacing="0" w:line="300" w:lineRule="atLeast"/>
        <w:ind w:left="0" w:right="0" w:firstLine="0"/>
        <w:rPr>
          <w:rFonts w:hint="default" w:ascii="Segoe UI" w:hAnsi="Segoe UI" w:eastAsia="Segoe UI" w:cs="Segoe UI"/>
          <w:i w:val="0"/>
          <w:iCs w:val="0"/>
          <w:caps w:val="0"/>
          <w:spacing w:val="0"/>
          <w:sz w:val="16"/>
          <w:szCs w:val="16"/>
        </w:rPr>
      </w:pPr>
      <w:r>
        <w:rPr>
          <w:rStyle w:val="15"/>
          <w:rFonts w:hint="default" w:ascii="Segoe UI" w:hAnsi="Segoe UI" w:eastAsia="Segoe UI" w:cs="Segoe UI"/>
          <w:b/>
          <w:bCs/>
          <w:i w:val="0"/>
          <w:iCs w:val="0"/>
          <w:caps w:val="0"/>
          <w:spacing w:val="0"/>
          <w:sz w:val="16"/>
          <w:szCs w:val="16"/>
          <w:shd w:val="clear" w:fill="FFFFFF"/>
        </w:rPr>
        <w:t>Example 4</w:t>
      </w:r>
    </w:p>
    <w:p>
      <w:pPr>
        <w:keepNext w:val="0"/>
        <w:keepLines w:val="0"/>
        <w:widowControl/>
        <w:suppressLineNumbers w:val="0"/>
        <w:jc w:val="left"/>
      </w:pPr>
      <w:r>
        <w:rPr>
          <w:rFonts w:ascii="SimSun" w:hAnsi="SimSun" w:eastAsia="SimSun" w:cs="SimSun"/>
          <w:kern w:val="0"/>
          <w:sz w:val="24"/>
          <w:szCs w:val="24"/>
          <w:lang w:val="en-US" w:eastAsia="zh-CN" w:bidi="ar"/>
        </w:rPr>
        <w:t>Go</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package</w:t>
      </w:r>
      <w:r>
        <w:rPr>
          <w:rStyle w:val="11"/>
          <w:rFonts w:hint="default" w:ascii="Consolas" w:hAnsi="Consolas" w:eastAsia="Consolas" w:cs="Consolas"/>
          <w:color w:val="F8F8F2"/>
          <w:sz w:val="21"/>
          <w:szCs w:val="21"/>
          <w:shd w:val="clear" w:fill="272822"/>
        </w:rPr>
        <w:t xml:space="preserve"> main</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import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6E22E"/>
          <w:sz w:val="21"/>
          <w:szCs w:val="21"/>
          <w:shd w:val="clear" w:fill="272822"/>
        </w:rPr>
        <w:t>"fmt"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Fonts w:hint="default" w:ascii="Consolas" w:hAnsi="Consolas" w:eastAsia="Consolas" w:cs="Consolas"/>
          <w:color w:val="708090"/>
          <w:sz w:val="21"/>
          <w:szCs w:val="21"/>
          <w:shd w:val="clear" w:fill="272822"/>
        </w:rPr>
        <w:t>// Skip the particular constant value</w:t>
      </w:r>
      <w:r>
        <w:rPr>
          <w:rFonts w:hint="default" w:ascii="Consolas" w:hAnsi="Consolas" w:eastAsia="Consolas" w:cs="Consolas"/>
          <w:color w:val="66D9EF"/>
          <w:sz w:val="21"/>
          <w:szCs w:val="21"/>
          <w:shd w:val="clear" w:fill="272822"/>
        </w:rPr>
        <w:t>const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F8F8F2"/>
          <w:sz w:val="21"/>
          <w:szCs w:val="21"/>
          <w:shd w:val="clear" w:fill="272822"/>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 xml:space="preserve">Malibu   </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E81FF"/>
          <w:sz w:val="21"/>
          <w:szCs w:val="21"/>
          <w:shd w:val="clear" w:fill="272822"/>
        </w:rPr>
        <w:t>iota</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708090"/>
          <w:sz w:val="21"/>
          <w:szCs w:val="21"/>
          <w:shd w:val="clear" w:fill="272822"/>
        </w:rPr>
        <w:t>//0</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Fonts w:hint="default" w:ascii="Consolas" w:hAnsi="Consolas" w:eastAsia="Consolas" w:cs="Consolas"/>
          <w:color w:val="AE81FF"/>
          <w:sz w:val="21"/>
          <w:szCs w:val="21"/>
          <w:shd w:val="clear" w:fill="272822"/>
        </w:rPr>
        <w:t>_</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708090"/>
          <w:sz w:val="21"/>
          <w:szCs w:val="21"/>
          <w:shd w:val="clear" w:fill="272822"/>
        </w:rPr>
        <w:t>// skip the value by adding an underscore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Fonts w:hint="default" w:ascii="Consolas" w:hAnsi="Consolas" w:eastAsia="Consolas" w:cs="Consolas"/>
          <w:color w:val="AE81FF"/>
          <w:sz w:val="21"/>
          <w:szCs w:val="21"/>
          <w:shd w:val="clear" w:fill="272822"/>
        </w:rPr>
        <w:t>_</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708090"/>
          <w:sz w:val="21"/>
          <w:szCs w:val="21"/>
          <w:shd w:val="clear" w:fill="272822"/>
        </w:rPr>
        <w:t>// skip the value by adding an underscore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 xml:space="preserve">Miami           </w:t>
      </w:r>
      <w:r>
        <w:rPr>
          <w:rFonts w:hint="default" w:ascii="Consolas" w:hAnsi="Consolas" w:eastAsia="Consolas" w:cs="Consolas"/>
          <w:color w:val="708090"/>
          <w:sz w:val="21"/>
          <w:szCs w:val="21"/>
          <w:shd w:val="clear" w:fill="272822"/>
        </w:rPr>
        <w:t>//3</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 xml:space="preserve">Maryland        </w:t>
      </w:r>
      <w:r>
        <w:rPr>
          <w:rFonts w:hint="default" w:ascii="Consolas" w:hAnsi="Consolas" w:eastAsia="Consolas" w:cs="Consolas"/>
          <w:color w:val="708090"/>
          <w:sz w:val="21"/>
          <w:szCs w:val="21"/>
          <w:shd w:val="clear" w:fill="272822"/>
        </w:rPr>
        <w:t>//4</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 xml:space="preserve">Michigan        </w:t>
      </w:r>
      <w:r>
        <w:rPr>
          <w:rFonts w:hint="default" w:ascii="Consolas" w:hAnsi="Consolas" w:eastAsia="Consolas" w:cs="Consolas"/>
          <w:color w:val="708090"/>
          <w:sz w:val="21"/>
          <w:szCs w:val="21"/>
          <w:shd w:val="clear" w:fill="272822"/>
        </w:rPr>
        <w:t>//5</w:t>
      </w:r>
      <w:r>
        <w:rPr>
          <w:rFonts w:hint="default" w:ascii="Consolas" w:hAnsi="Consolas" w:eastAsia="Consolas" w:cs="Consolas"/>
          <w:color w:val="F8F8F2"/>
          <w:sz w:val="21"/>
          <w:szCs w:val="21"/>
          <w:shd w:val="clear" w:fill="272822"/>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func</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E6DB74"/>
          <w:sz w:val="21"/>
          <w:szCs w:val="21"/>
          <w:shd w:val="clear" w:fill="272822"/>
        </w:rPr>
        <w:t>main</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F8F8F2"/>
          <w:sz w:val="21"/>
          <w:szCs w:val="21"/>
          <w:shd w:val="clear" w:fill="272822"/>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Fonts w:hint="default" w:ascii="Consolas" w:hAnsi="Consolas" w:eastAsia="Consolas" w:cs="Consolas"/>
          <w:color w:val="F8F8F2"/>
          <w:sz w:val="21"/>
          <w:szCs w:val="21"/>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fmt</w:t>
      </w:r>
      <w:r>
        <w:rPr>
          <w:rFonts w:hint="default" w:ascii="Consolas" w:hAnsi="Consolas" w:eastAsia="Consolas" w:cs="Consolas"/>
          <w:color w:val="F8F8F2"/>
          <w:sz w:val="21"/>
          <w:szCs w:val="21"/>
          <w:shd w:val="clear" w:fill="272822"/>
        </w:rPr>
        <w:t>.</w:t>
      </w:r>
      <w:r>
        <w:rPr>
          <w:rFonts w:hint="default" w:ascii="Consolas" w:hAnsi="Consolas" w:eastAsia="Consolas" w:cs="Consolas"/>
          <w:color w:val="E6DB74"/>
          <w:sz w:val="21"/>
          <w:szCs w:val="21"/>
          <w:shd w:val="clear" w:fill="272822"/>
        </w:rPr>
        <w:t>Println</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Malibu</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Miami</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Maryland</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Michigan</w:t>
      </w:r>
      <w:r>
        <w:rPr>
          <w:rFonts w:hint="default" w:ascii="Consolas" w:hAnsi="Consolas" w:eastAsia="Consolas" w:cs="Consolas"/>
          <w:color w:val="F8F8F2"/>
          <w:sz w:val="21"/>
          <w:szCs w:val="21"/>
          <w:shd w:val="clear" w:fill="272822"/>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E0E0E0"/>
        <w:spacing w:before="210" w:beforeAutospacing="0" w:after="210" w:afterAutospacing="0"/>
        <w:ind w:left="0" w:right="0" w:firstLine="0"/>
        <w:rPr>
          <w:rFonts w:hint="default" w:ascii="monospace" w:hAnsi="monospace" w:eastAsia="monospace" w:cs="monospace"/>
          <w:i w:val="0"/>
          <w:iCs w:val="0"/>
          <w:caps w:val="0"/>
          <w:spacing w:val="0"/>
          <w:sz w:val="16"/>
          <w:szCs w:val="16"/>
        </w:rPr>
      </w:pPr>
      <w:r>
        <w:rPr>
          <w:rFonts w:hint="default" w:ascii="monospace" w:hAnsi="monospace" w:eastAsia="monospace" w:cs="monospace"/>
          <w:i w:val="0"/>
          <w:iCs w:val="0"/>
          <w:caps w:val="0"/>
          <w:spacing w:val="0"/>
          <w:sz w:val="16"/>
          <w:szCs w:val="16"/>
          <w:shd w:val="clear" w:fill="E0E0E0"/>
        </w:rPr>
        <w:t>0 3 4 5</w:t>
      </w:r>
    </w:p>
    <w:p>
      <w:pPr>
        <w:spacing w:before="240" w:after="240"/>
        <w:rPr>
          <w:rFonts w:hint="default" w:ascii="Calibri" w:hAnsi="Calibri" w:eastAsia="Calibri" w:cs="Calibri"/>
          <w:rtl w:val="0"/>
        </w:rPr>
      </w:pPr>
      <w:r>
        <w:rPr>
          <w:rFonts w:hint="default" w:ascii="Calibri" w:hAnsi="Calibri" w:eastAsia="Calibri" w:cs="Calibri"/>
          <w:rtl w:val="0"/>
        </w:rPr>
        <w:t>We can start the value from a particular number let us say we start at 3 in example 5 then iota will skip the values 0,1,2 and jump towards 3 values and continue. </w:t>
      </w:r>
    </w:p>
    <w:p>
      <w:pPr>
        <w:spacing w:before="240" w:after="240"/>
        <w:rPr>
          <w:rFonts w:hint="default" w:ascii="Calibri" w:hAnsi="Calibri" w:eastAsia="Calibri" w:cs="Calibri"/>
          <w:b/>
          <w:bCs/>
          <w:rtl w:val="0"/>
        </w:rPr>
      </w:pPr>
      <w:r>
        <w:rPr>
          <w:rFonts w:hint="default" w:ascii="Calibri" w:hAnsi="Calibri" w:eastAsia="Calibri" w:cs="Calibri"/>
          <w:b/>
          <w:bCs/>
          <w:rtl w:val="0"/>
        </w:rPr>
        <w:t>Example 5</w:t>
      </w:r>
    </w:p>
    <w:p>
      <w:pPr>
        <w:keepNext w:val="0"/>
        <w:keepLines w:val="0"/>
        <w:widowControl/>
        <w:suppressLineNumbers w:val="0"/>
        <w:jc w:val="left"/>
      </w:pPr>
      <w:r>
        <w:rPr>
          <w:rFonts w:ascii="SimSun" w:hAnsi="SimSun" w:eastAsia="SimSun" w:cs="SimSun"/>
          <w:kern w:val="0"/>
          <w:sz w:val="24"/>
          <w:szCs w:val="24"/>
          <w:lang w:val="en-US" w:eastAsia="zh-CN" w:bidi="ar"/>
        </w:rPr>
        <w:t>Go</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package</w:t>
      </w:r>
      <w:r>
        <w:rPr>
          <w:rStyle w:val="11"/>
          <w:rFonts w:hint="default" w:ascii="Consolas" w:hAnsi="Consolas" w:eastAsia="Consolas" w:cs="Consolas"/>
          <w:color w:val="F8F8F2"/>
          <w:sz w:val="21"/>
          <w:szCs w:val="21"/>
          <w:shd w:val="clear" w:fill="272822"/>
        </w:rPr>
        <w:t xml:space="preserve"> main</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import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6E22E"/>
          <w:sz w:val="21"/>
          <w:szCs w:val="21"/>
          <w:shd w:val="clear" w:fill="272822"/>
        </w:rPr>
        <w:t>"fmt"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Fonts w:hint="default" w:ascii="Consolas" w:hAnsi="Consolas" w:eastAsia="Consolas" w:cs="Consolas"/>
          <w:color w:val="708090"/>
          <w:sz w:val="21"/>
          <w:szCs w:val="21"/>
          <w:shd w:val="clear" w:fill="272822"/>
        </w:rPr>
        <w:t>// Start iota from the perticular value</w:t>
      </w:r>
      <w:r>
        <w:rPr>
          <w:rFonts w:hint="default" w:ascii="Consolas" w:hAnsi="Consolas" w:eastAsia="Consolas" w:cs="Consolas"/>
          <w:color w:val="66D9EF"/>
          <w:sz w:val="21"/>
          <w:szCs w:val="21"/>
          <w:shd w:val="clear" w:fill="272822"/>
        </w:rPr>
        <w:t>const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F8F8F2"/>
          <w:sz w:val="21"/>
          <w:szCs w:val="21"/>
          <w:shd w:val="clear" w:fill="272822"/>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 xml:space="preserve">Malibu   </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E81FF"/>
          <w:sz w:val="21"/>
          <w:szCs w:val="21"/>
          <w:shd w:val="clear" w:fill="272822"/>
        </w:rPr>
        <w:t>iota</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E81FF"/>
          <w:sz w:val="21"/>
          <w:szCs w:val="21"/>
          <w:shd w:val="clear" w:fill="272822"/>
        </w:rPr>
        <w:t>3</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708090"/>
          <w:sz w:val="21"/>
          <w:szCs w:val="21"/>
          <w:shd w:val="clear" w:fill="272822"/>
        </w:rPr>
        <w:t>//3      Increment the counter by 3 by adding iota + 3</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 xml:space="preserve">Miami               </w:t>
      </w:r>
      <w:r>
        <w:rPr>
          <w:rFonts w:hint="default" w:ascii="Consolas" w:hAnsi="Consolas" w:eastAsia="Consolas" w:cs="Consolas"/>
          <w:color w:val="708090"/>
          <w:sz w:val="21"/>
          <w:szCs w:val="21"/>
          <w:shd w:val="clear" w:fill="272822"/>
        </w:rPr>
        <w:t>//4</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 xml:space="preserve">Maryland            </w:t>
      </w:r>
      <w:r>
        <w:rPr>
          <w:rFonts w:hint="default" w:ascii="Consolas" w:hAnsi="Consolas" w:eastAsia="Consolas" w:cs="Consolas"/>
          <w:color w:val="708090"/>
          <w:sz w:val="21"/>
          <w:szCs w:val="21"/>
          <w:shd w:val="clear" w:fill="272822"/>
        </w:rPr>
        <w:t>//5</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 xml:space="preserve">Michigan            </w:t>
      </w:r>
      <w:r>
        <w:rPr>
          <w:rFonts w:hint="default" w:ascii="Consolas" w:hAnsi="Consolas" w:eastAsia="Consolas" w:cs="Consolas"/>
          <w:color w:val="708090"/>
          <w:sz w:val="21"/>
          <w:szCs w:val="21"/>
          <w:shd w:val="clear" w:fill="272822"/>
        </w:rPr>
        <w:t>//6</w:t>
      </w:r>
      <w:r>
        <w:rPr>
          <w:rFonts w:hint="default" w:ascii="Consolas" w:hAnsi="Consolas" w:eastAsia="Consolas" w:cs="Consolas"/>
          <w:color w:val="F8F8F2"/>
          <w:sz w:val="21"/>
          <w:szCs w:val="21"/>
          <w:shd w:val="clear" w:fill="272822"/>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1"/>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func</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E6DB74"/>
          <w:sz w:val="21"/>
          <w:szCs w:val="21"/>
          <w:shd w:val="clear" w:fill="272822"/>
        </w:rPr>
        <w:t>main</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F8F8F2"/>
          <w:sz w:val="21"/>
          <w:szCs w:val="21"/>
          <w:shd w:val="clear" w:fill="272822"/>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Fonts w:hint="default" w:ascii="Consolas" w:hAnsi="Consolas" w:eastAsia="Consolas" w:cs="Consolas"/>
          <w:color w:val="F8F8F2"/>
          <w:sz w:val="21"/>
          <w:szCs w:val="21"/>
        </w:rPr>
      </w:pPr>
      <w:r>
        <w:rPr>
          <w:rStyle w:val="11"/>
          <w:rFonts w:hint="default" w:ascii="Consolas" w:hAnsi="Consolas" w:eastAsia="Consolas" w:cs="Consolas"/>
          <w:color w:val="F8F8F2"/>
          <w:sz w:val="21"/>
          <w:szCs w:val="21"/>
          <w:shd w:val="clear" w:fill="272822"/>
        </w:rPr>
        <w:tab/>
      </w:r>
      <w:r>
        <w:rPr>
          <w:rStyle w:val="11"/>
          <w:rFonts w:hint="default" w:ascii="Consolas" w:hAnsi="Consolas" w:eastAsia="Consolas" w:cs="Consolas"/>
          <w:color w:val="F8F8F2"/>
          <w:sz w:val="21"/>
          <w:szCs w:val="21"/>
          <w:shd w:val="clear" w:fill="272822"/>
        </w:rPr>
        <w:t>fmt</w:t>
      </w:r>
      <w:r>
        <w:rPr>
          <w:rFonts w:hint="default" w:ascii="Consolas" w:hAnsi="Consolas" w:eastAsia="Consolas" w:cs="Consolas"/>
          <w:color w:val="F8F8F2"/>
          <w:sz w:val="21"/>
          <w:szCs w:val="21"/>
          <w:shd w:val="clear" w:fill="272822"/>
        </w:rPr>
        <w:t>.</w:t>
      </w:r>
      <w:r>
        <w:rPr>
          <w:rFonts w:hint="default" w:ascii="Consolas" w:hAnsi="Consolas" w:eastAsia="Consolas" w:cs="Consolas"/>
          <w:color w:val="E6DB74"/>
          <w:sz w:val="21"/>
          <w:szCs w:val="21"/>
          <w:shd w:val="clear" w:fill="272822"/>
        </w:rPr>
        <w:t>Println</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Malibu</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Miami</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Maryland</w:t>
      </w:r>
      <w:r>
        <w:rPr>
          <w:rFonts w:hint="default" w:ascii="Consolas" w:hAnsi="Consolas" w:eastAsia="Consolas" w:cs="Consolas"/>
          <w:color w:val="F8F8F2"/>
          <w:sz w:val="21"/>
          <w:szCs w:val="21"/>
          <w:shd w:val="clear" w:fill="272822"/>
        </w:rPr>
        <w:t>,</w:t>
      </w:r>
      <w:r>
        <w:rPr>
          <w:rStyle w:val="11"/>
          <w:rFonts w:hint="default" w:ascii="Consolas" w:hAnsi="Consolas" w:eastAsia="Consolas" w:cs="Consolas"/>
          <w:color w:val="F8F8F2"/>
          <w:sz w:val="21"/>
          <w:szCs w:val="21"/>
          <w:shd w:val="clear" w:fill="272822"/>
        </w:rPr>
        <w:t xml:space="preserve"> Michigan</w:t>
      </w:r>
      <w:r>
        <w:rPr>
          <w:rFonts w:hint="default" w:ascii="Consolas" w:hAnsi="Consolas" w:eastAsia="Consolas" w:cs="Consolas"/>
          <w:color w:val="F8F8F2"/>
          <w:sz w:val="21"/>
          <w:szCs w:val="21"/>
          <w:shd w:val="clear" w:fill="272822"/>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E0E0E0"/>
        <w:spacing w:before="210" w:beforeAutospacing="0" w:after="210" w:afterAutospacing="0"/>
        <w:ind w:left="0" w:right="0" w:firstLine="0"/>
        <w:rPr>
          <w:rFonts w:hint="default" w:ascii="monospace" w:hAnsi="monospace" w:eastAsia="monospace" w:cs="monospace"/>
          <w:i w:val="0"/>
          <w:iCs w:val="0"/>
          <w:caps w:val="0"/>
          <w:spacing w:val="0"/>
          <w:sz w:val="16"/>
          <w:szCs w:val="16"/>
        </w:rPr>
      </w:pPr>
      <w:r>
        <w:rPr>
          <w:rFonts w:hint="default" w:ascii="monospace" w:hAnsi="monospace" w:eastAsia="monospace" w:cs="monospace"/>
          <w:i w:val="0"/>
          <w:iCs w:val="0"/>
          <w:caps w:val="0"/>
          <w:spacing w:val="0"/>
          <w:sz w:val="16"/>
          <w:szCs w:val="16"/>
          <w:shd w:val="clear" w:fill="E0E0E0"/>
        </w:rPr>
        <w:t>3 4 5 6</w:t>
      </w:r>
    </w:p>
    <w:p>
      <w:pPr>
        <w:spacing w:before="240" w:after="240"/>
        <w:rPr>
          <w:rFonts w:hint="default" w:ascii="Calibri" w:hAnsi="Calibri" w:eastAsia="Calibri" w:cs="Calibri"/>
          <w:rtl w:val="0"/>
        </w:rPr>
      </w:pPr>
      <w:r>
        <w:rPr>
          <w:rFonts w:hint="default" w:ascii="Calibri" w:hAnsi="Calibri" w:eastAsia="Calibri" w:cs="Calibri"/>
          <w:rtl w:val="0"/>
        </w:rPr>
        <w:t>In a real-life example iota will be used as a receiver function to more easily work with multiple sequential constants.</w:t>
      </w:r>
    </w:p>
    <w:p>
      <w:pPr>
        <w:spacing w:before="240" w:after="240"/>
        <w:rPr>
          <w:rFonts w:ascii="Calibri" w:hAnsi="Calibri" w:eastAsia="Calibri" w:cs="Calibri"/>
          <w:b/>
        </w:rPr>
      </w:pPr>
      <w:r>
        <w:rPr>
          <w:rFonts w:ascii="Calibri" w:hAnsi="Calibri" w:eastAsia="Calibri" w:cs="Calibri"/>
          <w:b/>
          <w:rtl w:val="0"/>
        </w:rPr>
        <w:t>Go slices</w:t>
      </w:r>
    </w:p>
    <w:p>
      <w:pPr>
        <w:spacing w:before="240" w:after="240"/>
        <w:rPr>
          <w:rFonts w:ascii="Calibri" w:hAnsi="Calibri" w:eastAsia="Calibri" w:cs="Calibri"/>
        </w:rPr>
      </w:pPr>
      <w:r>
        <w:rPr>
          <w:rFonts w:ascii="Calibri" w:hAnsi="Calibri" w:eastAsia="Calibri" w:cs="Calibri"/>
          <w:rtl w:val="0"/>
        </w:rPr>
        <w:t>Go slices are the abstraction over the go array.</w:t>
      </w:r>
    </w:p>
    <w:p>
      <w:pPr>
        <w:spacing w:before="240" w:after="240"/>
        <w:rPr>
          <w:rFonts w:ascii="Calibri" w:hAnsi="Calibri" w:eastAsia="Calibri" w:cs="Calibri"/>
          <w:rtl w:val="0"/>
        </w:rPr>
      </w:pPr>
      <w:r>
        <w:rPr>
          <w:rFonts w:ascii="Calibri" w:hAnsi="Calibri" w:eastAsia="Calibri" w:cs="Calibri"/>
          <w:rtl w:val="0"/>
        </w:rPr>
        <w:t>Array will allows you to define several data items of same kind</w:t>
      </w:r>
    </w:p>
    <w:p>
      <w:pPr>
        <w:spacing w:before="240" w:after="240"/>
        <w:rPr>
          <w:rFonts w:hint="default" w:ascii="Calibri" w:hAnsi="Calibri" w:eastAsia="Calibri" w:cs="Calibri"/>
          <w:b/>
          <w:bCs/>
          <w:rtl w:val="0"/>
          <w:lang w:val="en-US"/>
        </w:rPr>
      </w:pPr>
      <w:r>
        <w:rPr>
          <w:rFonts w:hint="default" w:ascii="Calibri" w:hAnsi="Calibri" w:eastAsia="Calibri" w:cs="Calibri"/>
          <w:b/>
          <w:bCs/>
          <w:rtl w:val="0"/>
          <w:lang w:val="en-US"/>
        </w:rPr>
        <w:t>What is the difference between slice and array?</w:t>
      </w:r>
    </w:p>
    <w:p>
      <w:pPr>
        <w:spacing w:before="240" w:after="240"/>
        <w:rPr>
          <w:rFonts w:ascii="Calibri" w:hAnsi="Calibri" w:eastAsia="Calibri" w:cs="Calibri"/>
        </w:rPr>
      </w:pPr>
      <w:r>
        <w:rPr>
          <w:rFonts w:ascii="Calibri" w:hAnsi="Calibri" w:eastAsia="Calibri" w:cs="Calibri"/>
          <w:rtl w:val="0"/>
        </w:rPr>
        <w:t>But does not provide increase the size dynamically or to get sub array of its own</w:t>
      </w:r>
    </w:p>
    <w:p>
      <w:pPr>
        <w:spacing w:before="240" w:after="240"/>
        <w:rPr>
          <w:rFonts w:ascii="Calibri" w:hAnsi="Calibri" w:eastAsia="Calibri" w:cs="Calibri"/>
        </w:rPr>
      </w:pPr>
      <w:r>
        <w:rPr>
          <w:rFonts w:ascii="Calibri" w:hAnsi="Calibri" w:eastAsia="Calibri" w:cs="Calibri"/>
          <w:rtl w:val="0"/>
        </w:rPr>
        <w:t>Slices overcome this limitation</w:t>
      </w:r>
    </w:p>
    <w:p>
      <w:pPr>
        <w:spacing w:before="240" w:after="240"/>
        <w:rPr>
          <w:rFonts w:ascii="Calibri" w:hAnsi="Calibri" w:eastAsia="Calibri" w:cs="Calibri"/>
        </w:rPr>
      </w:pPr>
      <w:r>
        <w:rPr>
          <w:rFonts w:ascii="Calibri" w:hAnsi="Calibri" w:eastAsia="Calibri" w:cs="Calibri"/>
          <w:rtl w:val="0"/>
        </w:rPr>
        <w:t>var numbers []int /* a slice of unspecified size */</w:t>
      </w:r>
    </w:p>
    <w:p>
      <w:pPr>
        <w:spacing w:before="240" w:after="240"/>
        <w:rPr>
          <w:rFonts w:ascii="Calibri" w:hAnsi="Calibri" w:eastAsia="Calibri" w:cs="Calibri"/>
        </w:rPr>
      </w:pPr>
      <w:r>
        <w:rPr>
          <w:rFonts w:ascii="Calibri" w:hAnsi="Calibri" w:eastAsia="Calibri" w:cs="Calibri"/>
          <w:rtl w:val="0"/>
        </w:rPr>
        <w:t>/* numbers == []int{0,0,0,0,0}*/</w:t>
      </w:r>
    </w:p>
    <w:p>
      <w:pPr>
        <w:spacing w:before="240" w:after="240"/>
        <w:rPr>
          <w:rFonts w:ascii="Calibri" w:hAnsi="Calibri" w:eastAsia="Calibri" w:cs="Calibri"/>
        </w:rPr>
      </w:pPr>
      <w:r>
        <w:rPr>
          <w:rFonts w:ascii="Calibri" w:hAnsi="Calibri" w:eastAsia="Calibri" w:cs="Calibri"/>
          <w:rtl w:val="0"/>
        </w:rPr>
        <w:t>numbers = make([]int,5,5) /* a slice of length 5 and capacity 5*/</w:t>
      </w:r>
    </w:p>
    <w:p>
      <w:pPr>
        <w:spacing w:before="240" w:after="240"/>
        <w:rPr>
          <w:rFonts w:ascii="Calibri" w:hAnsi="Calibri" w:eastAsia="Calibri" w:cs="Calibri"/>
          <w:b/>
        </w:rPr>
      </w:pPr>
      <w:r>
        <w:rPr>
          <w:rFonts w:ascii="Calibri" w:hAnsi="Calibri" w:eastAsia="Calibri" w:cs="Calibri"/>
          <w:b/>
          <w:rtl w:val="0"/>
        </w:rPr>
        <w:t>Defining the slice</w:t>
      </w:r>
    </w:p>
    <w:p>
      <w:pPr>
        <w:spacing w:before="240" w:after="240"/>
        <w:rPr>
          <w:rFonts w:ascii="Calibri" w:hAnsi="Calibri" w:eastAsia="Calibri" w:cs="Calibri"/>
        </w:rPr>
      </w:pPr>
      <w:r>
        <w:rPr>
          <w:rFonts w:ascii="Calibri" w:hAnsi="Calibri" w:eastAsia="Calibri" w:cs="Calibri"/>
          <w:rtl w:val="0"/>
        </w:rPr>
        <w:t>Declare the array without specifying the size will be slice</w:t>
      </w:r>
    </w:p>
    <w:p>
      <w:pPr>
        <w:spacing w:before="240" w:after="240"/>
        <w:rPr>
          <w:rFonts w:ascii="Calibri" w:hAnsi="Calibri" w:eastAsia="Calibri" w:cs="Calibri"/>
        </w:rPr>
      </w:pPr>
      <w:r>
        <w:rPr>
          <w:rFonts w:ascii="Calibri" w:hAnsi="Calibri" w:eastAsia="Calibri" w:cs="Calibri"/>
          <w:rtl w:val="0"/>
        </w:rPr>
        <w:t>Alternatively can create the make function too</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w:t>
      </w:r>
      <w:r>
        <w:rPr>
          <w:rFonts w:ascii="Courier New" w:hAnsi="Courier New" w:eastAsia="Courier New" w:cs="Courier New"/>
          <w:color w:val="D4D4D4"/>
          <w:sz w:val="21"/>
          <w:szCs w:val="21"/>
          <w:rtl w:val="0"/>
        </w:rPr>
        <w:t xml:space="preserve"> :=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1</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2</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3</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4</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number1</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make</w:t>
      </w:r>
      <w:r>
        <w:rPr>
          <w:rFonts w:ascii="Courier New" w:hAnsi="Courier New" w:eastAsia="Courier New" w:cs="Courier New"/>
          <w:color w:val="D4D4D4"/>
          <w:sz w:val="21"/>
          <w:szCs w:val="21"/>
          <w:rtl w:val="0"/>
        </w:rPr>
        <w:t>([]</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3</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//3 is length and 5 is the capacity here</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(number)</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DCDCAA"/>
          <w:sz w:val="21"/>
          <w:szCs w:val="21"/>
          <w:rtl w:val="0"/>
        </w:rPr>
        <w:t>len</w:t>
      </w:r>
      <w:r>
        <w:rPr>
          <w:rFonts w:ascii="Courier New" w:hAnsi="Courier New" w:eastAsia="Courier New" w:cs="Courier New"/>
          <w:color w:val="D4D4D4"/>
          <w:sz w:val="21"/>
          <w:szCs w:val="21"/>
          <w:rtl w:val="0"/>
        </w:rPr>
        <w:t xml:space="preserve">(number), </w:t>
      </w:r>
      <w:r>
        <w:rPr>
          <w:rFonts w:ascii="Courier New" w:hAnsi="Courier New" w:eastAsia="Courier New" w:cs="Courier New"/>
          <w:color w:val="DCDCAA"/>
          <w:sz w:val="21"/>
          <w:szCs w:val="21"/>
          <w:rtl w:val="0"/>
        </w:rPr>
        <w:t>cap</w:t>
      </w:r>
      <w:r>
        <w:rPr>
          <w:rFonts w:ascii="Courier New" w:hAnsi="Courier New" w:eastAsia="Courier New" w:cs="Courier New"/>
          <w:color w:val="D4D4D4"/>
          <w:sz w:val="21"/>
          <w:szCs w:val="21"/>
          <w:rtl w:val="0"/>
        </w:rPr>
        <w:t>(number))</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(number1)</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DCDCAA"/>
          <w:sz w:val="21"/>
          <w:szCs w:val="21"/>
          <w:rtl w:val="0"/>
        </w:rPr>
        <w:t>len</w:t>
      </w:r>
      <w:r>
        <w:rPr>
          <w:rFonts w:ascii="Courier New" w:hAnsi="Courier New" w:eastAsia="Courier New" w:cs="Courier New"/>
          <w:color w:val="D4D4D4"/>
          <w:sz w:val="21"/>
          <w:szCs w:val="21"/>
          <w:rtl w:val="0"/>
        </w:rPr>
        <w:t xml:space="preserve">(number1), </w:t>
      </w:r>
      <w:r>
        <w:rPr>
          <w:rFonts w:ascii="Courier New" w:hAnsi="Courier New" w:eastAsia="Courier New" w:cs="Courier New"/>
          <w:color w:val="DCDCAA"/>
          <w:sz w:val="21"/>
          <w:szCs w:val="21"/>
          <w:rtl w:val="0"/>
        </w:rPr>
        <w:t>cap</w:t>
      </w:r>
      <w:r>
        <w:rPr>
          <w:rFonts w:ascii="Courier New" w:hAnsi="Courier New" w:eastAsia="Courier New" w:cs="Courier New"/>
          <w:color w:val="D4D4D4"/>
          <w:sz w:val="21"/>
          <w:szCs w:val="21"/>
          <w:rtl w:val="0"/>
        </w:rPr>
        <w:t>(number1))</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number2</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//3 is length and 5 is the capacity here</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number2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"SLice is nil </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(number2)</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pacing w:before="240" w:after="240"/>
        <w:rPr>
          <w:rFonts w:ascii="Calibri" w:hAnsi="Calibri" w:eastAsia="Calibri" w:cs="Calibri"/>
        </w:rPr>
      </w:pPr>
      <w:r>
        <w:rPr>
          <w:rFonts w:ascii="Calibri" w:hAnsi="Calibri" w:eastAsia="Calibri" w:cs="Calibri"/>
          <w:rtl w:val="0"/>
        </w:rPr>
        <w:t>[0 1 2 3 4]</w:t>
      </w:r>
    </w:p>
    <w:p>
      <w:pPr>
        <w:spacing w:before="240" w:after="240"/>
        <w:rPr>
          <w:rFonts w:ascii="Calibri" w:hAnsi="Calibri" w:eastAsia="Calibri" w:cs="Calibri"/>
        </w:rPr>
      </w:pPr>
      <w:r>
        <w:rPr>
          <w:rFonts w:ascii="Calibri" w:hAnsi="Calibri" w:eastAsia="Calibri" w:cs="Calibri"/>
          <w:rtl w:val="0"/>
        </w:rPr>
        <w:t>5 5</w:t>
      </w:r>
    </w:p>
    <w:p>
      <w:pPr>
        <w:spacing w:before="240" w:after="240"/>
        <w:rPr>
          <w:rFonts w:ascii="Calibri" w:hAnsi="Calibri" w:eastAsia="Calibri" w:cs="Calibri"/>
        </w:rPr>
      </w:pPr>
      <w:r>
        <w:rPr>
          <w:rFonts w:ascii="Calibri" w:hAnsi="Calibri" w:eastAsia="Calibri" w:cs="Calibri"/>
          <w:rtl w:val="0"/>
        </w:rPr>
        <w:t>[0 0 0]</w:t>
      </w:r>
    </w:p>
    <w:p>
      <w:pPr>
        <w:spacing w:before="240" w:after="240"/>
        <w:rPr>
          <w:rFonts w:ascii="Calibri" w:hAnsi="Calibri" w:eastAsia="Calibri" w:cs="Calibri"/>
        </w:rPr>
      </w:pPr>
      <w:r>
        <w:rPr>
          <w:rFonts w:ascii="Calibri" w:hAnsi="Calibri" w:eastAsia="Calibri" w:cs="Calibri"/>
          <w:rtl w:val="0"/>
        </w:rPr>
        <w:t>3 5</w:t>
      </w:r>
    </w:p>
    <w:p>
      <w:pPr>
        <w:spacing w:before="240" w:after="240"/>
        <w:rPr>
          <w:rFonts w:ascii="Calibri" w:hAnsi="Calibri" w:eastAsia="Calibri" w:cs="Calibri"/>
        </w:rPr>
      </w:pPr>
      <w:r>
        <w:rPr>
          <w:rFonts w:ascii="Calibri" w:hAnsi="Calibri" w:eastAsia="Calibri" w:cs="Calibri"/>
          <w:rtl w:val="0"/>
        </w:rPr>
        <w:t>SLice is nil</w:t>
      </w:r>
    </w:p>
    <w:p>
      <w:pPr>
        <w:spacing w:before="240" w:after="240"/>
        <w:rPr>
          <w:rFonts w:ascii="Calibri" w:hAnsi="Calibri" w:eastAsia="Calibri" w:cs="Calibri"/>
        </w:rPr>
      </w:pPr>
      <w:r>
        <w:rPr>
          <w:rFonts w:ascii="Calibri" w:hAnsi="Calibri" w:eastAsia="Calibri" w:cs="Calibri"/>
          <w:rtl w:val="0"/>
        </w:rPr>
        <w:t>[]</w:t>
      </w:r>
    </w:p>
    <w:p>
      <w:pPr>
        <w:spacing w:before="240" w:after="240"/>
        <w:rPr>
          <w:rFonts w:ascii="Calibri" w:hAnsi="Calibri" w:eastAsia="Calibri" w:cs="Calibri"/>
          <w:b/>
        </w:rPr>
      </w:pPr>
      <w:r>
        <w:rPr>
          <w:rFonts w:ascii="Calibri" w:hAnsi="Calibri" w:eastAsia="Calibri" w:cs="Calibri"/>
          <w:b/>
          <w:rtl w:val="0"/>
        </w:rPr>
        <w:t>Subslice</w:t>
      </w:r>
    </w:p>
    <w:p>
      <w:pPr>
        <w:spacing w:before="240" w:after="240"/>
        <w:rPr>
          <w:rFonts w:ascii="Calibri" w:hAnsi="Calibri" w:eastAsia="Calibri" w:cs="Calibri"/>
        </w:rPr>
      </w:pPr>
      <w:r>
        <w:rPr>
          <w:rFonts w:ascii="Calibri" w:hAnsi="Calibri" w:eastAsia="Calibri" w:cs="Calibri"/>
          <w:rtl w:val="0"/>
        </w:rPr>
        <w:t>Subslice allows to create new lice from current slice use upper bound and lower bound limits as per below</w:t>
      </w:r>
    </w:p>
    <w:p>
      <w:pPr>
        <w:spacing w:before="240" w:after="240"/>
        <w:rPr>
          <w:rFonts w:ascii="Calibri" w:hAnsi="Calibri" w:eastAsia="Calibri" w:cs="Calibri"/>
          <w:b/>
        </w:rPr>
      </w:pPr>
      <w:r>
        <w:rPr>
          <w:rFonts w:ascii="Calibri" w:hAnsi="Calibri" w:eastAsia="Calibri" w:cs="Calibri"/>
          <w:b/>
          <w:rtl w:val="0"/>
        </w:rPr>
        <w:t>[lower-bound:upper-bound]</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numbers</w:t>
      </w:r>
      <w:r>
        <w:rPr>
          <w:rFonts w:ascii="Courier New" w:hAnsi="Courier New" w:eastAsia="Courier New" w:cs="Courier New"/>
          <w:color w:val="D4D4D4"/>
          <w:sz w:val="21"/>
          <w:szCs w:val="21"/>
          <w:rtl w:val="0"/>
        </w:rPr>
        <w:t xml:space="preserve"> :=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1</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2</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3</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4</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6</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7</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8</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(numbers)</w:t>
      </w:r>
    </w:p>
    <w:p>
      <w:pPr>
        <w:shd w:val="clear" w:fill="1E1E1E"/>
        <w:spacing w:before="240" w:after="240" w:line="325" w:lineRule="auto"/>
        <w:rPr>
          <w:rFonts w:hint="default" w:ascii="Courier New" w:hAnsi="Courier New" w:eastAsia="Courier New" w:cs="Courier New"/>
          <w:color w:val="D4D4D4"/>
          <w:sz w:val="21"/>
          <w:szCs w:val="21"/>
          <w:lang w:val="en-US"/>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(numbers[</w:t>
      </w:r>
      <w:r>
        <w:rPr>
          <w:rFonts w:ascii="Courier New" w:hAnsi="Courier New" w:eastAsia="Courier New" w:cs="Courier New"/>
          <w:color w:val="B5CEA8"/>
          <w:sz w:val="21"/>
          <w:szCs w:val="21"/>
          <w:rtl w:val="0"/>
        </w:rPr>
        <w:t>2</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3</w:t>
      </w:r>
      <w:r>
        <w:rPr>
          <w:rFonts w:ascii="Courier New" w:hAnsi="Courier New" w:eastAsia="Courier New" w:cs="Courier New"/>
          <w:color w:val="D4D4D4"/>
          <w:sz w:val="21"/>
          <w:szCs w:val="21"/>
          <w:rtl w:val="0"/>
        </w:rPr>
        <w:t>])</w:t>
      </w:r>
      <w:r>
        <w:rPr>
          <w:rFonts w:hint="default" w:ascii="Courier New" w:hAnsi="Courier New" w:eastAsia="Courier New" w:cs="Courier New"/>
          <w:color w:val="D4D4D4"/>
          <w:sz w:val="21"/>
          <w:szCs w:val="21"/>
          <w:rtl w:val="0"/>
          <w:lang w:val="en-US"/>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(numbers[:</w:t>
      </w:r>
      <w:r>
        <w:rPr>
          <w:rFonts w:ascii="Courier New" w:hAnsi="Courier New" w:eastAsia="Courier New" w:cs="Courier New"/>
          <w:color w:val="B5CEA8"/>
          <w:sz w:val="21"/>
          <w:szCs w:val="21"/>
          <w:rtl w:val="0"/>
        </w:rPr>
        <w:t>3</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(numbers[</w:t>
      </w:r>
      <w:r>
        <w:rPr>
          <w:rFonts w:ascii="Courier New" w:hAnsi="Courier New" w:eastAsia="Courier New" w:cs="Courier New"/>
          <w:color w:val="B5CEA8"/>
          <w:sz w:val="21"/>
          <w:szCs w:val="21"/>
          <w:rtl w:val="0"/>
        </w:rPr>
        <w:t>4</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numbers1</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make</w:t>
      </w:r>
      <w:r>
        <w:rPr>
          <w:rFonts w:ascii="Courier New" w:hAnsi="Courier New" w:eastAsia="Courier New" w:cs="Courier New"/>
          <w:color w:val="D4D4D4"/>
          <w:sz w:val="21"/>
          <w:szCs w:val="21"/>
          <w:rtl w:val="0"/>
        </w:rPr>
        <w:t>([]</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(numbers1)</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number2</w:t>
      </w:r>
      <w:r>
        <w:rPr>
          <w:rFonts w:ascii="Courier New" w:hAnsi="Courier New" w:eastAsia="Courier New" w:cs="Courier New"/>
          <w:color w:val="D4D4D4"/>
          <w:sz w:val="21"/>
          <w:szCs w:val="21"/>
          <w:rtl w:val="0"/>
        </w:rPr>
        <w:t xml:space="preserve"> := numbers[</w:t>
      </w:r>
      <w:r>
        <w:rPr>
          <w:rFonts w:ascii="Courier New" w:hAnsi="Courier New" w:eastAsia="Courier New" w:cs="Courier New"/>
          <w:color w:val="B5CEA8"/>
          <w:sz w:val="21"/>
          <w:szCs w:val="21"/>
          <w:rtl w:val="0"/>
        </w:rPr>
        <w:t>1</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(number2)</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number3</w:t>
      </w:r>
      <w:r>
        <w:rPr>
          <w:rFonts w:ascii="Courier New" w:hAnsi="Courier New" w:eastAsia="Courier New" w:cs="Courier New"/>
          <w:color w:val="D4D4D4"/>
          <w:sz w:val="21"/>
          <w:szCs w:val="21"/>
          <w:rtl w:val="0"/>
        </w:rPr>
        <w:t xml:space="preserve"> := numbers[</w:t>
      </w:r>
      <w:r>
        <w:rPr>
          <w:rFonts w:ascii="Courier New" w:hAnsi="Courier New" w:eastAsia="Courier New" w:cs="Courier New"/>
          <w:color w:val="B5CEA8"/>
          <w:sz w:val="21"/>
          <w:szCs w:val="21"/>
          <w:rtl w:val="0"/>
        </w:rPr>
        <w:t>3</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(number3)</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p>
    <w:p>
      <w:pPr>
        <w:spacing w:before="240" w:after="240"/>
        <w:rPr>
          <w:rFonts w:ascii="Calibri" w:hAnsi="Calibri" w:eastAsia="Calibri" w:cs="Calibri"/>
        </w:rPr>
      </w:pPr>
      <w:r>
        <w:rPr>
          <w:rFonts w:ascii="Calibri" w:hAnsi="Calibri" w:eastAsia="Calibri" w:cs="Calibri"/>
          <w:rtl w:val="0"/>
        </w:rPr>
        <w:t>[0 1 2 3 4 5 6 7 8]</w:t>
      </w:r>
    </w:p>
    <w:p>
      <w:pPr>
        <w:spacing w:before="240" w:after="240"/>
        <w:rPr>
          <w:rFonts w:ascii="Calibri" w:hAnsi="Calibri" w:eastAsia="Calibri" w:cs="Calibri"/>
        </w:rPr>
      </w:pPr>
      <w:r>
        <w:rPr>
          <w:rFonts w:ascii="Calibri" w:hAnsi="Calibri" w:eastAsia="Calibri" w:cs="Calibri"/>
          <w:rtl w:val="0"/>
        </w:rPr>
        <w:t>[2]</w:t>
      </w:r>
    </w:p>
    <w:p>
      <w:pPr>
        <w:spacing w:before="240" w:after="240"/>
        <w:rPr>
          <w:rFonts w:ascii="Calibri" w:hAnsi="Calibri" w:eastAsia="Calibri" w:cs="Calibri"/>
        </w:rPr>
      </w:pPr>
      <w:r>
        <w:rPr>
          <w:rFonts w:ascii="Calibri" w:hAnsi="Calibri" w:eastAsia="Calibri" w:cs="Calibri"/>
          <w:rtl w:val="0"/>
        </w:rPr>
        <w:t>[0 1 2]</w:t>
      </w:r>
    </w:p>
    <w:p>
      <w:pPr>
        <w:spacing w:before="240" w:after="240"/>
        <w:rPr>
          <w:rFonts w:ascii="Calibri" w:hAnsi="Calibri" w:eastAsia="Calibri" w:cs="Calibri"/>
        </w:rPr>
      </w:pPr>
      <w:r>
        <w:rPr>
          <w:rFonts w:ascii="Calibri" w:hAnsi="Calibri" w:eastAsia="Calibri" w:cs="Calibri"/>
          <w:rtl w:val="0"/>
        </w:rPr>
        <w:t>[4 5 6 7 8]</w:t>
      </w:r>
    </w:p>
    <w:p>
      <w:pPr>
        <w:spacing w:before="240" w:after="240"/>
        <w:rPr>
          <w:rFonts w:ascii="Calibri" w:hAnsi="Calibri" w:eastAsia="Calibri" w:cs="Calibri"/>
        </w:rPr>
      </w:pPr>
      <w:r>
        <w:rPr>
          <w:rFonts w:ascii="Calibri" w:hAnsi="Calibri" w:eastAsia="Calibri" w:cs="Calibri"/>
          <w:rtl w:val="0"/>
        </w:rPr>
        <w:t>[]</w:t>
      </w:r>
    </w:p>
    <w:p>
      <w:pPr>
        <w:spacing w:before="240" w:after="240"/>
        <w:rPr>
          <w:rFonts w:ascii="Calibri" w:hAnsi="Calibri" w:eastAsia="Calibri" w:cs="Calibri"/>
        </w:rPr>
      </w:pPr>
      <w:r>
        <w:rPr>
          <w:rFonts w:ascii="Calibri" w:hAnsi="Calibri" w:eastAsia="Calibri" w:cs="Calibri"/>
          <w:rtl w:val="0"/>
        </w:rPr>
        <w:t>[1 2 3 4]</w:t>
      </w:r>
    </w:p>
    <w:p>
      <w:pPr>
        <w:spacing w:before="240" w:after="240"/>
        <w:rPr>
          <w:rFonts w:ascii="Calibri" w:hAnsi="Calibri" w:eastAsia="Calibri" w:cs="Calibri"/>
        </w:rPr>
      </w:pPr>
      <w:r>
        <w:rPr>
          <w:rFonts w:ascii="Calibri" w:hAnsi="Calibri" w:eastAsia="Calibri" w:cs="Calibri"/>
          <w:rtl w:val="0"/>
        </w:rPr>
        <w:t>[3 4 5 6 7 8]</w:t>
      </w:r>
    </w:p>
    <w:p>
      <w:pPr>
        <w:spacing w:before="240" w:after="240"/>
        <w:rPr>
          <w:rFonts w:ascii="Calibri" w:hAnsi="Calibri" w:eastAsia="Calibri" w:cs="Calibri"/>
          <w:b/>
        </w:rPr>
      </w:pPr>
      <w:r>
        <w:rPr>
          <w:rFonts w:ascii="Calibri" w:hAnsi="Calibri" w:eastAsia="Calibri" w:cs="Calibri"/>
          <w:b/>
          <w:rtl w:val="0"/>
        </w:rPr>
        <w:t>Slice append and copy</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ind w:firstLine="504"/>
        <w:rPr>
          <w:rFonts w:hint="default" w:ascii="Courier New" w:hAnsi="Courier New" w:eastAsia="Courier New" w:cs="Courier New"/>
          <w:color w:val="4EC9B0"/>
          <w:sz w:val="21"/>
          <w:szCs w:val="21"/>
          <w:rtl w:val="0"/>
          <w:lang w:val="en-US"/>
        </w:rPr>
      </w:pP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hint="default" w:ascii="Courier New" w:hAnsi="Courier New" w:eastAsia="Courier New" w:cs="Courier New"/>
          <w:color w:val="4EC9B0"/>
          <w:sz w:val="21"/>
          <w:szCs w:val="21"/>
          <w:rtl w:val="0"/>
          <w:lang w:val="en-US"/>
        </w:rPr>
        <w:t xml:space="preserve"> // This will create 8 capacity of array</w:t>
      </w:r>
    </w:p>
    <w:p>
      <w:pPr>
        <w:shd w:val="clear" w:fill="1E1E1E"/>
        <w:spacing w:before="240" w:after="240" w:line="325" w:lineRule="auto"/>
        <w:ind w:firstLine="504"/>
        <w:rPr>
          <w:rFonts w:hint="default" w:ascii="Courier New" w:hAnsi="Courier New" w:eastAsia="Courier New" w:cs="Courier New"/>
          <w:color w:val="4EC9B0"/>
          <w:sz w:val="21"/>
          <w:szCs w:val="21"/>
          <w:rtl w:val="0"/>
          <w:lang w:val="en-US"/>
        </w:rPr>
      </w:pPr>
      <w:r>
        <w:rPr>
          <w:rFonts w:hint="default" w:ascii="Courier New" w:hAnsi="Courier New" w:eastAsia="Courier New" w:cs="Courier New"/>
          <w:color w:val="4EC9B0"/>
          <w:sz w:val="21"/>
          <w:szCs w:val="21"/>
          <w:rtl w:val="0"/>
          <w:lang w:val="en-US"/>
        </w:rPr>
        <w:t>//If used short hand method then it will not like that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"Len = </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 Cap = </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 slice = </w:t>
      </w:r>
      <w:r>
        <w:rPr>
          <w:rFonts w:ascii="Courier New" w:hAnsi="Courier New" w:eastAsia="Courier New" w:cs="Courier New"/>
          <w:color w:val="9CDCFE"/>
          <w:sz w:val="21"/>
          <w:szCs w:val="21"/>
          <w:rtl w:val="0"/>
        </w:rPr>
        <w:t>%v</w:t>
      </w:r>
      <w:r>
        <w:rPr>
          <w:rFonts w:ascii="Courier New" w:hAnsi="Courier New" w:eastAsia="Courier New" w:cs="Courier New"/>
          <w:color w:val="CE9178"/>
          <w:sz w:val="21"/>
          <w:szCs w:val="21"/>
          <w:rtl w:val="0"/>
        </w:rPr>
        <w:t xml:space="preserve"> </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len</w:t>
      </w:r>
      <w:r>
        <w:rPr>
          <w:rFonts w:ascii="Courier New" w:hAnsi="Courier New" w:eastAsia="Courier New" w:cs="Courier New"/>
          <w:color w:val="D4D4D4"/>
          <w:sz w:val="21"/>
          <w:szCs w:val="21"/>
          <w:rtl w:val="0"/>
        </w:rPr>
        <w:t xml:space="preserve">(number), </w:t>
      </w:r>
      <w:r>
        <w:rPr>
          <w:rFonts w:ascii="Courier New" w:hAnsi="Courier New" w:eastAsia="Courier New" w:cs="Courier New"/>
          <w:color w:val="DCDCAA"/>
          <w:sz w:val="21"/>
          <w:szCs w:val="21"/>
          <w:rtl w:val="0"/>
        </w:rPr>
        <w:t>cap</w:t>
      </w:r>
      <w:r>
        <w:rPr>
          <w:rFonts w:ascii="Courier New" w:hAnsi="Courier New" w:eastAsia="Courier New" w:cs="Courier New"/>
          <w:color w:val="D4D4D4"/>
          <w:sz w:val="21"/>
          <w:szCs w:val="21"/>
          <w:rtl w:val="0"/>
        </w:rPr>
        <w:t>(number), number)</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append</w:t>
      </w:r>
      <w:r>
        <w:rPr>
          <w:rFonts w:ascii="Courier New" w:hAnsi="Courier New" w:eastAsia="Courier New" w:cs="Courier New"/>
          <w:color w:val="D4D4D4"/>
          <w:sz w:val="21"/>
          <w:szCs w:val="21"/>
          <w:rtl w:val="0"/>
        </w:rPr>
        <w:t xml:space="preserve">(number,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append</w:t>
      </w:r>
      <w:r>
        <w:rPr>
          <w:rFonts w:ascii="Courier New" w:hAnsi="Courier New" w:eastAsia="Courier New" w:cs="Courier New"/>
          <w:color w:val="D4D4D4"/>
          <w:sz w:val="21"/>
          <w:szCs w:val="21"/>
          <w:rtl w:val="0"/>
        </w:rPr>
        <w:t xml:space="preserve">(number, </w:t>
      </w:r>
      <w:r>
        <w:rPr>
          <w:rFonts w:ascii="Courier New" w:hAnsi="Courier New" w:eastAsia="Courier New" w:cs="Courier New"/>
          <w:color w:val="B5CEA8"/>
          <w:sz w:val="21"/>
          <w:szCs w:val="21"/>
          <w:rtl w:val="0"/>
        </w:rPr>
        <w:t>1</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append</w:t>
      </w:r>
      <w:r>
        <w:rPr>
          <w:rFonts w:ascii="Courier New" w:hAnsi="Courier New" w:eastAsia="Courier New" w:cs="Courier New"/>
          <w:color w:val="D4D4D4"/>
          <w:sz w:val="21"/>
          <w:szCs w:val="21"/>
          <w:rtl w:val="0"/>
        </w:rPr>
        <w:t xml:space="preserve">(number, </w:t>
      </w:r>
      <w:r>
        <w:rPr>
          <w:rFonts w:ascii="Courier New" w:hAnsi="Courier New" w:eastAsia="Courier New" w:cs="Courier New"/>
          <w:color w:val="B5CEA8"/>
          <w:sz w:val="21"/>
          <w:szCs w:val="21"/>
          <w:rtl w:val="0"/>
        </w:rPr>
        <w:t>2</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append</w:t>
      </w:r>
      <w:r>
        <w:rPr>
          <w:rFonts w:ascii="Courier New" w:hAnsi="Courier New" w:eastAsia="Courier New" w:cs="Courier New"/>
          <w:color w:val="D4D4D4"/>
          <w:sz w:val="21"/>
          <w:szCs w:val="21"/>
          <w:rtl w:val="0"/>
        </w:rPr>
        <w:t xml:space="preserve">(number, </w:t>
      </w:r>
      <w:r>
        <w:rPr>
          <w:rFonts w:ascii="Courier New" w:hAnsi="Courier New" w:eastAsia="Courier New" w:cs="Courier New"/>
          <w:color w:val="B5CEA8"/>
          <w:sz w:val="21"/>
          <w:szCs w:val="21"/>
          <w:rtl w:val="0"/>
        </w:rPr>
        <w:t>3</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4</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"Len = </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 Cap = </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 slice = </w:t>
      </w:r>
      <w:r>
        <w:rPr>
          <w:rFonts w:ascii="Courier New" w:hAnsi="Courier New" w:eastAsia="Courier New" w:cs="Courier New"/>
          <w:color w:val="9CDCFE"/>
          <w:sz w:val="21"/>
          <w:szCs w:val="21"/>
          <w:rtl w:val="0"/>
        </w:rPr>
        <w:t>%v</w:t>
      </w:r>
      <w:r>
        <w:rPr>
          <w:rFonts w:ascii="Courier New" w:hAnsi="Courier New" w:eastAsia="Courier New" w:cs="Courier New"/>
          <w:color w:val="CE9178"/>
          <w:sz w:val="21"/>
          <w:szCs w:val="21"/>
          <w:rtl w:val="0"/>
        </w:rPr>
        <w:t xml:space="preserve"> </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len</w:t>
      </w:r>
      <w:r>
        <w:rPr>
          <w:rFonts w:ascii="Courier New" w:hAnsi="Courier New" w:eastAsia="Courier New" w:cs="Courier New"/>
          <w:color w:val="D4D4D4"/>
          <w:sz w:val="21"/>
          <w:szCs w:val="21"/>
          <w:rtl w:val="0"/>
        </w:rPr>
        <w:t xml:space="preserve">(number), </w:t>
      </w:r>
      <w:r>
        <w:rPr>
          <w:rFonts w:ascii="Courier New" w:hAnsi="Courier New" w:eastAsia="Courier New" w:cs="Courier New"/>
          <w:color w:val="DCDCAA"/>
          <w:sz w:val="21"/>
          <w:szCs w:val="21"/>
          <w:rtl w:val="0"/>
        </w:rPr>
        <w:t>cap</w:t>
      </w:r>
      <w:r>
        <w:rPr>
          <w:rFonts w:ascii="Courier New" w:hAnsi="Courier New" w:eastAsia="Courier New" w:cs="Courier New"/>
          <w:color w:val="D4D4D4"/>
          <w:sz w:val="21"/>
          <w:szCs w:val="21"/>
          <w:rtl w:val="0"/>
        </w:rPr>
        <w:t>(number), number)</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numbers1</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make</w:t>
      </w:r>
      <w:r>
        <w:rPr>
          <w:rFonts w:ascii="Courier New" w:hAnsi="Courier New" w:eastAsia="Courier New" w:cs="Courier New"/>
          <w:color w:val="D4D4D4"/>
          <w:sz w:val="21"/>
          <w:szCs w:val="21"/>
          <w:rtl w:val="0"/>
        </w:rPr>
        <w:t>([]</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len</w:t>
      </w:r>
      <w:r>
        <w:rPr>
          <w:rFonts w:ascii="Courier New" w:hAnsi="Courier New" w:eastAsia="Courier New" w:cs="Courier New"/>
          <w:color w:val="D4D4D4"/>
          <w:sz w:val="21"/>
          <w:szCs w:val="21"/>
          <w:rtl w:val="0"/>
        </w:rPr>
        <w:t>(number), (</w:t>
      </w:r>
      <w:r>
        <w:rPr>
          <w:rFonts w:ascii="Courier New" w:hAnsi="Courier New" w:eastAsia="Courier New" w:cs="Courier New"/>
          <w:color w:val="DCDCAA"/>
          <w:sz w:val="21"/>
          <w:szCs w:val="21"/>
          <w:rtl w:val="0"/>
        </w:rPr>
        <w:t>cap</w:t>
      </w:r>
      <w:r>
        <w:rPr>
          <w:rFonts w:ascii="Courier New" w:hAnsi="Courier New" w:eastAsia="Courier New" w:cs="Courier New"/>
          <w:color w:val="D4D4D4"/>
          <w:sz w:val="21"/>
          <w:szCs w:val="21"/>
          <w:rtl w:val="0"/>
        </w:rPr>
        <w:t>(number))*</w:t>
      </w:r>
      <w:r>
        <w:rPr>
          <w:rFonts w:ascii="Courier New" w:hAnsi="Courier New" w:eastAsia="Courier New" w:cs="Courier New"/>
          <w:color w:val="B5CEA8"/>
          <w:sz w:val="21"/>
          <w:szCs w:val="21"/>
          <w:rtl w:val="0"/>
        </w:rPr>
        <w:t>2</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copy</w:t>
      </w:r>
      <w:r>
        <w:rPr>
          <w:rFonts w:ascii="Courier New" w:hAnsi="Courier New" w:eastAsia="Courier New" w:cs="Courier New"/>
          <w:color w:val="D4D4D4"/>
          <w:sz w:val="21"/>
          <w:szCs w:val="21"/>
          <w:rtl w:val="0"/>
        </w:rPr>
        <w:t>(numbers1, number)</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"Len = </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Cap = </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 slice = </w:t>
      </w:r>
      <w:r>
        <w:rPr>
          <w:rFonts w:ascii="Courier New" w:hAnsi="Courier New" w:eastAsia="Courier New" w:cs="Courier New"/>
          <w:color w:val="9CDCFE"/>
          <w:sz w:val="21"/>
          <w:szCs w:val="21"/>
          <w:rtl w:val="0"/>
        </w:rPr>
        <w:t>%v</w:t>
      </w:r>
      <w:r>
        <w:rPr>
          <w:rFonts w:ascii="Courier New" w:hAnsi="Courier New" w:eastAsia="Courier New" w:cs="Courier New"/>
          <w:color w:val="CE9178"/>
          <w:sz w:val="21"/>
          <w:szCs w:val="21"/>
          <w:rtl w:val="0"/>
        </w:rPr>
        <w:t xml:space="preserve"> </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len</w:t>
      </w:r>
      <w:r>
        <w:rPr>
          <w:rFonts w:ascii="Courier New" w:hAnsi="Courier New" w:eastAsia="Courier New" w:cs="Courier New"/>
          <w:color w:val="D4D4D4"/>
          <w:sz w:val="21"/>
          <w:szCs w:val="21"/>
          <w:rtl w:val="0"/>
        </w:rPr>
        <w:t xml:space="preserve">(numbers1), </w:t>
      </w:r>
      <w:r>
        <w:rPr>
          <w:rFonts w:ascii="Courier New" w:hAnsi="Courier New" w:eastAsia="Courier New" w:cs="Courier New"/>
          <w:color w:val="DCDCAA"/>
          <w:sz w:val="21"/>
          <w:szCs w:val="21"/>
          <w:rtl w:val="0"/>
        </w:rPr>
        <w:t>cap</w:t>
      </w:r>
      <w:r>
        <w:rPr>
          <w:rFonts w:ascii="Courier New" w:hAnsi="Courier New" w:eastAsia="Courier New" w:cs="Courier New"/>
          <w:color w:val="D4D4D4"/>
          <w:sz w:val="21"/>
          <w:szCs w:val="21"/>
          <w:rtl w:val="0"/>
        </w:rPr>
        <w:t>(numbers1), numbers1)</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pacing w:before="240" w:after="240"/>
        <w:rPr>
          <w:rFonts w:ascii="Calibri" w:hAnsi="Calibri" w:eastAsia="Calibri" w:cs="Calibri"/>
        </w:rPr>
      </w:pPr>
      <w:r>
        <w:rPr>
          <w:rFonts w:ascii="Calibri" w:hAnsi="Calibri" w:eastAsia="Calibri" w:cs="Calibri"/>
          <w:rtl w:val="0"/>
        </w:rPr>
        <w:t xml:space="preserve">Len = 0 , Cap = 0 , slice = [] </w:t>
      </w:r>
    </w:p>
    <w:p>
      <w:pPr>
        <w:spacing w:before="240" w:after="240"/>
        <w:rPr>
          <w:rFonts w:ascii="Calibri" w:hAnsi="Calibri" w:eastAsia="Calibri" w:cs="Calibri"/>
        </w:rPr>
      </w:pPr>
      <w:r>
        <w:rPr>
          <w:rFonts w:ascii="Calibri" w:hAnsi="Calibri" w:eastAsia="Calibri" w:cs="Calibri"/>
          <w:rtl w:val="0"/>
        </w:rPr>
        <w:t xml:space="preserve">Len = 6 , Cap = 8 , slice = [0 1 2 3 4 5] </w:t>
      </w:r>
    </w:p>
    <w:p>
      <w:pPr>
        <w:spacing w:before="240" w:after="240"/>
        <w:rPr>
          <w:rFonts w:ascii="Calibri" w:hAnsi="Calibri" w:eastAsia="Calibri" w:cs="Calibri"/>
        </w:rPr>
      </w:pPr>
      <w:r>
        <w:rPr>
          <w:rFonts w:ascii="Calibri" w:hAnsi="Calibri" w:eastAsia="Calibri" w:cs="Calibri"/>
          <w:rtl w:val="0"/>
        </w:rPr>
        <w:t>Len = 6, Cap = 16 , slice = [0 1 2 3 4 5]</w:t>
      </w:r>
    </w:p>
    <w:p>
      <w:pPr>
        <w:spacing w:before="240" w:after="240"/>
        <w:rPr>
          <w:rFonts w:ascii="Calibri" w:hAnsi="Calibri" w:eastAsia="Calibri" w:cs="Calibri"/>
        </w:rPr>
      </w:pPr>
    </w:p>
    <w:p>
      <w:pPr>
        <w:spacing w:before="240" w:after="240"/>
        <w:rPr>
          <w:rFonts w:ascii="Calibri" w:hAnsi="Calibri" w:eastAsia="Calibri" w:cs="Calibri"/>
          <w:b/>
        </w:rPr>
      </w:pPr>
      <w:r>
        <w:rPr>
          <w:rFonts w:ascii="Calibri" w:hAnsi="Calibri" w:eastAsia="Calibri" w:cs="Calibri"/>
          <w:b/>
          <w:rtl w:val="0"/>
        </w:rPr>
        <w:t>Function in go</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before="240" w:after="240" w:line="325" w:lineRule="auto"/>
        <w:rPr>
          <w:color w:val="FFFFFF"/>
          <w:sz w:val="21"/>
          <w:szCs w:val="21"/>
        </w:rPr>
      </w:pPr>
      <w:r>
        <w:rPr>
          <w:rFonts w:ascii="Courier New" w:hAnsi="Courier New" w:eastAsia="Courier New" w:cs="Courier New"/>
          <w:color w:val="D4D4D4"/>
          <w:sz w:val="21"/>
          <w:szCs w:val="21"/>
          <w:rtl w:val="0"/>
        </w:rPr>
        <w:t>)</w:t>
      </w:r>
    </w:p>
    <w:p>
      <w:pPr>
        <w:spacing w:before="240" w:after="240"/>
        <w:rPr>
          <w:rFonts w:ascii="Calibri" w:hAnsi="Calibri" w:eastAsia="Calibri" w:cs="Calibri"/>
        </w:rPr>
      </w:pPr>
      <w:r>
        <w:rPr>
          <w:rFonts w:ascii="Calibri" w:hAnsi="Calibri" w:eastAsia="Calibri" w:cs="Calibri"/>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s</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string</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"Hello Beautifull world"</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s</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passthestring</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"String from function is"</w:t>
      </w:r>
      <w:r>
        <w:rPr>
          <w:rFonts w:ascii="Courier New" w:hAnsi="Courier New" w:eastAsia="Courier New" w:cs="Courier New"/>
          <w:color w:val="D4D4D4"/>
          <w:sz w:val="21"/>
          <w:szCs w:val="21"/>
          <w:rtl w:val="0"/>
        </w:rPr>
        <w:t>, s)</w:t>
      </w:r>
    </w:p>
    <w:p>
      <w:pPr>
        <w:shd w:val="clear" w:fill="1E1E1E"/>
        <w:spacing w:before="240" w:after="240" w:line="325" w:lineRule="auto"/>
        <w:rPr>
          <w:color w:val="FFFFFF"/>
          <w:sz w:val="21"/>
          <w:szCs w:val="21"/>
        </w:rPr>
      </w:pPr>
      <w:r>
        <w:rPr>
          <w:rFonts w:ascii="Courier New" w:hAnsi="Courier New" w:eastAsia="Courier New" w:cs="Courier New"/>
          <w:color w:val="D4D4D4"/>
          <w:sz w:val="21"/>
          <w:szCs w:val="21"/>
          <w:rtl w:val="0"/>
        </w:rPr>
        <w:t>}</w:t>
      </w:r>
    </w:p>
    <w:p>
      <w:pPr>
        <w:spacing w:before="240" w:after="240"/>
        <w:rPr>
          <w:rFonts w:ascii="Calibri" w:hAnsi="Calibri" w:eastAsia="Calibri" w:cs="Calibri"/>
        </w:rPr>
      </w:pPr>
      <w:r>
        <w:rPr>
          <w:rFonts w:ascii="Calibri" w:hAnsi="Calibri" w:eastAsia="Calibri" w:cs="Calibri"/>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passthestring</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string</w:t>
      </w: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"Goodbye"</w:t>
      </w:r>
    </w:p>
    <w:p>
      <w:pPr>
        <w:shd w:val="clear" w:fill="1E1E1E"/>
        <w:spacing w:before="240" w:after="240" w:line="325" w:lineRule="auto"/>
        <w:rPr>
          <w:color w:val="FFFFFF"/>
          <w:sz w:val="21"/>
          <w:szCs w:val="21"/>
        </w:rPr>
      </w:pPr>
      <w:r>
        <w:rPr>
          <w:rFonts w:ascii="Courier New" w:hAnsi="Courier New" w:eastAsia="Courier New" w:cs="Courier New"/>
          <w:color w:val="D4D4D4"/>
          <w:sz w:val="21"/>
          <w:szCs w:val="21"/>
          <w:rtl w:val="0"/>
        </w:rPr>
        <w:t>}</w:t>
      </w:r>
    </w:p>
    <w:p>
      <w:pPr>
        <w:spacing w:before="240" w:after="240"/>
        <w:rPr>
          <w:rFonts w:ascii="Calibri" w:hAnsi="Calibri" w:eastAsia="Calibri" w:cs="Calibri"/>
        </w:rPr>
      </w:pPr>
      <w:r>
        <w:rPr>
          <w:rFonts w:ascii="Calibri" w:hAnsi="Calibri" w:eastAsia="Calibri" w:cs="Calibri"/>
          <w:rtl w:val="0"/>
        </w:rPr>
        <w:t xml:space="preserve"> </w:t>
      </w:r>
    </w:p>
    <w:p>
      <w:pPr>
        <w:spacing w:before="240" w:after="240"/>
        <w:rPr>
          <w:color w:val="FFFFFF"/>
          <w:sz w:val="21"/>
          <w:szCs w:val="21"/>
          <w:shd w:val="clear" w:fill="2A2D2E"/>
        </w:rPr>
      </w:pPr>
      <w:r>
        <w:rPr>
          <w:color w:val="FFFFFF"/>
          <w:sz w:val="21"/>
          <w:szCs w:val="21"/>
          <w:shd w:val="clear" w:fill="2A2D2E"/>
          <w:rtl w:val="0"/>
        </w:rPr>
        <w:t>Hello Beautifull world</w:t>
      </w:r>
    </w:p>
    <w:p>
      <w:pPr>
        <w:spacing w:before="240" w:after="240"/>
        <w:rPr>
          <w:color w:val="FFFFFF"/>
          <w:sz w:val="21"/>
          <w:szCs w:val="21"/>
          <w:shd w:val="clear" w:fill="2A2D2E"/>
        </w:rPr>
      </w:pPr>
      <w:r>
        <w:rPr>
          <w:color w:val="FFFFFF"/>
          <w:sz w:val="21"/>
          <w:szCs w:val="21"/>
          <w:shd w:val="clear" w:fill="2A2D2E"/>
          <w:rtl w:val="0"/>
        </w:rPr>
        <w:t>String from function is Goodbye</w:t>
      </w:r>
    </w:p>
    <w:p>
      <w:pPr>
        <w:spacing w:before="240" w:after="240"/>
        <w:rPr>
          <w:rFonts w:ascii="Calibri" w:hAnsi="Calibri" w:eastAsia="Calibri" w:cs="Calibri"/>
        </w:rPr>
      </w:pPr>
      <w:r>
        <w:rPr>
          <w:rFonts w:ascii="Calibri" w:hAnsi="Calibri" w:eastAsia="Calibri" w:cs="Calibri"/>
          <w:rtl w:val="0"/>
        </w:rPr>
        <w:t xml:space="preserve"> </w:t>
      </w:r>
    </w:p>
    <w:p>
      <w:pPr>
        <w:spacing w:before="240" w:after="240"/>
        <w:rPr>
          <w:rFonts w:ascii="Calibri" w:hAnsi="Calibri" w:eastAsia="Calibri" w:cs="Calibri"/>
        </w:rPr>
      </w:pPr>
      <w:r>
        <w:rPr>
          <w:rFonts w:ascii="Calibri" w:hAnsi="Calibri" w:eastAsia="Calibri" w:cs="Calibri"/>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before="240" w:after="240" w:line="325" w:lineRule="auto"/>
        <w:rPr>
          <w:color w:val="FFFFFF"/>
          <w:sz w:val="21"/>
          <w:szCs w:val="21"/>
        </w:rPr>
      </w:pPr>
      <w:r>
        <w:rPr>
          <w:rFonts w:ascii="Courier New" w:hAnsi="Courier New" w:eastAsia="Courier New" w:cs="Courier New"/>
          <w:color w:val="D4D4D4"/>
          <w:sz w:val="21"/>
          <w:szCs w:val="21"/>
          <w:rtl w:val="0"/>
        </w:rPr>
        <w:t>)</w:t>
      </w:r>
    </w:p>
    <w:p>
      <w:pPr>
        <w:spacing w:before="240" w:after="240"/>
        <w:rPr>
          <w:rFonts w:ascii="Calibri" w:hAnsi="Calibri" w:eastAsia="Calibri" w:cs="Calibri"/>
        </w:rPr>
      </w:pPr>
      <w:r>
        <w:rPr>
          <w:rFonts w:ascii="Calibri" w:hAnsi="Calibri" w:eastAsia="Calibri" w:cs="Calibri"/>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//var s string</w:t>
      </w:r>
    </w:p>
    <w:p>
      <w:pPr>
        <w:shd w:val="clear" w:fill="1E1E1E"/>
        <w:spacing w:before="240" w:after="240"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//var t string</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"Hello Beautifull world"</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s</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t</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passthestring</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"String from function is"</w:t>
      </w:r>
      <w:r>
        <w:rPr>
          <w:rFonts w:ascii="Courier New" w:hAnsi="Courier New" w:eastAsia="Courier New" w:cs="Courier New"/>
          <w:color w:val="D4D4D4"/>
          <w:sz w:val="21"/>
          <w:szCs w:val="21"/>
          <w:rtl w:val="0"/>
        </w:rPr>
        <w:t>, s, t)</w:t>
      </w:r>
    </w:p>
    <w:p>
      <w:pPr>
        <w:shd w:val="clear" w:fill="1E1E1E"/>
        <w:spacing w:before="240" w:after="240" w:line="325" w:lineRule="auto"/>
        <w:rPr>
          <w:color w:val="FFFFFF"/>
          <w:sz w:val="21"/>
          <w:szCs w:val="21"/>
        </w:rPr>
      </w:pPr>
      <w:r>
        <w:rPr>
          <w:rFonts w:ascii="Courier New" w:hAnsi="Courier New" w:eastAsia="Courier New" w:cs="Courier New"/>
          <w:color w:val="D4D4D4"/>
          <w:sz w:val="21"/>
          <w:szCs w:val="21"/>
          <w:rtl w:val="0"/>
        </w:rPr>
        <w:t>}</w:t>
      </w:r>
    </w:p>
    <w:p>
      <w:pPr>
        <w:spacing w:before="240" w:after="240"/>
        <w:rPr>
          <w:rFonts w:ascii="Calibri" w:hAnsi="Calibri" w:eastAsia="Calibri" w:cs="Calibri"/>
        </w:rPr>
      </w:pPr>
      <w:r>
        <w:rPr>
          <w:rFonts w:ascii="Calibri" w:hAnsi="Calibri" w:eastAsia="Calibri" w:cs="Calibri"/>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passthestring</w:t>
      </w:r>
      <w:r>
        <w:rPr>
          <w:rFonts w:ascii="Courier New" w:hAnsi="Courier New" w:eastAsia="Courier New" w:cs="Courier New"/>
          <w:color w:val="D4D4D4"/>
          <w:sz w:val="21"/>
          <w:szCs w:val="21"/>
          <w:rtl w:val="0"/>
        </w:rPr>
        <w:t>() (</w:t>
      </w:r>
      <w:r>
        <w:rPr>
          <w:rFonts w:ascii="Courier New" w:hAnsi="Courier New" w:eastAsia="Courier New" w:cs="Courier New"/>
          <w:color w:val="4EC9B0"/>
          <w:sz w:val="21"/>
          <w:szCs w:val="21"/>
          <w:rtl w:val="0"/>
        </w:rPr>
        <w:t>string</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string</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"Goodbye"</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"World"</w:t>
      </w:r>
    </w:p>
    <w:p>
      <w:pPr>
        <w:shd w:val="clear" w:fill="1E1E1E"/>
        <w:spacing w:before="240" w:after="240" w:line="325" w:lineRule="auto"/>
        <w:rPr>
          <w:color w:val="FFFFFF"/>
          <w:sz w:val="21"/>
          <w:szCs w:val="21"/>
        </w:rPr>
      </w:pPr>
      <w:r>
        <w:rPr>
          <w:rFonts w:ascii="Courier New" w:hAnsi="Courier New" w:eastAsia="Courier New" w:cs="Courier New"/>
          <w:color w:val="D4D4D4"/>
          <w:sz w:val="21"/>
          <w:szCs w:val="21"/>
          <w:rtl w:val="0"/>
        </w:rPr>
        <w:t>}</w:t>
      </w:r>
    </w:p>
    <w:p>
      <w:pPr>
        <w:spacing w:before="240" w:after="240"/>
        <w:rPr>
          <w:color w:val="FFFFFF"/>
          <w:sz w:val="21"/>
          <w:szCs w:val="21"/>
          <w:shd w:val="clear" w:fill="2A2D2E"/>
        </w:rPr>
      </w:pPr>
      <w:r>
        <w:rPr>
          <w:color w:val="FFFFFF"/>
          <w:sz w:val="21"/>
          <w:szCs w:val="21"/>
          <w:shd w:val="clear" w:fill="2A2D2E"/>
          <w:rtl w:val="0"/>
        </w:rPr>
        <w:t xml:space="preserve"> </w:t>
      </w:r>
    </w:p>
    <w:p>
      <w:pPr>
        <w:spacing w:before="240" w:after="240"/>
        <w:rPr>
          <w:color w:val="FFFFFF"/>
          <w:sz w:val="21"/>
          <w:szCs w:val="21"/>
          <w:shd w:val="clear" w:fill="2A2D2E"/>
        </w:rPr>
      </w:pPr>
      <w:r>
        <w:rPr>
          <w:color w:val="FFFFFF"/>
          <w:sz w:val="21"/>
          <w:szCs w:val="21"/>
          <w:shd w:val="clear" w:fill="2A2D2E"/>
          <w:rtl w:val="0"/>
        </w:rPr>
        <w:t>Hello Beautifull world</w:t>
      </w:r>
    </w:p>
    <w:p>
      <w:pPr>
        <w:spacing w:before="240" w:after="240"/>
        <w:rPr>
          <w:color w:val="FFFFFF"/>
          <w:sz w:val="21"/>
          <w:szCs w:val="21"/>
          <w:shd w:val="clear" w:fill="2A2D2E"/>
        </w:rPr>
      </w:pPr>
      <w:r>
        <w:rPr>
          <w:color w:val="FFFFFF"/>
          <w:sz w:val="21"/>
          <w:szCs w:val="21"/>
          <w:shd w:val="clear" w:fill="2A2D2E"/>
          <w:rtl w:val="0"/>
        </w:rPr>
        <w:t>String from function is Goodbye World</w:t>
      </w:r>
    </w:p>
    <w:p>
      <w:pPr>
        <w:spacing w:before="240" w:after="240"/>
        <w:rPr>
          <w:rFonts w:ascii="Calibri" w:hAnsi="Calibri" w:eastAsia="Calibri" w:cs="Calibri"/>
        </w:rPr>
      </w:pPr>
      <w:r>
        <w:rPr>
          <w:rFonts w:ascii="Calibri" w:hAnsi="Calibri" w:eastAsia="Calibri" w:cs="Calibri"/>
          <w:rtl w:val="0"/>
        </w:rPr>
        <w:t xml:space="preserve"> </w:t>
      </w:r>
    </w:p>
    <w:p>
      <w:pPr>
        <w:spacing w:before="240" w:after="240"/>
        <w:rPr>
          <w:rFonts w:ascii="Calibri" w:hAnsi="Calibri" w:eastAsia="Calibri" w:cs="Calibri"/>
        </w:rPr>
      </w:pPr>
      <w:r>
        <w:rPr>
          <w:rFonts w:ascii="Calibri" w:hAnsi="Calibri" w:eastAsia="Calibri" w:cs="Calibri"/>
          <w:rtl w:val="0"/>
        </w:rPr>
        <w:t xml:space="preserve"> </w:t>
      </w:r>
    </w:p>
    <w:p>
      <w:pPr>
        <w:spacing w:before="240" w:after="240"/>
        <w:rPr>
          <w:rFonts w:ascii="Calibri" w:hAnsi="Calibri" w:eastAsia="Calibri" w:cs="Calibri"/>
        </w:rPr>
      </w:pPr>
      <w:r>
        <w:rPr>
          <w:rFonts w:ascii="Calibri" w:hAnsi="Calibri" w:eastAsia="Calibri" w:cs="Calibri"/>
          <w:rtl w:val="0"/>
        </w:rPr>
        <w:t>Function as a pointer</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before="240" w:after="240" w:line="325" w:lineRule="auto"/>
        <w:rPr>
          <w:color w:val="FFFFFF"/>
          <w:sz w:val="21"/>
          <w:szCs w:val="21"/>
        </w:rPr>
      </w:pPr>
      <w:r>
        <w:rPr>
          <w:rFonts w:ascii="Courier New" w:hAnsi="Courier New" w:eastAsia="Courier New" w:cs="Courier New"/>
          <w:color w:val="D4D4D4"/>
          <w:sz w:val="21"/>
          <w:szCs w:val="21"/>
          <w:rtl w:val="0"/>
        </w:rPr>
        <w:t>)</w:t>
      </w:r>
    </w:p>
    <w:p>
      <w:pPr>
        <w:spacing w:before="240" w:after="240"/>
        <w:rPr>
          <w:rFonts w:ascii="Calibri" w:hAnsi="Calibri" w:eastAsia="Calibri" w:cs="Calibri"/>
        </w:rPr>
      </w:pPr>
      <w:r>
        <w:rPr>
          <w:rFonts w:ascii="Calibri" w:hAnsi="Calibri" w:eastAsia="Calibri" w:cs="Calibri"/>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string</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passString</w:t>
      </w:r>
      <w:r>
        <w:rPr>
          <w:rFonts w:ascii="Courier New" w:hAnsi="Courier New" w:eastAsia="Courier New" w:cs="Courier New"/>
          <w:color w:val="D4D4D4"/>
          <w:sz w:val="21"/>
          <w:szCs w:val="21"/>
          <w:rtl w:val="0"/>
        </w:rPr>
        <w:t>(&amp;a)</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"Value come from function is"</w:t>
      </w:r>
      <w:r>
        <w:rPr>
          <w:rFonts w:ascii="Courier New" w:hAnsi="Courier New" w:eastAsia="Courier New" w:cs="Courier New"/>
          <w:color w:val="D4D4D4"/>
          <w:sz w:val="21"/>
          <w:szCs w:val="21"/>
          <w:rtl w:val="0"/>
        </w:rPr>
        <w:t>, a)</w:t>
      </w:r>
    </w:p>
    <w:p>
      <w:pPr>
        <w:shd w:val="clear" w:fill="1E1E1E"/>
        <w:spacing w:before="240" w:after="240" w:line="325" w:lineRule="auto"/>
        <w:rPr>
          <w:color w:val="FFFFFF"/>
          <w:sz w:val="21"/>
          <w:szCs w:val="21"/>
        </w:rPr>
      </w:pPr>
      <w:r>
        <w:rPr>
          <w:rFonts w:ascii="Courier New" w:hAnsi="Courier New" w:eastAsia="Courier New" w:cs="Courier New"/>
          <w:color w:val="D4D4D4"/>
          <w:sz w:val="21"/>
          <w:szCs w:val="21"/>
          <w:rtl w:val="0"/>
        </w:rPr>
        <w:t>}</w:t>
      </w:r>
    </w:p>
    <w:p>
      <w:pPr>
        <w:spacing w:before="240" w:after="240"/>
        <w:rPr>
          <w:rFonts w:ascii="Calibri" w:hAnsi="Calibri" w:eastAsia="Calibri" w:cs="Calibri"/>
        </w:rPr>
      </w:pPr>
      <w:r>
        <w:rPr>
          <w:rFonts w:ascii="Calibri" w:hAnsi="Calibri" w:eastAsia="Calibri" w:cs="Calibri"/>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passString</w:t>
      </w:r>
      <w:r>
        <w:rPr>
          <w:rFonts w:ascii="Courier New" w:hAnsi="Courier New" w:eastAsia="Courier New" w:cs="Courier New"/>
          <w:color w:val="D4D4D4"/>
          <w:sz w:val="21"/>
          <w:szCs w:val="21"/>
          <w:rtl w:val="0"/>
        </w:rPr>
        <w:t>(b *</w:t>
      </w:r>
      <w:r>
        <w:rPr>
          <w:rFonts w:ascii="Courier New" w:hAnsi="Courier New" w:eastAsia="Courier New" w:cs="Courier New"/>
          <w:color w:val="4EC9B0"/>
          <w:sz w:val="21"/>
          <w:szCs w:val="21"/>
          <w:rtl w:val="0"/>
        </w:rPr>
        <w:t>string</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"name"</w:t>
      </w:r>
    </w:p>
    <w:p>
      <w:pPr>
        <w:shd w:val="clear" w:fill="1E1E1E"/>
        <w:spacing w:before="240" w:after="240" w:line="325" w:lineRule="auto"/>
        <w:rPr>
          <w:color w:val="FFFFFF"/>
          <w:sz w:val="21"/>
          <w:szCs w:val="21"/>
        </w:rPr>
      </w:pPr>
      <w:r>
        <w:rPr>
          <w:rFonts w:ascii="Courier New" w:hAnsi="Courier New" w:eastAsia="Courier New" w:cs="Courier New"/>
          <w:color w:val="D4D4D4"/>
          <w:sz w:val="21"/>
          <w:szCs w:val="21"/>
          <w:rtl w:val="0"/>
        </w:rPr>
        <w:t>}</w:t>
      </w:r>
    </w:p>
    <w:p>
      <w:pPr>
        <w:spacing w:before="240" w:after="240"/>
        <w:rPr>
          <w:color w:val="FFFFFF"/>
          <w:sz w:val="21"/>
          <w:szCs w:val="21"/>
          <w:shd w:val="clear" w:fill="2A2D2E"/>
        </w:rPr>
      </w:pPr>
      <w:r>
        <w:rPr>
          <w:color w:val="FFFFFF"/>
          <w:sz w:val="21"/>
          <w:szCs w:val="21"/>
          <w:shd w:val="clear" w:fill="2A2D2E"/>
          <w:rtl w:val="0"/>
        </w:rPr>
        <w:t xml:space="preserve"> </w:t>
      </w:r>
    </w:p>
    <w:p>
      <w:pPr>
        <w:spacing w:before="240" w:after="240"/>
        <w:rPr>
          <w:color w:val="FFFFFF"/>
          <w:sz w:val="21"/>
          <w:szCs w:val="21"/>
          <w:shd w:val="clear" w:fill="2A2D2E"/>
        </w:rPr>
      </w:pPr>
      <w:r>
        <w:rPr>
          <w:color w:val="FFFFFF"/>
          <w:sz w:val="21"/>
          <w:szCs w:val="21"/>
          <w:shd w:val="clear" w:fill="2A2D2E"/>
          <w:rtl w:val="0"/>
        </w:rPr>
        <w:t>Value come from function is name</w:t>
      </w:r>
    </w:p>
    <w:p>
      <w:pPr>
        <w:spacing w:before="240" w:after="240"/>
        <w:rPr>
          <w:rFonts w:ascii="Calibri" w:hAnsi="Calibri" w:eastAsia="Calibri" w:cs="Calibri"/>
        </w:rPr>
      </w:pPr>
      <w:r>
        <w:rPr>
          <w:rFonts w:ascii="Calibri" w:hAnsi="Calibri" w:eastAsia="Calibri" w:cs="Calibri"/>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x</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5748</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p</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p</w:t>
      </w:r>
      <w:r>
        <w:rPr>
          <w:rFonts w:ascii="Courier New" w:hAnsi="Courier New" w:eastAsia="Courier New" w:cs="Courier New"/>
          <w:color w:val="D4D4D4"/>
          <w:sz w:val="21"/>
          <w:szCs w:val="21"/>
          <w:rtl w:val="0"/>
        </w:rPr>
        <w:t xml:space="preserve"> = &amp;x</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(x)</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(&amp;x)</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(p)</w:t>
      </w:r>
    </w:p>
    <w:p>
      <w:pPr>
        <w:shd w:val="clear" w:fill="1E1E1E"/>
        <w:spacing w:before="240" w:after="240" w:line="325" w:lineRule="auto"/>
        <w:rPr>
          <w:rFonts w:ascii="Courier New" w:hAnsi="Courier New" w:eastAsia="Courier New" w:cs="Courier New"/>
          <w:color w:val="569CD6"/>
          <w:sz w:val="21"/>
          <w:szCs w:val="21"/>
        </w:rPr>
      </w:pPr>
      <w:r>
        <w:rPr>
          <w:rFonts w:ascii="Courier New" w:hAnsi="Courier New" w:eastAsia="Courier New" w:cs="Courier New"/>
          <w:color w:val="D4D4D4"/>
          <w:sz w:val="21"/>
          <w:szCs w:val="21"/>
          <w:rtl w:val="0"/>
        </w:rPr>
        <w:t xml:space="preserve"> }</w:t>
      </w:r>
    </w:p>
    <w:p>
      <w:pPr>
        <w:spacing w:before="240" w:after="240"/>
        <w:rPr>
          <w:rFonts w:ascii="Calibri" w:hAnsi="Calibri" w:eastAsia="Calibri" w:cs="Calibri"/>
        </w:rPr>
      </w:pPr>
      <w:r>
        <w:rPr>
          <w:rFonts w:ascii="Calibri" w:hAnsi="Calibri" w:eastAsia="Calibri" w:cs="Calibri"/>
          <w:rtl w:val="0"/>
        </w:rPr>
        <w:t xml:space="preserve"> </w:t>
      </w:r>
    </w:p>
    <w:p>
      <w:pPr>
        <w:spacing w:before="240" w:after="240"/>
        <w:rPr>
          <w:rFonts w:ascii="Calibri" w:hAnsi="Calibri" w:eastAsia="Calibri" w:cs="Calibri"/>
        </w:rPr>
      </w:pPr>
      <w:r>
        <w:rPr>
          <w:rFonts w:ascii="Calibri" w:hAnsi="Calibri" w:eastAsia="Calibri" w:cs="Calibri"/>
          <w:rtl w:val="0"/>
        </w:rPr>
        <w:t xml:space="preserve"> </w:t>
      </w:r>
    </w:p>
    <w:p>
      <w:pPr>
        <w:spacing w:before="240" w:after="240"/>
        <w:rPr>
          <w:color w:val="FFFFFF"/>
          <w:sz w:val="21"/>
          <w:szCs w:val="21"/>
          <w:shd w:val="clear" w:fill="2A2D2E"/>
        </w:rPr>
      </w:pPr>
      <w:r>
        <w:rPr>
          <w:color w:val="FFFFFF"/>
          <w:sz w:val="21"/>
          <w:szCs w:val="21"/>
          <w:shd w:val="clear" w:fill="2A2D2E"/>
          <w:rtl w:val="0"/>
        </w:rPr>
        <w:t>5748</w:t>
      </w:r>
    </w:p>
    <w:p>
      <w:pPr>
        <w:spacing w:before="240" w:after="240"/>
        <w:rPr>
          <w:color w:val="FFFFFF"/>
          <w:sz w:val="21"/>
          <w:szCs w:val="21"/>
          <w:shd w:val="clear" w:fill="2A2D2E"/>
        </w:rPr>
      </w:pPr>
      <w:r>
        <w:rPr>
          <w:color w:val="FFFFFF"/>
          <w:sz w:val="21"/>
          <w:szCs w:val="21"/>
          <w:shd w:val="clear" w:fill="2A2D2E"/>
          <w:rtl w:val="0"/>
        </w:rPr>
        <w:t>0xc0000aa058</w:t>
      </w:r>
    </w:p>
    <w:p>
      <w:pPr>
        <w:spacing w:before="240" w:after="240"/>
        <w:rPr>
          <w:color w:val="FFFFFF"/>
          <w:sz w:val="21"/>
          <w:szCs w:val="21"/>
          <w:shd w:val="clear" w:fill="2A2D2E"/>
        </w:rPr>
      </w:pPr>
      <w:r>
        <w:rPr>
          <w:color w:val="FFFFFF"/>
          <w:sz w:val="21"/>
          <w:szCs w:val="21"/>
          <w:shd w:val="clear" w:fill="2A2D2E"/>
          <w:rtl w:val="0"/>
        </w:rPr>
        <w:t>0xc0000aa058</w:t>
      </w:r>
    </w:p>
    <w:p>
      <w:pPr>
        <w:spacing w:before="240" w:after="240"/>
        <w:rPr>
          <w:rFonts w:ascii="Calibri" w:hAnsi="Calibri" w:eastAsia="Calibri" w:cs="Calibri"/>
        </w:rPr>
      </w:pPr>
      <w:r>
        <w:rPr>
          <w:rFonts w:ascii="Calibri" w:hAnsi="Calibri" w:eastAsia="Calibri" w:cs="Calibri"/>
          <w:rtl w:val="0"/>
        </w:rPr>
        <w:t xml:space="preserve">Function array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3</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3</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j</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4</w:t>
      </w:r>
      <w:r>
        <w:rPr>
          <w:rFonts w:ascii="Courier New" w:hAnsi="Courier New" w:eastAsia="Courier New" w:cs="Courier New"/>
          <w:color w:val="D4D4D4"/>
          <w:sz w:val="21"/>
          <w:szCs w:val="21"/>
          <w:rtl w:val="0"/>
        </w:rPr>
        <w:t>]*</w:t>
      </w:r>
      <w:r>
        <w:rPr>
          <w:rFonts w:ascii="Courier New" w:hAnsi="Courier New" w:eastAsia="Courier New" w:cs="Courier New"/>
          <w:color w:val="4EC9B0"/>
          <w:sz w:val="21"/>
          <w:szCs w:val="21"/>
          <w:rtl w:val="0"/>
        </w:rPr>
        <w:t>int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i &lt; </w:t>
      </w:r>
      <w:r>
        <w:rPr>
          <w:rFonts w:ascii="Courier New" w:hAnsi="Courier New" w:eastAsia="Courier New" w:cs="Courier New"/>
          <w:color w:val="B5CEA8"/>
          <w:sz w:val="21"/>
          <w:szCs w:val="21"/>
          <w:rtl w:val="0"/>
        </w:rPr>
        <w:t>4</w:t>
      </w:r>
      <w:r>
        <w:rPr>
          <w:rFonts w:ascii="Courier New" w:hAnsi="Courier New" w:eastAsia="Courier New" w:cs="Courier New"/>
          <w:color w:val="D4D4D4"/>
          <w:sz w:val="21"/>
          <w:szCs w:val="21"/>
          <w:rtl w:val="0"/>
        </w:rPr>
        <w:t>; i++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j[i] = &amp;a[i]</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i &lt; </w:t>
      </w:r>
      <w:r>
        <w:rPr>
          <w:rFonts w:ascii="Courier New" w:hAnsi="Courier New" w:eastAsia="Courier New" w:cs="Courier New"/>
          <w:color w:val="B5CEA8"/>
          <w:sz w:val="21"/>
          <w:szCs w:val="21"/>
          <w:rtl w:val="0"/>
        </w:rPr>
        <w:t>4</w:t>
      </w:r>
      <w:r>
        <w:rPr>
          <w:rFonts w:ascii="Courier New" w:hAnsi="Courier New" w:eastAsia="Courier New" w:cs="Courier New"/>
          <w:color w:val="D4D4D4"/>
          <w:sz w:val="21"/>
          <w:szCs w:val="21"/>
          <w:rtl w:val="0"/>
        </w:rPr>
        <w:t>; i++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(i, *j[i])</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pacing w:before="240" w:after="240"/>
        <w:rPr>
          <w:rFonts w:ascii="Calibri" w:hAnsi="Calibri" w:eastAsia="Calibri" w:cs="Calibri"/>
        </w:rPr>
      </w:pPr>
      <w:r>
        <w:rPr>
          <w:rFonts w:ascii="Calibri" w:hAnsi="Calibri" w:eastAsia="Calibri" w:cs="Calibri"/>
          <w:rtl w:val="0"/>
        </w:rPr>
        <w:t>0 0</w:t>
      </w:r>
    </w:p>
    <w:p>
      <w:pPr>
        <w:spacing w:before="240" w:after="240"/>
        <w:rPr>
          <w:rFonts w:ascii="Calibri" w:hAnsi="Calibri" w:eastAsia="Calibri" w:cs="Calibri"/>
        </w:rPr>
      </w:pPr>
      <w:r>
        <w:rPr>
          <w:rFonts w:ascii="Calibri" w:hAnsi="Calibri" w:eastAsia="Calibri" w:cs="Calibri"/>
          <w:rtl w:val="0"/>
        </w:rPr>
        <w:t>1 5</w:t>
      </w:r>
    </w:p>
    <w:p>
      <w:pPr>
        <w:spacing w:before="240" w:after="240"/>
        <w:rPr>
          <w:rFonts w:ascii="Calibri" w:hAnsi="Calibri" w:eastAsia="Calibri" w:cs="Calibri"/>
        </w:rPr>
      </w:pPr>
      <w:r>
        <w:rPr>
          <w:rFonts w:ascii="Calibri" w:hAnsi="Calibri" w:eastAsia="Calibri" w:cs="Calibri"/>
          <w:rtl w:val="0"/>
        </w:rPr>
        <w:t>2 3</w:t>
      </w:r>
    </w:p>
    <w:p>
      <w:pPr>
        <w:spacing w:before="240" w:after="240"/>
        <w:rPr>
          <w:rFonts w:ascii="Calibri" w:hAnsi="Calibri" w:eastAsia="Calibri" w:cs="Calibri"/>
        </w:rPr>
      </w:pPr>
      <w:r>
        <w:rPr>
          <w:rFonts w:ascii="Calibri" w:hAnsi="Calibri" w:eastAsia="Calibri" w:cs="Calibri"/>
          <w:rtl w:val="0"/>
        </w:rPr>
        <w:t>3 3</w:t>
      </w:r>
    </w:p>
    <w:p>
      <w:pPr>
        <w:spacing w:before="240" w:after="240"/>
        <w:rPr>
          <w:rFonts w:ascii="Calibri" w:hAnsi="Calibri" w:eastAsia="Calibri" w:cs="Calibri"/>
          <w:b/>
        </w:rPr>
      </w:pPr>
      <w:r>
        <w:rPr>
          <w:rFonts w:ascii="Calibri" w:hAnsi="Calibri" w:eastAsia="Calibri" w:cs="Calibri"/>
          <w:b/>
          <w:rtl w:val="0"/>
        </w:rPr>
        <w:t>Pointer on pointer in go</w:t>
      </w:r>
    </w:p>
    <w:p>
      <w:pPr>
        <w:spacing w:before="240" w:after="240"/>
        <w:rPr>
          <w:rFonts w:ascii="Calibri" w:hAnsi="Calibri" w:eastAsia="Calibri" w:cs="Calibri"/>
          <w:b/>
        </w:rPr>
      </w:pPr>
      <w:r>
        <w:rPr>
          <w:rFonts w:ascii="Calibri" w:hAnsi="Calibri" w:eastAsia="Calibri" w:cs="Calibri"/>
          <w:b/>
          <w:rtl w:val="0"/>
        </w:rPr>
        <w:t>A pointer to a pointer is a form of chain of pointers. Normally, a pointer contains the address of a variable. When we define a pointer to a pointer, the first pointer contains the address of the second pointer, which points to the location that contains the actual value as shown below.</w:t>
      </w:r>
    </w:p>
    <w:p>
      <w:pPr>
        <w:spacing w:before="240" w:after="240"/>
        <w:rPr>
          <w:rFonts w:ascii="Calibri" w:hAnsi="Calibri" w:eastAsia="Calibri" w:cs="Calibri"/>
          <w:b/>
        </w:rPr>
      </w:pPr>
      <w:r>
        <w:rPr>
          <w:rFonts w:ascii="Calibri" w:hAnsi="Calibri" w:eastAsia="Calibri" w:cs="Calibri"/>
          <w:b/>
        </w:rPr>
        <w:drawing>
          <wp:inline distT="114300" distB="114300" distL="114300" distR="114300">
            <wp:extent cx="3943350" cy="619125"/>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1" name="image4.png"/>
                    <pic:cNvPicPr preferRelativeResize="0"/>
                  </pic:nvPicPr>
                  <pic:blipFill>
                    <a:blip r:embed="rId6"/>
                    <a:srcRect/>
                    <a:stretch>
                      <a:fillRect/>
                    </a:stretch>
                  </pic:blipFill>
                  <pic:spPr>
                    <a:xfrm>
                      <a:off x="0" y="0"/>
                      <a:ext cx="3943350" cy="619125"/>
                    </a:xfrm>
                    <a:prstGeom prst="rect">
                      <a:avLst/>
                    </a:prstGeom>
                  </pic:spPr>
                </pic:pic>
              </a:graphicData>
            </a:graphic>
          </wp:inline>
        </w:drawing>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569CD6"/>
          <w:sz w:val="21"/>
          <w:szCs w:val="21"/>
          <w:rtl w:val="0"/>
        </w:rPr>
        <w:t>package</w:t>
      </w:r>
      <w:r>
        <w:rPr>
          <w:rFonts w:ascii="Courier New" w:hAnsi="Courier New" w:eastAsia="Courier New" w:cs="Courier New"/>
          <w:b/>
          <w:color w:val="D4D4D4"/>
          <w:sz w:val="21"/>
          <w:szCs w:val="21"/>
          <w:rtl w:val="0"/>
        </w:rPr>
        <w:t xml:space="preserve"> main</w:t>
      </w:r>
    </w:p>
    <w:p>
      <w:pPr>
        <w:shd w:val="clear" w:fill="1E1E1E"/>
        <w:spacing w:before="240" w:after="240" w:line="325" w:lineRule="auto"/>
        <w:rPr>
          <w:rFonts w:ascii="Courier New" w:hAnsi="Courier New" w:eastAsia="Courier New" w:cs="Courier New"/>
          <w:b/>
          <w:color w:val="D4D4D4"/>
          <w:sz w:val="21"/>
          <w:szCs w:val="21"/>
        </w:rPr>
      </w:pPr>
    </w:p>
    <w:p>
      <w:pPr>
        <w:shd w:val="clear" w:fill="1E1E1E"/>
        <w:spacing w:before="240" w:after="240" w:line="325" w:lineRule="auto"/>
        <w:rPr>
          <w:rFonts w:ascii="Courier New" w:hAnsi="Courier New" w:eastAsia="Courier New" w:cs="Courier New"/>
          <w:b/>
          <w:color w:val="CE9178"/>
          <w:sz w:val="21"/>
          <w:szCs w:val="21"/>
        </w:rPr>
      </w:pPr>
      <w:r>
        <w:rPr>
          <w:rFonts w:ascii="Courier New" w:hAnsi="Courier New" w:eastAsia="Courier New" w:cs="Courier New"/>
          <w:b/>
          <w:color w:val="569CD6"/>
          <w:sz w:val="21"/>
          <w:szCs w:val="21"/>
          <w:rtl w:val="0"/>
        </w:rPr>
        <w:t>import</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CE9178"/>
          <w:sz w:val="21"/>
          <w:szCs w:val="21"/>
          <w:rtl w:val="0"/>
        </w:rPr>
        <w:t>"fmt"</w:t>
      </w:r>
    </w:p>
    <w:p>
      <w:pPr>
        <w:shd w:val="clear" w:fill="1E1E1E"/>
        <w:spacing w:before="240" w:after="240" w:line="325" w:lineRule="auto"/>
        <w:rPr>
          <w:rFonts w:ascii="Courier New" w:hAnsi="Courier New" w:eastAsia="Courier New" w:cs="Courier New"/>
          <w:b/>
          <w:color w:val="D4D4D4"/>
          <w:sz w:val="21"/>
          <w:szCs w:val="21"/>
        </w:rPr>
      </w:pP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569CD6"/>
          <w:sz w:val="21"/>
          <w:szCs w:val="21"/>
          <w:rtl w:val="0"/>
        </w:rPr>
        <w:t>func</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DCDCAA"/>
          <w:sz w:val="21"/>
          <w:szCs w:val="21"/>
          <w:rtl w:val="0"/>
        </w:rPr>
        <w:t>main</w:t>
      </w:r>
      <w:r>
        <w:rPr>
          <w:rFonts w:ascii="Courier New" w:hAnsi="Courier New" w:eastAsia="Courier New" w:cs="Courier New"/>
          <w:b/>
          <w:color w:val="D4D4D4"/>
          <w:sz w:val="21"/>
          <w:szCs w:val="21"/>
          <w:rtl w:val="0"/>
        </w:rPr>
        <w:t>() {</w:t>
      </w:r>
    </w:p>
    <w:p>
      <w:pPr>
        <w:shd w:val="clear" w:fill="1E1E1E"/>
        <w:spacing w:before="240" w:after="240" w:line="325" w:lineRule="auto"/>
        <w:rPr>
          <w:rFonts w:ascii="Courier New" w:hAnsi="Courier New" w:eastAsia="Courier New" w:cs="Courier New"/>
          <w:b/>
          <w:color w:val="B5CEA8"/>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569CD6"/>
          <w:sz w:val="21"/>
          <w:szCs w:val="21"/>
          <w:rtl w:val="0"/>
        </w:rPr>
        <w:t>var</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a</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4EC9B0"/>
          <w:sz w:val="21"/>
          <w:szCs w:val="21"/>
          <w:rtl w:val="0"/>
        </w:rPr>
        <w:t>int</w:t>
      </w:r>
      <w:r>
        <w:rPr>
          <w:rFonts w:ascii="Courier New" w:hAnsi="Courier New" w:eastAsia="Courier New" w:cs="Courier New"/>
          <w:b/>
          <w:color w:val="D4D4D4"/>
          <w:sz w:val="21"/>
          <w:szCs w:val="21"/>
          <w:rtl w:val="0"/>
        </w:rPr>
        <w:t xml:space="preserve"> = </w:t>
      </w:r>
      <w:r>
        <w:rPr>
          <w:rFonts w:ascii="Courier New" w:hAnsi="Courier New" w:eastAsia="Courier New" w:cs="Courier New"/>
          <w:b/>
          <w:color w:val="B5CEA8"/>
          <w:sz w:val="21"/>
          <w:szCs w:val="21"/>
          <w:rtl w:val="0"/>
        </w:rPr>
        <w:t>10</w:t>
      </w:r>
    </w:p>
    <w:p>
      <w:pPr>
        <w:shd w:val="clear" w:fill="1E1E1E"/>
        <w:spacing w:before="240" w:after="240" w:line="325" w:lineRule="auto"/>
        <w:rPr>
          <w:rFonts w:ascii="Courier New" w:hAnsi="Courier New" w:eastAsia="Courier New" w:cs="Courier New"/>
          <w:b/>
          <w:color w:val="4EC9B0"/>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569CD6"/>
          <w:sz w:val="21"/>
          <w:szCs w:val="21"/>
          <w:rtl w:val="0"/>
        </w:rPr>
        <w:t>var</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ptr</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4EC9B0"/>
          <w:sz w:val="21"/>
          <w:szCs w:val="21"/>
          <w:rtl w:val="0"/>
        </w:rPr>
        <w:t>int</w:t>
      </w:r>
    </w:p>
    <w:p>
      <w:pPr>
        <w:shd w:val="clear" w:fill="1E1E1E"/>
        <w:spacing w:before="240" w:after="240" w:line="325" w:lineRule="auto"/>
        <w:rPr>
          <w:rFonts w:ascii="Courier New" w:hAnsi="Courier New" w:eastAsia="Courier New" w:cs="Courier New"/>
          <w:b/>
          <w:color w:val="4EC9B0"/>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569CD6"/>
          <w:sz w:val="21"/>
          <w:szCs w:val="21"/>
          <w:rtl w:val="0"/>
        </w:rPr>
        <w:t>var</w:t>
      </w:r>
      <w:r>
        <w:rPr>
          <w:rFonts w:ascii="Courier New" w:hAnsi="Courier New" w:eastAsia="Courier New" w:cs="Courier New"/>
          <w:b/>
          <w:color w:val="D4D4D4"/>
          <w:sz w:val="21"/>
          <w:szCs w:val="21"/>
          <w:rtl w:val="0"/>
        </w:rPr>
        <w:t xml:space="preserve"> pptr **</w:t>
      </w:r>
      <w:r>
        <w:rPr>
          <w:rFonts w:ascii="Courier New" w:hAnsi="Courier New" w:eastAsia="Courier New" w:cs="Courier New"/>
          <w:b/>
          <w:color w:val="4EC9B0"/>
          <w:sz w:val="21"/>
          <w:szCs w:val="21"/>
          <w:rtl w:val="0"/>
        </w:rPr>
        <w:t>int</w:t>
      </w:r>
    </w:p>
    <w:p>
      <w:pPr>
        <w:shd w:val="clear" w:fill="1E1E1E"/>
        <w:spacing w:before="240" w:after="240" w:line="325" w:lineRule="auto"/>
        <w:rPr>
          <w:rFonts w:ascii="Courier New" w:hAnsi="Courier New" w:eastAsia="Courier New" w:cs="Courier New"/>
          <w:b/>
          <w:color w:val="D4D4D4"/>
          <w:sz w:val="21"/>
          <w:szCs w:val="21"/>
        </w:rPr>
      </w:pP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ptr</w:t>
      </w:r>
      <w:r>
        <w:rPr>
          <w:rFonts w:ascii="Courier New" w:hAnsi="Courier New" w:eastAsia="Courier New" w:cs="Courier New"/>
          <w:b/>
          <w:color w:val="D4D4D4"/>
          <w:sz w:val="21"/>
          <w:szCs w:val="21"/>
          <w:rtl w:val="0"/>
        </w:rPr>
        <w:t xml:space="preserve"> = &amp;a</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pptr</w:t>
      </w:r>
      <w:r>
        <w:rPr>
          <w:rFonts w:ascii="Courier New" w:hAnsi="Courier New" w:eastAsia="Courier New" w:cs="Courier New"/>
          <w:b/>
          <w:color w:val="D4D4D4"/>
          <w:sz w:val="21"/>
          <w:szCs w:val="21"/>
          <w:rtl w:val="0"/>
        </w:rPr>
        <w:t xml:space="preserve"> = &amp;ptr</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fmt.</w:t>
      </w:r>
      <w:r>
        <w:rPr>
          <w:rFonts w:ascii="Courier New" w:hAnsi="Courier New" w:eastAsia="Courier New" w:cs="Courier New"/>
          <w:b/>
          <w:color w:val="DCDCAA"/>
          <w:sz w:val="21"/>
          <w:szCs w:val="21"/>
          <w:rtl w:val="0"/>
        </w:rPr>
        <w:t>Println</w:t>
      </w:r>
      <w:r>
        <w:rPr>
          <w:rFonts w:ascii="Courier New" w:hAnsi="Courier New" w:eastAsia="Courier New" w:cs="Courier New"/>
          <w:b/>
          <w:color w:val="D4D4D4"/>
          <w:sz w:val="21"/>
          <w:szCs w:val="21"/>
          <w:rtl w:val="0"/>
        </w:rPr>
        <w:t>(a)</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fmt.</w:t>
      </w:r>
      <w:r>
        <w:rPr>
          <w:rFonts w:ascii="Courier New" w:hAnsi="Courier New" w:eastAsia="Courier New" w:cs="Courier New"/>
          <w:b/>
          <w:color w:val="DCDCAA"/>
          <w:sz w:val="21"/>
          <w:szCs w:val="21"/>
          <w:rtl w:val="0"/>
        </w:rPr>
        <w:t>Println</w:t>
      </w:r>
      <w:r>
        <w:rPr>
          <w:rFonts w:ascii="Courier New" w:hAnsi="Courier New" w:eastAsia="Courier New" w:cs="Courier New"/>
          <w:b/>
          <w:color w:val="D4D4D4"/>
          <w:sz w:val="21"/>
          <w:szCs w:val="21"/>
          <w:rtl w:val="0"/>
        </w:rPr>
        <w:t>(*ptr)</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fmt.</w:t>
      </w:r>
      <w:r>
        <w:rPr>
          <w:rFonts w:ascii="Courier New" w:hAnsi="Courier New" w:eastAsia="Courier New" w:cs="Courier New"/>
          <w:b/>
          <w:color w:val="DCDCAA"/>
          <w:sz w:val="21"/>
          <w:szCs w:val="21"/>
          <w:rtl w:val="0"/>
        </w:rPr>
        <w:t>Println</w:t>
      </w:r>
      <w:r>
        <w:rPr>
          <w:rFonts w:ascii="Courier New" w:hAnsi="Courier New" w:eastAsia="Courier New" w:cs="Courier New"/>
          <w:b/>
          <w:color w:val="D4D4D4"/>
          <w:sz w:val="21"/>
          <w:szCs w:val="21"/>
          <w:rtl w:val="0"/>
        </w:rPr>
        <w:t>(**pptr)</w:t>
      </w:r>
    </w:p>
    <w:p>
      <w:pPr>
        <w:shd w:val="clear" w:fill="1E1E1E"/>
        <w:spacing w:before="240" w:after="240" w:line="325" w:lineRule="auto"/>
        <w:rPr>
          <w:rFonts w:ascii="Courier New" w:hAnsi="Courier New" w:eastAsia="Courier New" w:cs="Courier New"/>
          <w:b/>
          <w:color w:val="D4D4D4"/>
          <w:sz w:val="21"/>
          <w:szCs w:val="21"/>
        </w:rPr>
      </w:pP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w:t>
      </w:r>
    </w:p>
    <w:p>
      <w:pPr>
        <w:shd w:val="clear" w:fill="1E1E1E"/>
        <w:spacing w:before="240" w:after="240" w:line="325" w:lineRule="auto"/>
        <w:rPr>
          <w:rFonts w:ascii="Courier New" w:hAnsi="Courier New" w:eastAsia="Courier New" w:cs="Courier New"/>
          <w:b/>
          <w:color w:val="D4D4D4"/>
          <w:sz w:val="21"/>
          <w:szCs w:val="21"/>
        </w:rPr>
      </w:pPr>
    </w:p>
    <w:p>
      <w:pPr>
        <w:spacing w:before="240" w:after="240"/>
        <w:rPr>
          <w:rFonts w:ascii="Calibri" w:hAnsi="Calibri" w:eastAsia="Calibri" w:cs="Calibri"/>
          <w:b/>
        </w:rPr>
      </w:pPr>
      <w:r>
        <w:rPr>
          <w:rFonts w:ascii="Calibri" w:hAnsi="Calibri" w:eastAsia="Calibri" w:cs="Calibri"/>
          <w:b/>
          <w:rtl w:val="0"/>
        </w:rPr>
        <w:t>10</w:t>
      </w:r>
    </w:p>
    <w:p>
      <w:pPr>
        <w:spacing w:before="240" w:after="240"/>
        <w:rPr>
          <w:rFonts w:ascii="Calibri" w:hAnsi="Calibri" w:eastAsia="Calibri" w:cs="Calibri"/>
          <w:b/>
        </w:rPr>
      </w:pPr>
      <w:r>
        <w:rPr>
          <w:rFonts w:ascii="Calibri" w:hAnsi="Calibri" w:eastAsia="Calibri" w:cs="Calibri"/>
          <w:b/>
          <w:rtl w:val="0"/>
        </w:rPr>
        <w:t>10</w:t>
      </w:r>
    </w:p>
    <w:p>
      <w:pPr>
        <w:spacing w:before="240" w:after="240"/>
        <w:rPr>
          <w:rFonts w:ascii="Calibri" w:hAnsi="Calibri" w:eastAsia="Calibri" w:cs="Calibri"/>
          <w:b/>
        </w:rPr>
      </w:pPr>
      <w:r>
        <w:rPr>
          <w:rFonts w:ascii="Calibri" w:hAnsi="Calibri" w:eastAsia="Calibri" w:cs="Calibri"/>
          <w:b/>
          <w:rtl w:val="0"/>
        </w:rPr>
        <w:t>10</w:t>
      </w:r>
    </w:p>
    <w:p>
      <w:pPr>
        <w:spacing w:before="240" w:after="240"/>
        <w:rPr>
          <w:rFonts w:ascii="Calibri" w:hAnsi="Calibri" w:eastAsia="Calibri" w:cs="Calibri"/>
          <w:b/>
        </w:rPr>
      </w:pPr>
      <w:r>
        <w:rPr>
          <w:rFonts w:ascii="Calibri" w:hAnsi="Calibri" w:eastAsia="Calibri" w:cs="Calibri"/>
          <w:b/>
          <w:rtl w:val="0"/>
        </w:rPr>
        <w:t>Passing pointer to function</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569CD6"/>
          <w:sz w:val="21"/>
          <w:szCs w:val="21"/>
          <w:rtl w:val="0"/>
        </w:rPr>
        <w:t>package</w:t>
      </w:r>
      <w:r>
        <w:rPr>
          <w:rFonts w:ascii="Courier New" w:hAnsi="Courier New" w:eastAsia="Courier New" w:cs="Courier New"/>
          <w:b/>
          <w:color w:val="D4D4D4"/>
          <w:sz w:val="21"/>
          <w:szCs w:val="21"/>
          <w:rtl w:val="0"/>
        </w:rPr>
        <w:t xml:space="preserve"> main</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569CD6"/>
          <w:sz w:val="21"/>
          <w:szCs w:val="21"/>
          <w:rtl w:val="0"/>
        </w:rPr>
        <w:t>import</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CE9178"/>
          <w:sz w:val="21"/>
          <w:szCs w:val="21"/>
          <w:rtl w:val="0"/>
        </w:rPr>
        <w:t>"fmt"</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569CD6"/>
          <w:sz w:val="21"/>
          <w:szCs w:val="21"/>
          <w:rtl w:val="0"/>
        </w:rPr>
        <w:t>func</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DCDCAA"/>
          <w:sz w:val="21"/>
          <w:szCs w:val="21"/>
          <w:rtl w:val="0"/>
        </w:rPr>
        <w:t>main</w:t>
      </w:r>
      <w:r>
        <w:rPr>
          <w:rFonts w:ascii="Courier New" w:hAnsi="Courier New" w:eastAsia="Courier New" w:cs="Courier New"/>
          <w:b/>
          <w:color w:val="D4D4D4"/>
          <w:sz w:val="21"/>
          <w:szCs w:val="21"/>
          <w:rtl w:val="0"/>
        </w:rPr>
        <w:t>() {</w:t>
      </w:r>
    </w:p>
    <w:p>
      <w:pPr>
        <w:shd w:val="clear" w:fill="1E1E1E"/>
        <w:spacing w:before="240" w:after="240" w:line="325" w:lineRule="auto"/>
        <w:rPr>
          <w:rFonts w:ascii="Courier New" w:hAnsi="Courier New" w:eastAsia="Courier New" w:cs="Courier New"/>
          <w:b/>
          <w:color w:val="B5CEA8"/>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569CD6"/>
          <w:sz w:val="21"/>
          <w:szCs w:val="21"/>
          <w:rtl w:val="0"/>
        </w:rPr>
        <w:t>var</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x</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4EC9B0"/>
          <w:sz w:val="21"/>
          <w:szCs w:val="21"/>
          <w:rtl w:val="0"/>
        </w:rPr>
        <w:t>int</w:t>
      </w:r>
      <w:r>
        <w:rPr>
          <w:rFonts w:ascii="Courier New" w:hAnsi="Courier New" w:eastAsia="Courier New" w:cs="Courier New"/>
          <w:b/>
          <w:color w:val="D4D4D4"/>
          <w:sz w:val="21"/>
          <w:szCs w:val="21"/>
          <w:rtl w:val="0"/>
        </w:rPr>
        <w:t xml:space="preserve"> = </w:t>
      </w:r>
      <w:r>
        <w:rPr>
          <w:rFonts w:ascii="Courier New" w:hAnsi="Courier New" w:eastAsia="Courier New" w:cs="Courier New"/>
          <w:b/>
          <w:color w:val="B5CEA8"/>
          <w:sz w:val="21"/>
          <w:szCs w:val="21"/>
          <w:rtl w:val="0"/>
        </w:rPr>
        <w:t>100</w:t>
      </w:r>
    </w:p>
    <w:p>
      <w:pPr>
        <w:shd w:val="clear" w:fill="1E1E1E"/>
        <w:spacing w:before="240" w:after="240" w:line="325" w:lineRule="auto"/>
        <w:rPr>
          <w:rFonts w:ascii="Courier New" w:hAnsi="Courier New" w:eastAsia="Courier New" w:cs="Courier New"/>
          <w:b/>
          <w:color w:val="B5CEA8"/>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569CD6"/>
          <w:sz w:val="21"/>
          <w:szCs w:val="21"/>
          <w:rtl w:val="0"/>
        </w:rPr>
        <w:t>var</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y</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4EC9B0"/>
          <w:sz w:val="21"/>
          <w:szCs w:val="21"/>
          <w:rtl w:val="0"/>
        </w:rPr>
        <w:t>int</w:t>
      </w:r>
      <w:r>
        <w:rPr>
          <w:rFonts w:ascii="Courier New" w:hAnsi="Courier New" w:eastAsia="Courier New" w:cs="Courier New"/>
          <w:b/>
          <w:color w:val="D4D4D4"/>
          <w:sz w:val="21"/>
          <w:szCs w:val="21"/>
          <w:rtl w:val="0"/>
        </w:rPr>
        <w:t xml:space="preserve"> = </w:t>
      </w:r>
      <w:r>
        <w:rPr>
          <w:rFonts w:ascii="Courier New" w:hAnsi="Courier New" w:eastAsia="Courier New" w:cs="Courier New"/>
          <w:b/>
          <w:color w:val="B5CEA8"/>
          <w:sz w:val="21"/>
          <w:szCs w:val="21"/>
          <w:rtl w:val="0"/>
        </w:rPr>
        <w:t>200</w:t>
      </w:r>
    </w:p>
    <w:p>
      <w:pPr>
        <w:shd w:val="clear" w:fill="1E1E1E"/>
        <w:spacing w:before="240" w:after="240" w:line="325" w:lineRule="auto"/>
        <w:rPr>
          <w:rFonts w:ascii="Courier New" w:hAnsi="Courier New" w:eastAsia="Courier New" w:cs="Courier New"/>
          <w:b/>
          <w:color w:val="D4D4D4"/>
          <w:sz w:val="21"/>
          <w:szCs w:val="21"/>
        </w:rPr>
      </w:pP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fmt.</w:t>
      </w:r>
      <w:r>
        <w:rPr>
          <w:rFonts w:ascii="Courier New" w:hAnsi="Courier New" w:eastAsia="Courier New" w:cs="Courier New"/>
          <w:b/>
          <w:color w:val="DCDCAA"/>
          <w:sz w:val="21"/>
          <w:szCs w:val="21"/>
          <w:rtl w:val="0"/>
        </w:rPr>
        <w:t>Println</w:t>
      </w:r>
      <w:r>
        <w:rPr>
          <w:rFonts w:ascii="Courier New" w:hAnsi="Courier New" w:eastAsia="Courier New" w:cs="Courier New"/>
          <w:b/>
          <w:color w:val="D4D4D4"/>
          <w:sz w:val="21"/>
          <w:szCs w:val="21"/>
          <w:rtl w:val="0"/>
        </w:rPr>
        <w:t>(x, y)</w:t>
      </w:r>
    </w:p>
    <w:p>
      <w:pPr>
        <w:shd w:val="clear" w:fill="1E1E1E"/>
        <w:spacing w:before="240" w:after="240" w:line="325" w:lineRule="auto"/>
        <w:rPr>
          <w:rFonts w:ascii="Courier New" w:hAnsi="Courier New" w:eastAsia="Courier New" w:cs="Courier New"/>
          <w:b/>
          <w:color w:val="D4D4D4"/>
          <w:sz w:val="21"/>
          <w:szCs w:val="21"/>
        </w:rPr>
      </w:pP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DCDCAA"/>
          <w:sz w:val="21"/>
          <w:szCs w:val="21"/>
          <w:rtl w:val="0"/>
        </w:rPr>
        <w:t>swap</w:t>
      </w:r>
      <w:r>
        <w:rPr>
          <w:rFonts w:ascii="Courier New" w:hAnsi="Courier New" w:eastAsia="Courier New" w:cs="Courier New"/>
          <w:b/>
          <w:color w:val="D4D4D4"/>
          <w:sz w:val="21"/>
          <w:szCs w:val="21"/>
          <w:rtl w:val="0"/>
        </w:rPr>
        <w:t>(&amp;x, &amp;y)</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fmt.</w:t>
      </w:r>
      <w:r>
        <w:rPr>
          <w:rFonts w:ascii="Courier New" w:hAnsi="Courier New" w:eastAsia="Courier New" w:cs="Courier New"/>
          <w:b/>
          <w:color w:val="DCDCAA"/>
          <w:sz w:val="21"/>
          <w:szCs w:val="21"/>
          <w:rtl w:val="0"/>
        </w:rPr>
        <w:t>Println</w:t>
      </w:r>
      <w:r>
        <w:rPr>
          <w:rFonts w:ascii="Courier New" w:hAnsi="Courier New" w:eastAsia="Courier New" w:cs="Courier New"/>
          <w:b/>
          <w:color w:val="D4D4D4"/>
          <w:sz w:val="21"/>
          <w:szCs w:val="21"/>
          <w:rtl w:val="0"/>
        </w:rPr>
        <w:t>(x, y)</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569CD6"/>
          <w:sz w:val="21"/>
          <w:szCs w:val="21"/>
          <w:rtl w:val="0"/>
        </w:rPr>
        <w:t>func</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DCDCAA"/>
          <w:sz w:val="21"/>
          <w:szCs w:val="21"/>
          <w:rtl w:val="0"/>
        </w:rPr>
        <w:t>swap</w:t>
      </w:r>
      <w:r>
        <w:rPr>
          <w:rFonts w:ascii="Courier New" w:hAnsi="Courier New" w:eastAsia="Courier New" w:cs="Courier New"/>
          <w:b/>
          <w:color w:val="D4D4D4"/>
          <w:sz w:val="21"/>
          <w:szCs w:val="21"/>
          <w:rtl w:val="0"/>
        </w:rPr>
        <w:t>(a *</w:t>
      </w:r>
      <w:r>
        <w:rPr>
          <w:rFonts w:ascii="Courier New" w:hAnsi="Courier New" w:eastAsia="Courier New" w:cs="Courier New"/>
          <w:b/>
          <w:color w:val="4EC9B0"/>
          <w:sz w:val="21"/>
          <w:szCs w:val="21"/>
          <w:rtl w:val="0"/>
        </w:rPr>
        <w:t>int</w:t>
      </w:r>
      <w:r>
        <w:rPr>
          <w:rFonts w:ascii="Courier New" w:hAnsi="Courier New" w:eastAsia="Courier New" w:cs="Courier New"/>
          <w:b/>
          <w:color w:val="D4D4D4"/>
          <w:sz w:val="21"/>
          <w:szCs w:val="21"/>
          <w:rtl w:val="0"/>
        </w:rPr>
        <w:t>, b *</w:t>
      </w:r>
      <w:r>
        <w:rPr>
          <w:rFonts w:ascii="Courier New" w:hAnsi="Courier New" w:eastAsia="Courier New" w:cs="Courier New"/>
          <w:b/>
          <w:color w:val="4EC9B0"/>
          <w:sz w:val="21"/>
          <w:szCs w:val="21"/>
          <w:rtl w:val="0"/>
        </w:rPr>
        <w:t>int</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4EC9B0"/>
          <w:sz w:val="21"/>
          <w:szCs w:val="21"/>
          <w:rtl w:val="0"/>
        </w:rPr>
        <w:t>int</w:t>
      </w:r>
      <w:r>
        <w:rPr>
          <w:rFonts w:ascii="Courier New" w:hAnsi="Courier New" w:eastAsia="Courier New" w:cs="Courier New"/>
          <w:b/>
          <w:color w:val="D4D4D4"/>
          <w:sz w:val="21"/>
          <w:szCs w:val="21"/>
          <w:rtl w:val="0"/>
        </w:rPr>
        <w:t xml:space="preserve"> {</w:t>
      </w:r>
    </w:p>
    <w:p>
      <w:pPr>
        <w:shd w:val="clear" w:fill="1E1E1E"/>
        <w:spacing w:before="240" w:after="240" w:line="325" w:lineRule="auto"/>
        <w:rPr>
          <w:rFonts w:ascii="Courier New" w:hAnsi="Courier New" w:eastAsia="Courier New" w:cs="Courier New"/>
          <w:b/>
          <w:color w:val="4EC9B0"/>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569CD6"/>
          <w:sz w:val="21"/>
          <w:szCs w:val="21"/>
          <w:rtl w:val="0"/>
        </w:rPr>
        <w:t>var</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tmp</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4EC9B0"/>
          <w:sz w:val="21"/>
          <w:szCs w:val="21"/>
          <w:rtl w:val="0"/>
        </w:rPr>
        <w:t>int</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tmp</w:t>
      </w:r>
      <w:r>
        <w:rPr>
          <w:rFonts w:ascii="Courier New" w:hAnsi="Courier New" w:eastAsia="Courier New" w:cs="Courier New"/>
          <w:b/>
          <w:color w:val="D4D4D4"/>
          <w:sz w:val="21"/>
          <w:szCs w:val="21"/>
          <w:rtl w:val="0"/>
        </w:rPr>
        <w:t xml:space="preserve"> = *b</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b</w:t>
      </w:r>
      <w:r>
        <w:rPr>
          <w:rFonts w:ascii="Courier New" w:hAnsi="Courier New" w:eastAsia="Courier New" w:cs="Courier New"/>
          <w:b/>
          <w:color w:val="D4D4D4"/>
          <w:sz w:val="21"/>
          <w:szCs w:val="21"/>
          <w:rtl w:val="0"/>
        </w:rPr>
        <w:t xml:space="preserve"> = *a</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a</w:t>
      </w:r>
      <w:r>
        <w:rPr>
          <w:rFonts w:ascii="Courier New" w:hAnsi="Courier New" w:eastAsia="Courier New" w:cs="Courier New"/>
          <w:b/>
          <w:color w:val="D4D4D4"/>
          <w:sz w:val="21"/>
          <w:szCs w:val="21"/>
          <w:rtl w:val="0"/>
        </w:rPr>
        <w:t xml:space="preserve"> = tmp</w:t>
      </w:r>
    </w:p>
    <w:p>
      <w:pPr>
        <w:shd w:val="clear" w:fill="1E1E1E"/>
        <w:spacing w:before="240" w:after="240" w:line="325" w:lineRule="auto"/>
        <w:rPr>
          <w:rFonts w:ascii="Courier New" w:hAnsi="Courier New" w:eastAsia="Courier New" w:cs="Courier New"/>
          <w:b/>
          <w:color w:val="B5CEA8"/>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C586C0"/>
          <w:sz w:val="21"/>
          <w:szCs w:val="21"/>
          <w:rtl w:val="0"/>
        </w:rPr>
        <w:t>return</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B5CEA8"/>
          <w:sz w:val="21"/>
          <w:szCs w:val="21"/>
          <w:rtl w:val="0"/>
        </w:rPr>
        <w:t>0</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w:t>
      </w:r>
    </w:p>
    <w:p>
      <w:pPr>
        <w:shd w:val="clear" w:fill="1E1E1E"/>
        <w:spacing w:before="240" w:after="240" w:line="325" w:lineRule="auto"/>
        <w:rPr>
          <w:rFonts w:ascii="Courier New" w:hAnsi="Courier New" w:eastAsia="Courier New" w:cs="Courier New"/>
          <w:b/>
          <w:color w:val="D4D4D4"/>
          <w:sz w:val="21"/>
          <w:szCs w:val="21"/>
        </w:rPr>
      </w:pPr>
    </w:p>
    <w:p>
      <w:pPr>
        <w:spacing w:before="240" w:after="240"/>
        <w:rPr>
          <w:rFonts w:ascii="Calibri" w:hAnsi="Calibri" w:eastAsia="Calibri" w:cs="Calibri"/>
          <w:b/>
        </w:rPr>
      </w:pPr>
      <w:r>
        <w:rPr>
          <w:rFonts w:ascii="Calibri" w:hAnsi="Calibri" w:eastAsia="Calibri" w:cs="Calibri"/>
          <w:b/>
          <w:rtl w:val="0"/>
        </w:rPr>
        <w:t>100 200</w:t>
      </w:r>
    </w:p>
    <w:p>
      <w:pPr>
        <w:spacing w:before="240" w:after="240"/>
        <w:rPr>
          <w:rFonts w:ascii="Calibri" w:hAnsi="Calibri" w:eastAsia="Calibri" w:cs="Calibri"/>
          <w:b/>
        </w:rPr>
      </w:pPr>
      <w:r>
        <w:rPr>
          <w:rFonts w:ascii="Calibri" w:hAnsi="Calibri" w:eastAsia="Calibri" w:cs="Calibri"/>
          <w:b/>
          <w:rtl w:val="0"/>
        </w:rPr>
        <w:t>200 100</w:t>
      </w:r>
    </w:p>
    <w:p>
      <w:pPr>
        <w:spacing w:before="240" w:after="240"/>
        <w:rPr>
          <w:rFonts w:ascii="Calibri" w:hAnsi="Calibri" w:eastAsia="Calibri" w:cs="Calibri"/>
          <w:b/>
        </w:rPr>
      </w:pPr>
    </w:p>
    <w:p>
      <w:pPr>
        <w:spacing w:before="240" w:after="240"/>
        <w:rPr>
          <w:rFonts w:ascii="Calibri" w:hAnsi="Calibri" w:eastAsia="Calibri" w:cs="Calibri"/>
          <w:b/>
        </w:rPr>
      </w:pPr>
    </w:p>
    <w:p>
      <w:pPr>
        <w:spacing w:before="240" w:after="240"/>
        <w:rPr>
          <w:rFonts w:ascii="Calibri" w:hAnsi="Calibri" w:eastAsia="Calibri" w:cs="Calibri"/>
          <w:b/>
        </w:rPr>
      </w:pPr>
      <w:r>
        <w:rPr>
          <w:rFonts w:ascii="Calibri" w:hAnsi="Calibri" w:eastAsia="Calibri" w:cs="Calibri"/>
          <w:b/>
          <w:rtl w:val="0"/>
        </w:rPr>
        <w:t>Structor</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"time"</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type</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book</w:t>
      </w: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struct</w:t>
      </w: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author      </w:t>
      </w:r>
      <w:r>
        <w:rPr>
          <w:rFonts w:ascii="Courier New" w:hAnsi="Courier New" w:eastAsia="Courier New" w:cs="Courier New"/>
          <w:color w:val="4EC9B0"/>
          <w:sz w:val="21"/>
          <w:szCs w:val="21"/>
          <w:rtl w:val="0"/>
        </w:rPr>
        <w:t>string</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name        </w:t>
      </w:r>
      <w:r>
        <w:rPr>
          <w:rFonts w:ascii="Courier New" w:hAnsi="Courier New" w:eastAsia="Courier New" w:cs="Courier New"/>
          <w:color w:val="4EC9B0"/>
          <w:sz w:val="21"/>
          <w:szCs w:val="21"/>
          <w:rtl w:val="0"/>
        </w:rPr>
        <w:t>string</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revision    </w:t>
      </w:r>
      <w:r>
        <w:rPr>
          <w:rFonts w:ascii="Courier New" w:hAnsi="Courier New" w:eastAsia="Courier New" w:cs="Courier New"/>
          <w:color w:val="4EC9B0"/>
          <w:sz w:val="21"/>
          <w:szCs w:val="21"/>
          <w:rtl w:val="0"/>
        </w:rPr>
        <w:t>int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yearrelease time.Time</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bookdetail</w:t>
      </w:r>
      <w:r>
        <w:rPr>
          <w:rFonts w:ascii="Courier New" w:hAnsi="Courier New" w:eastAsia="Courier New" w:cs="Courier New"/>
          <w:color w:val="D4D4D4"/>
          <w:sz w:val="21"/>
          <w:szCs w:val="21"/>
          <w:rtl w:val="0"/>
        </w:rPr>
        <w:t xml:space="preserve"> := book{</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author:   </w:t>
      </w:r>
      <w:r>
        <w:rPr>
          <w:rFonts w:ascii="Courier New" w:hAnsi="Courier New" w:eastAsia="Courier New" w:cs="Courier New"/>
          <w:color w:val="CE9178"/>
          <w:sz w:val="21"/>
          <w:szCs w:val="21"/>
          <w:rtl w:val="0"/>
        </w:rPr>
        <w:t>"yagnik"</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name:     </w:t>
      </w:r>
      <w:r>
        <w:rPr>
          <w:rFonts w:ascii="Courier New" w:hAnsi="Courier New" w:eastAsia="Courier New" w:cs="Courier New"/>
          <w:color w:val="CE9178"/>
          <w:sz w:val="21"/>
          <w:szCs w:val="21"/>
          <w:rtl w:val="0"/>
        </w:rPr>
        <w:t>"Golang"</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revision: </w:t>
      </w:r>
      <w:r>
        <w:rPr>
          <w:rFonts w:ascii="Courier New" w:hAnsi="Courier New" w:eastAsia="Courier New" w:cs="Courier New"/>
          <w:color w:val="B5CEA8"/>
          <w:sz w:val="21"/>
          <w:szCs w:val="21"/>
          <w:rtl w:val="0"/>
        </w:rPr>
        <w:t>3</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(bookdetail.author)</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(bookdetail.name)</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(bookdetail.revision, bookdetail.yearrelease)</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before="240" w:after="240" w:line="325" w:lineRule="auto"/>
        <w:rPr>
          <w:color w:val="FFFFFF"/>
          <w:sz w:val="21"/>
          <w:szCs w:val="21"/>
        </w:rPr>
      </w:pPr>
      <w:r>
        <w:rPr>
          <w:rFonts w:ascii="Courier New" w:hAnsi="Courier New" w:eastAsia="Courier New" w:cs="Courier New"/>
          <w:color w:val="D4D4D4"/>
          <w:sz w:val="21"/>
          <w:szCs w:val="21"/>
          <w:rtl w:val="0"/>
        </w:rPr>
        <w:t>}</w:t>
      </w:r>
    </w:p>
    <w:p>
      <w:pPr>
        <w:spacing w:before="240" w:after="240"/>
        <w:rPr>
          <w:color w:val="FFFFFF"/>
          <w:sz w:val="21"/>
          <w:szCs w:val="21"/>
          <w:shd w:val="clear" w:fill="2A2D2E"/>
        </w:rPr>
      </w:pPr>
      <w:r>
        <w:rPr>
          <w:color w:val="FFFFFF"/>
          <w:sz w:val="21"/>
          <w:szCs w:val="21"/>
          <w:shd w:val="clear" w:fill="2A2D2E"/>
          <w:rtl w:val="0"/>
        </w:rPr>
        <w:t xml:space="preserve"> </w:t>
      </w:r>
    </w:p>
    <w:p>
      <w:pPr>
        <w:spacing w:before="240" w:after="240"/>
        <w:rPr>
          <w:color w:val="FFFFFF"/>
          <w:sz w:val="21"/>
          <w:szCs w:val="21"/>
          <w:shd w:val="clear" w:fill="2A2D2E"/>
        </w:rPr>
      </w:pPr>
      <w:r>
        <w:rPr>
          <w:color w:val="FFFFFF"/>
          <w:sz w:val="21"/>
          <w:szCs w:val="21"/>
          <w:shd w:val="clear" w:fill="2A2D2E"/>
          <w:rtl w:val="0"/>
        </w:rPr>
        <w:t>yagnik</w:t>
      </w:r>
    </w:p>
    <w:p>
      <w:pPr>
        <w:spacing w:before="240" w:after="240"/>
        <w:rPr>
          <w:color w:val="FFFFFF"/>
          <w:sz w:val="21"/>
          <w:szCs w:val="21"/>
          <w:shd w:val="clear" w:fill="2A2D2E"/>
        </w:rPr>
      </w:pPr>
      <w:r>
        <w:rPr>
          <w:color w:val="FFFFFF"/>
          <w:sz w:val="21"/>
          <w:szCs w:val="21"/>
          <w:shd w:val="clear" w:fill="2A2D2E"/>
          <w:rtl w:val="0"/>
        </w:rPr>
        <w:t>Golang</w:t>
      </w:r>
    </w:p>
    <w:p>
      <w:pPr>
        <w:spacing w:before="240" w:after="240"/>
        <w:rPr>
          <w:color w:val="FFFFFF"/>
          <w:sz w:val="21"/>
          <w:szCs w:val="21"/>
          <w:shd w:val="clear" w:fill="2A2D2E"/>
        </w:rPr>
      </w:pPr>
      <w:r>
        <w:rPr>
          <w:color w:val="FFFFFF"/>
          <w:sz w:val="21"/>
          <w:szCs w:val="21"/>
          <w:shd w:val="clear" w:fill="2A2D2E"/>
          <w:rtl w:val="0"/>
        </w:rPr>
        <w:t>3 0001-01-01 00:00:00 +0000 UTC</w:t>
      </w:r>
    </w:p>
    <w:p>
      <w:pPr>
        <w:spacing w:before="240" w:after="240"/>
        <w:rPr>
          <w:rFonts w:ascii="Calibri" w:hAnsi="Calibri" w:eastAsia="Calibri" w:cs="Calibri"/>
        </w:rPr>
      </w:pPr>
      <w:r>
        <w:rPr>
          <w:rFonts w:ascii="Calibri" w:hAnsi="Calibri" w:eastAsia="Calibri" w:cs="Calibri"/>
          <w:b/>
          <w:rtl w:val="0"/>
        </w:rPr>
        <w:t>Structor as a function</w:t>
      </w:r>
      <w:r>
        <w:rPr>
          <w:rFonts w:ascii="Calibri" w:hAnsi="Calibri" w:eastAsia="Calibri" w:cs="Calibri"/>
          <w:rtl w:val="0"/>
        </w:rPr>
        <w:t xml:space="preserve"> </w:t>
      </w:r>
    </w:p>
    <w:p>
      <w:pPr>
        <w:spacing w:before="240" w:after="240"/>
        <w:rPr>
          <w:rFonts w:ascii="Calibri" w:hAnsi="Calibri" w:eastAsia="Calibri" w:cs="Calibri"/>
        </w:rPr>
      </w:pPr>
      <w:r>
        <w:rPr>
          <w:rFonts w:ascii="Calibri" w:hAnsi="Calibri" w:eastAsia="Calibri" w:cs="Calibri"/>
          <w:rtl w:val="0"/>
        </w:rPr>
        <w:t>You can pass a structure as a function argument in very similar way as you pass any other variable or pointer. You would access structure variables in the same way as you did in the above example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type</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book</w:t>
      </w: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struct</w:t>
      </w: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author    </w:t>
      </w:r>
      <w:r>
        <w:rPr>
          <w:rFonts w:ascii="Courier New" w:hAnsi="Courier New" w:eastAsia="Courier New" w:cs="Courier New"/>
          <w:color w:val="4EC9B0"/>
          <w:sz w:val="21"/>
          <w:szCs w:val="21"/>
          <w:rtl w:val="0"/>
        </w:rPr>
        <w:t>string</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publisher </w:t>
      </w:r>
      <w:r>
        <w:rPr>
          <w:rFonts w:ascii="Courier New" w:hAnsi="Courier New" w:eastAsia="Courier New" w:cs="Courier New"/>
          <w:color w:val="4EC9B0"/>
          <w:sz w:val="21"/>
          <w:szCs w:val="21"/>
          <w:rtl w:val="0"/>
        </w:rPr>
        <w:t>string</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revision  </w:t>
      </w:r>
      <w:r>
        <w:rPr>
          <w:rFonts w:ascii="Courier New" w:hAnsi="Courier New" w:eastAsia="Courier New" w:cs="Courier New"/>
          <w:color w:val="4EC9B0"/>
          <w:sz w:val="21"/>
          <w:szCs w:val="21"/>
          <w:rtl w:val="0"/>
        </w:rPr>
        <w:t>int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book1</w:t>
      </w:r>
      <w:r>
        <w:rPr>
          <w:rFonts w:ascii="Courier New" w:hAnsi="Courier New" w:eastAsia="Courier New" w:cs="Courier New"/>
          <w:color w:val="D4D4D4"/>
          <w:sz w:val="21"/>
          <w:szCs w:val="21"/>
          <w:rtl w:val="0"/>
        </w:rPr>
        <w:t xml:space="preserve"> book</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book2</w:t>
      </w:r>
      <w:r>
        <w:rPr>
          <w:rFonts w:ascii="Courier New" w:hAnsi="Courier New" w:eastAsia="Courier New" w:cs="Courier New"/>
          <w:color w:val="D4D4D4"/>
          <w:sz w:val="21"/>
          <w:szCs w:val="21"/>
          <w:rtl w:val="0"/>
        </w:rPr>
        <w:t xml:space="preserve"> book</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book1.author</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"yagnik"</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book1.publisher</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"milman"</w:t>
      </w:r>
    </w:p>
    <w:p>
      <w:pPr>
        <w:shd w:val="clear" w:fill="1E1E1E"/>
        <w:spacing w:before="240" w:after="240"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book1.revision</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1</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book2.author</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"mahamad"</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book2.publisher</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"billigine"</w:t>
      </w:r>
    </w:p>
    <w:p>
      <w:pPr>
        <w:shd w:val="clear" w:fill="1E1E1E"/>
        <w:spacing w:before="240" w:after="240"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book2.revision</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2</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print_func</w:t>
      </w:r>
      <w:r>
        <w:rPr>
          <w:rFonts w:ascii="Courier New" w:hAnsi="Courier New" w:eastAsia="Courier New" w:cs="Courier New"/>
          <w:color w:val="D4D4D4"/>
          <w:sz w:val="21"/>
          <w:szCs w:val="21"/>
          <w:rtl w:val="0"/>
        </w:rPr>
        <w:t>(book1)</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print_func</w:t>
      </w:r>
      <w:r>
        <w:rPr>
          <w:rFonts w:ascii="Courier New" w:hAnsi="Courier New" w:eastAsia="Courier New" w:cs="Courier New"/>
          <w:color w:val="D4D4D4"/>
          <w:sz w:val="21"/>
          <w:szCs w:val="21"/>
          <w:rtl w:val="0"/>
        </w:rPr>
        <w:t>(book2)</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print_func</w:t>
      </w:r>
      <w:r>
        <w:rPr>
          <w:rFonts w:ascii="Courier New" w:hAnsi="Courier New" w:eastAsia="Courier New" w:cs="Courier New"/>
          <w:color w:val="D4D4D4"/>
          <w:sz w:val="21"/>
          <w:szCs w:val="21"/>
          <w:rtl w:val="0"/>
        </w:rPr>
        <w:t>(book_detail book)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w:t>
      </w:r>
      <w:r>
        <w:rPr>
          <w:rFonts w:ascii="Courier New" w:hAnsi="Courier New" w:eastAsia="Courier New" w:cs="Courier New"/>
          <w:color w:val="9CDCFE"/>
          <w:sz w:val="21"/>
          <w:szCs w:val="21"/>
          <w:rtl w:val="0"/>
        </w:rPr>
        <w:t>%s</w:t>
      </w:r>
      <w:r>
        <w:rPr>
          <w:rFonts w:ascii="Courier New" w:hAnsi="Courier New" w:eastAsia="Courier New" w:cs="Courier New"/>
          <w:color w:val="CE9178"/>
          <w:sz w:val="21"/>
          <w:szCs w:val="21"/>
          <w:rtl w:val="0"/>
        </w:rPr>
        <w:t xml:space="preserve"> </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book_detail.author)</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w:t>
      </w:r>
      <w:r>
        <w:rPr>
          <w:rFonts w:ascii="Courier New" w:hAnsi="Courier New" w:eastAsia="Courier New" w:cs="Courier New"/>
          <w:color w:val="9CDCFE"/>
          <w:sz w:val="21"/>
          <w:szCs w:val="21"/>
          <w:rtl w:val="0"/>
        </w:rPr>
        <w:t>%s</w:t>
      </w:r>
      <w:r>
        <w:rPr>
          <w:rFonts w:ascii="Courier New" w:hAnsi="Courier New" w:eastAsia="Courier New" w:cs="Courier New"/>
          <w:color w:val="CE9178"/>
          <w:sz w:val="21"/>
          <w:szCs w:val="21"/>
          <w:rtl w:val="0"/>
        </w:rPr>
        <w:t xml:space="preserve"> </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book_detail.publisher)</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book_detail.revision)</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pacing w:before="240" w:after="240"/>
        <w:rPr>
          <w:rFonts w:ascii="Calibri" w:hAnsi="Calibri" w:eastAsia="Calibri" w:cs="Calibri"/>
        </w:rPr>
      </w:pPr>
      <w:r>
        <w:rPr>
          <w:rFonts w:ascii="Calibri" w:hAnsi="Calibri" w:eastAsia="Calibri" w:cs="Calibri"/>
          <w:rtl w:val="0"/>
        </w:rPr>
        <w:t xml:space="preserve">yagnik </w:t>
      </w:r>
    </w:p>
    <w:p>
      <w:pPr>
        <w:spacing w:before="240" w:after="240"/>
        <w:rPr>
          <w:rFonts w:ascii="Calibri" w:hAnsi="Calibri" w:eastAsia="Calibri" w:cs="Calibri"/>
        </w:rPr>
      </w:pPr>
      <w:r>
        <w:rPr>
          <w:rFonts w:ascii="Calibri" w:hAnsi="Calibri" w:eastAsia="Calibri" w:cs="Calibri"/>
          <w:rtl w:val="0"/>
        </w:rPr>
        <w:t xml:space="preserve">milman </w:t>
      </w:r>
    </w:p>
    <w:p>
      <w:pPr>
        <w:spacing w:before="240" w:after="240"/>
        <w:rPr>
          <w:rFonts w:ascii="Calibri" w:hAnsi="Calibri" w:eastAsia="Calibri" w:cs="Calibri"/>
        </w:rPr>
      </w:pPr>
      <w:r>
        <w:rPr>
          <w:rFonts w:ascii="Calibri" w:hAnsi="Calibri" w:eastAsia="Calibri" w:cs="Calibri"/>
          <w:rtl w:val="0"/>
        </w:rPr>
        <w:t>1</w:t>
      </w:r>
    </w:p>
    <w:p>
      <w:pPr>
        <w:spacing w:before="240" w:after="240"/>
        <w:rPr>
          <w:rFonts w:ascii="Calibri" w:hAnsi="Calibri" w:eastAsia="Calibri" w:cs="Calibri"/>
        </w:rPr>
      </w:pPr>
      <w:r>
        <w:rPr>
          <w:rFonts w:ascii="Calibri" w:hAnsi="Calibri" w:eastAsia="Calibri" w:cs="Calibri"/>
          <w:rtl w:val="0"/>
        </w:rPr>
        <w:t>mahamad</w:t>
      </w:r>
    </w:p>
    <w:p>
      <w:pPr>
        <w:spacing w:before="240" w:after="240"/>
        <w:rPr>
          <w:rFonts w:ascii="Calibri" w:hAnsi="Calibri" w:eastAsia="Calibri" w:cs="Calibri"/>
        </w:rPr>
      </w:pPr>
      <w:r>
        <w:rPr>
          <w:rFonts w:ascii="Calibri" w:hAnsi="Calibri" w:eastAsia="Calibri" w:cs="Calibri"/>
          <w:rtl w:val="0"/>
        </w:rPr>
        <w:t>billigine</w:t>
      </w:r>
    </w:p>
    <w:p>
      <w:pPr>
        <w:spacing w:before="240" w:after="240"/>
        <w:rPr>
          <w:rFonts w:ascii="Calibri" w:hAnsi="Calibri" w:eastAsia="Calibri" w:cs="Calibri"/>
        </w:rPr>
      </w:pPr>
      <w:r>
        <w:rPr>
          <w:rFonts w:ascii="Calibri" w:hAnsi="Calibri" w:eastAsia="Calibri" w:cs="Calibri"/>
          <w:rtl w:val="0"/>
        </w:rPr>
        <w:t>2</w:t>
      </w:r>
    </w:p>
    <w:p>
      <w:pPr>
        <w:spacing w:before="240" w:after="240"/>
        <w:rPr>
          <w:rFonts w:ascii="Calibri" w:hAnsi="Calibri" w:eastAsia="Calibri" w:cs="Calibri"/>
          <w:b/>
        </w:rPr>
      </w:pPr>
      <w:r>
        <w:rPr>
          <w:rFonts w:ascii="Calibri" w:hAnsi="Calibri" w:eastAsia="Calibri" w:cs="Calibri"/>
          <w:b/>
          <w:rtl w:val="0"/>
        </w:rPr>
        <w:t>Structor as a pointer function</w:t>
      </w:r>
    </w:p>
    <w:p>
      <w:pPr>
        <w:spacing w:before="240" w:after="240"/>
        <w:rPr>
          <w:rFonts w:ascii="Calibri" w:hAnsi="Calibri" w:eastAsia="Calibri" w:cs="Calibri"/>
          <w:b/>
        </w:rPr>
      </w:pPr>
      <w:r>
        <w:rPr>
          <w:rFonts w:ascii="Calibri" w:hAnsi="Calibri" w:eastAsia="Calibri" w:cs="Calibri"/>
          <w:b/>
          <w:rtl w:val="0"/>
        </w:rPr>
        <w:t>You can define pointers to structures in the same way as you define pointer to any other variable as follows −</w:t>
      </w:r>
    </w:p>
    <w:p>
      <w:pPr>
        <w:spacing w:before="240" w:after="240"/>
        <w:rPr>
          <w:rFonts w:ascii="Calibri" w:hAnsi="Calibri" w:eastAsia="Calibri" w:cs="Calibri"/>
        </w:rPr>
      </w:pPr>
      <w:r>
        <w:rPr>
          <w:rFonts w:ascii="Calibri" w:hAnsi="Calibri" w:eastAsia="Calibri" w:cs="Calibri"/>
          <w:rtl w:val="0"/>
        </w:rPr>
        <w:t>var struct_pointer *Books</w:t>
      </w:r>
    </w:p>
    <w:p>
      <w:pPr>
        <w:spacing w:before="240" w:after="240"/>
        <w:rPr>
          <w:rFonts w:ascii="Calibri" w:hAnsi="Calibri" w:eastAsia="Calibri" w:cs="Calibri"/>
        </w:rPr>
      </w:pPr>
      <w:r>
        <w:rPr>
          <w:rFonts w:ascii="Calibri" w:hAnsi="Calibri" w:eastAsia="Calibri" w:cs="Calibri"/>
          <w:rtl w:val="0"/>
        </w:rPr>
        <w:t>struct_pointer = &amp;Book1;</w:t>
      </w:r>
    </w:p>
    <w:p>
      <w:pPr>
        <w:spacing w:before="240" w:after="240"/>
        <w:rPr>
          <w:rFonts w:ascii="Calibri" w:hAnsi="Calibri" w:eastAsia="Calibri" w:cs="Calibri"/>
        </w:rPr>
      </w:pPr>
      <w:r>
        <w:rPr>
          <w:rFonts w:ascii="Calibri" w:hAnsi="Calibri" w:eastAsia="Calibri" w:cs="Calibri"/>
          <w:rtl w:val="0"/>
        </w:rPr>
        <w:t>struct_pointer.title;</w:t>
      </w:r>
    </w:p>
    <w:p>
      <w:pPr>
        <w:spacing w:before="240" w:after="240"/>
        <w:rPr>
          <w:rFonts w:ascii="Calibri" w:hAnsi="Calibri" w:eastAsia="Calibri" w:cs="Calibri"/>
        </w:rPr>
      </w:pPr>
    </w:p>
    <w:p>
      <w:pPr>
        <w:spacing w:before="240" w:after="240"/>
        <w:rPr>
          <w:rFonts w:ascii="Calibri" w:hAnsi="Calibri" w:eastAsia="Calibri" w:cs="Calibri"/>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type</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book</w:t>
      </w: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struct</w:t>
      </w: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author    </w:t>
      </w:r>
      <w:r>
        <w:rPr>
          <w:rFonts w:ascii="Courier New" w:hAnsi="Courier New" w:eastAsia="Courier New" w:cs="Courier New"/>
          <w:color w:val="4EC9B0"/>
          <w:sz w:val="21"/>
          <w:szCs w:val="21"/>
          <w:rtl w:val="0"/>
        </w:rPr>
        <w:t>string</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publisher </w:t>
      </w:r>
      <w:r>
        <w:rPr>
          <w:rFonts w:ascii="Courier New" w:hAnsi="Courier New" w:eastAsia="Courier New" w:cs="Courier New"/>
          <w:color w:val="4EC9B0"/>
          <w:sz w:val="21"/>
          <w:szCs w:val="21"/>
          <w:rtl w:val="0"/>
        </w:rPr>
        <w:t>string</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revision  </w:t>
      </w:r>
      <w:r>
        <w:rPr>
          <w:rFonts w:ascii="Courier New" w:hAnsi="Courier New" w:eastAsia="Courier New" w:cs="Courier New"/>
          <w:color w:val="4EC9B0"/>
          <w:sz w:val="21"/>
          <w:szCs w:val="21"/>
          <w:rtl w:val="0"/>
        </w:rPr>
        <w:t>int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book1</w:t>
      </w:r>
      <w:r>
        <w:rPr>
          <w:rFonts w:ascii="Courier New" w:hAnsi="Courier New" w:eastAsia="Courier New" w:cs="Courier New"/>
          <w:color w:val="D4D4D4"/>
          <w:sz w:val="21"/>
          <w:szCs w:val="21"/>
          <w:rtl w:val="0"/>
        </w:rPr>
        <w:t xml:space="preserve"> book</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book2</w:t>
      </w:r>
      <w:r>
        <w:rPr>
          <w:rFonts w:ascii="Courier New" w:hAnsi="Courier New" w:eastAsia="Courier New" w:cs="Courier New"/>
          <w:color w:val="D4D4D4"/>
          <w:sz w:val="21"/>
          <w:szCs w:val="21"/>
          <w:rtl w:val="0"/>
        </w:rPr>
        <w:t xml:space="preserve"> book</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book1.author</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"yagnik"</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book1.publisher</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"milman"</w:t>
      </w:r>
    </w:p>
    <w:p>
      <w:pPr>
        <w:shd w:val="clear" w:fill="1E1E1E"/>
        <w:spacing w:before="240" w:after="240"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book1.revision</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1</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book2.author</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"mahamad"</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book2.publisher</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"billigine"</w:t>
      </w:r>
    </w:p>
    <w:p>
      <w:pPr>
        <w:shd w:val="clear" w:fill="1E1E1E"/>
        <w:spacing w:before="240" w:after="240"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book2.revision</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2</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print_func</w:t>
      </w:r>
      <w:r>
        <w:rPr>
          <w:rFonts w:ascii="Courier New" w:hAnsi="Courier New" w:eastAsia="Courier New" w:cs="Courier New"/>
          <w:color w:val="D4D4D4"/>
          <w:sz w:val="21"/>
          <w:szCs w:val="21"/>
          <w:rtl w:val="0"/>
        </w:rPr>
        <w:t>(&amp;book1)</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print_func</w:t>
      </w:r>
      <w:r>
        <w:rPr>
          <w:rFonts w:ascii="Courier New" w:hAnsi="Courier New" w:eastAsia="Courier New" w:cs="Courier New"/>
          <w:color w:val="D4D4D4"/>
          <w:sz w:val="21"/>
          <w:szCs w:val="21"/>
          <w:rtl w:val="0"/>
        </w:rPr>
        <w:t>(&amp;book2)</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print_func</w:t>
      </w:r>
      <w:r>
        <w:rPr>
          <w:rFonts w:ascii="Courier New" w:hAnsi="Courier New" w:eastAsia="Courier New" w:cs="Courier New"/>
          <w:color w:val="D4D4D4"/>
          <w:sz w:val="21"/>
          <w:szCs w:val="21"/>
          <w:rtl w:val="0"/>
        </w:rPr>
        <w:t>(book_detail *book)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w:t>
      </w:r>
      <w:r>
        <w:rPr>
          <w:rFonts w:ascii="Courier New" w:hAnsi="Courier New" w:eastAsia="Courier New" w:cs="Courier New"/>
          <w:color w:val="9CDCFE"/>
          <w:sz w:val="21"/>
          <w:szCs w:val="21"/>
          <w:rtl w:val="0"/>
        </w:rPr>
        <w:t>%s</w:t>
      </w:r>
      <w:r>
        <w:rPr>
          <w:rFonts w:ascii="Courier New" w:hAnsi="Courier New" w:eastAsia="Courier New" w:cs="Courier New"/>
          <w:color w:val="CE9178"/>
          <w:sz w:val="21"/>
          <w:szCs w:val="21"/>
          <w:rtl w:val="0"/>
        </w:rPr>
        <w:t xml:space="preserve"> </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book_detail.author)</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w:t>
      </w:r>
      <w:r>
        <w:rPr>
          <w:rFonts w:ascii="Courier New" w:hAnsi="Courier New" w:eastAsia="Courier New" w:cs="Courier New"/>
          <w:color w:val="9CDCFE"/>
          <w:sz w:val="21"/>
          <w:szCs w:val="21"/>
          <w:rtl w:val="0"/>
        </w:rPr>
        <w:t>%s</w:t>
      </w:r>
      <w:r>
        <w:rPr>
          <w:rFonts w:ascii="Courier New" w:hAnsi="Courier New" w:eastAsia="Courier New" w:cs="Courier New"/>
          <w:color w:val="CE9178"/>
          <w:sz w:val="21"/>
          <w:szCs w:val="21"/>
          <w:rtl w:val="0"/>
        </w:rPr>
        <w:t xml:space="preserve"> </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book_detail.publisher)</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book_detail.revision)</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p>
    <w:p>
      <w:pPr>
        <w:spacing w:before="240" w:after="240"/>
        <w:rPr>
          <w:rFonts w:ascii="Calibri" w:hAnsi="Calibri" w:eastAsia="Calibri" w:cs="Calibri"/>
        </w:rPr>
      </w:pPr>
      <w:r>
        <w:rPr>
          <w:rFonts w:ascii="Calibri" w:hAnsi="Calibri" w:eastAsia="Calibri" w:cs="Calibri"/>
          <w:rtl w:val="0"/>
        </w:rPr>
        <w:t xml:space="preserve">yagnik </w:t>
      </w:r>
    </w:p>
    <w:p>
      <w:pPr>
        <w:spacing w:before="240" w:after="240"/>
        <w:rPr>
          <w:rFonts w:ascii="Calibri" w:hAnsi="Calibri" w:eastAsia="Calibri" w:cs="Calibri"/>
        </w:rPr>
      </w:pPr>
      <w:r>
        <w:rPr>
          <w:rFonts w:ascii="Calibri" w:hAnsi="Calibri" w:eastAsia="Calibri" w:cs="Calibri"/>
          <w:rtl w:val="0"/>
        </w:rPr>
        <w:t xml:space="preserve">milman </w:t>
      </w:r>
    </w:p>
    <w:p>
      <w:pPr>
        <w:spacing w:before="240" w:after="240"/>
        <w:rPr>
          <w:rFonts w:ascii="Calibri" w:hAnsi="Calibri" w:eastAsia="Calibri" w:cs="Calibri"/>
        </w:rPr>
      </w:pPr>
      <w:r>
        <w:rPr>
          <w:rFonts w:ascii="Calibri" w:hAnsi="Calibri" w:eastAsia="Calibri" w:cs="Calibri"/>
          <w:rtl w:val="0"/>
        </w:rPr>
        <w:t>1</w:t>
      </w:r>
    </w:p>
    <w:p>
      <w:pPr>
        <w:spacing w:before="240" w:after="240"/>
        <w:rPr>
          <w:rFonts w:ascii="Calibri" w:hAnsi="Calibri" w:eastAsia="Calibri" w:cs="Calibri"/>
        </w:rPr>
      </w:pPr>
      <w:r>
        <w:rPr>
          <w:rFonts w:ascii="Calibri" w:hAnsi="Calibri" w:eastAsia="Calibri" w:cs="Calibri"/>
          <w:rtl w:val="0"/>
        </w:rPr>
        <w:t>mahamad</w:t>
      </w:r>
    </w:p>
    <w:p>
      <w:pPr>
        <w:spacing w:before="240" w:after="240"/>
        <w:rPr>
          <w:rFonts w:ascii="Calibri" w:hAnsi="Calibri" w:eastAsia="Calibri" w:cs="Calibri"/>
        </w:rPr>
      </w:pPr>
      <w:r>
        <w:rPr>
          <w:rFonts w:ascii="Calibri" w:hAnsi="Calibri" w:eastAsia="Calibri" w:cs="Calibri"/>
          <w:rtl w:val="0"/>
        </w:rPr>
        <w:t>billigine</w:t>
      </w:r>
    </w:p>
    <w:p>
      <w:pPr>
        <w:spacing w:before="240" w:after="240"/>
        <w:rPr>
          <w:rFonts w:ascii="Calibri" w:hAnsi="Calibri" w:eastAsia="Calibri" w:cs="Calibri"/>
        </w:rPr>
      </w:pPr>
      <w:r>
        <w:rPr>
          <w:rFonts w:ascii="Calibri" w:hAnsi="Calibri" w:eastAsia="Calibri" w:cs="Calibri"/>
          <w:rtl w:val="0"/>
        </w:rPr>
        <w:t>2</w:t>
      </w:r>
    </w:p>
    <w:p>
      <w:pPr>
        <w:spacing w:before="240" w:after="240"/>
        <w:rPr>
          <w:rFonts w:ascii="Calibri" w:hAnsi="Calibri" w:eastAsia="Calibri" w:cs="Calibri"/>
          <w:b/>
        </w:rPr>
      </w:pPr>
      <w:r>
        <w:rPr>
          <w:rFonts w:ascii="Calibri" w:hAnsi="Calibri" w:eastAsia="Calibri" w:cs="Calibri"/>
          <w:b/>
          <w:rtl w:val="0"/>
        </w:rPr>
        <w:t>Datatypes</w:t>
      </w:r>
    </w:p>
    <w:p>
      <w:pPr>
        <w:spacing w:before="240" w:after="240"/>
        <w:rPr>
          <w:rFonts w:ascii="Calibri" w:hAnsi="Calibri" w:eastAsia="Calibri" w:cs="Calibri"/>
        </w:rPr>
      </w:pPr>
      <w:r>
        <w:rPr>
          <w:rFonts w:ascii="Calibri" w:hAnsi="Calibri" w:eastAsia="Calibri" w:cs="Calibri"/>
          <w:rtl w:val="0"/>
        </w:rPr>
        <w:t>It is the way that program can interpret the binary numbers</w:t>
      </w:r>
    </w:p>
    <w:p>
      <w:pPr>
        <w:spacing w:before="240" w:after="240"/>
        <w:rPr>
          <w:rFonts w:ascii="Calibri" w:hAnsi="Calibri" w:eastAsia="Calibri" w:cs="Calibri"/>
        </w:rPr>
      </w:pPr>
      <w:r>
        <w:rPr>
          <w:rFonts w:ascii="Calibri" w:hAnsi="Calibri" w:eastAsia="Calibri" w:cs="Calibri"/>
          <w:rtl w:val="0"/>
        </w:rPr>
        <w:t>For ex numbers, letters,</w:t>
      </w:r>
    </w:p>
    <w:p>
      <w:pPr>
        <w:spacing w:before="240" w:after="240"/>
        <w:rPr>
          <w:rFonts w:ascii="Calibri" w:hAnsi="Calibri" w:eastAsia="Calibri" w:cs="Calibri"/>
        </w:rPr>
      </w:pPr>
      <w:r>
        <w:rPr>
          <w:rFonts w:ascii="Calibri" w:hAnsi="Calibri" w:eastAsia="Calibri" w:cs="Calibri"/>
          <w:rtl w:val="0"/>
        </w:rPr>
        <w:t>Go uses type interferance to determine what type of data it is working with</w:t>
      </w:r>
    </w:p>
    <w:p>
      <w:pPr>
        <w:spacing w:before="240" w:after="240"/>
        <w:rPr>
          <w:rFonts w:ascii="Calibri" w:hAnsi="Calibri" w:eastAsia="Calibri" w:cs="Calibri"/>
          <w:b/>
        </w:rPr>
      </w:pPr>
      <w:r>
        <w:rPr>
          <w:rFonts w:ascii="Calibri" w:hAnsi="Calibri" w:eastAsia="Calibri" w:cs="Calibri"/>
          <w:b/>
          <w:rtl w:val="0"/>
        </w:rPr>
        <w:t>Signed integer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int8 -128 to 127</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int16 -32768 to 32767</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int                 //int and int32 both are 32 bit by default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int32</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Calibri" w:hAnsi="Calibri" w:eastAsia="Calibri" w:cs="Calibri"/>
        </w:rPr>
      </w:pPr>
      <w:r>
        <w:rPr>
          <w:rtl w:val="0"/>
        </w:rPr>
        <w:t>int64</w:t>
      </w:r>
    </w:p>
    <w:p>
      <w:pPr>
        <w:spacing w:before="240" w:after="240"/>
        <w:rPr>
          <w:rFonts w:ascii="Calibri" w:hAnsi="Calibri" w:eastAsia="Calibri" w:cs="Calibri"/>
          <w:b/>
        </w:rPr>
      </w:pPr>
      <w:r>
        <w:rPr>
          <w:rFonts w:ascii="Calibri" w:hAnsi="Calibri" w:eastAsia="Calibri" w:cs="Calibri"/>
          <w:b/>
          <w:rtl w:val="0"/>
        </w:rPr>
        <w:t>Unsigned integers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uint8 0 to 255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uint16 0 to 65535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uint                             //uint and uint32 both are same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uint32</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uint64</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byte 0 to 255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Calibri" w:hAnsi="Calibri" w:eastAsia="Calibri" w:cs="Calibri"/>
        </w:rPr>
      </w:pPr>
      <w:r>
        <w:rPr>
          <w:rtl w:val="0"/>
        </w:rPr>
        <w:t>uintptr 0 to ptr size</w:t>
      </w:r>
    </w:p>
    <w:p>
      <w:pPr>
        <w:spacing w:before="240" w:after="240"/>
        <w:rPr>
          <w:rFonts w:ascii="Calibri" w:hAnsi="Calibri" w:eastAsia="Calibri" w:cs="Calibri"/>
          <w:b/>
        </w:rPr>
      </w:pPr>
      <w:r>
        <w:rPr>
          <w:b/>
          <w:rtl w:val="0"/>
        </w:rPr>
        <w:t>Other datatypes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float32</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float64</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complex64</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complex128</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bool       true or false</w:t>
      </w:r>
    </w:p>
    <w:p>
      <w:pPr>
        <w:rPr>
          <w:b/>
        </w:rPr>
      </w:pPr>
      <w:r>
        <w:rPr>
          <w:b/>
          <w:rtl w:val="0"/>
        </w:rPr>
        <w:t>Hello world in go</w:t>
      </w:r>
    </w:p>
    <w:p>
      <w:r>
        <w:rPr>
          <w:rtl w:val="0"/>
        </w:rPr>
        <w:t>Package main           /* package declaration */</w:t>
      </w:r>
    </w:p>
    <w:p>
      <w:r>
        <w:rPr>
          <w:rtl w:val="0"/>
        </w:rPr>
        <w:t>Import “fmt”                /* preprocessor  8/</w:t>
      </w:r>
    </w:p>
    <w:p>
      <w:r>
        <w:rPr>
          <w:rtl w:val="0"/>
        </w:rPr>
        <w:t xml:space="preserve">Func main()               </w:t>
      </w:r>
    </w:p>
    <w:p>
      <w:r>
        <w:rPr>
          <w:rtl w:val="0"/>
        </w:rPr>
        <w:t>{</w:t>
      </w:r>
    </w:p>
    <w:p>
      <w:r>
        <w:rPr>
          <w:rtl w:val="0"/>
        </w:rPr>
        <w:t xml:space="preserve">fmt.Println(“Hello world”)           </w:t>
      </w:r>
    </w:p>
    <w:p>
      <w:r>
        <w:rPr>
          <w:rtl w:val="0"/>
        </w:rPr>
        <w:t>}</w:t>
      </w:r>
    </w:p>
    <w:p/>
    <w:p/>
    <w:p>
      <w:pPr>
        <w:rPr>
          <w:b/>
        </w:rPr>
      </w:pPr>
      <w:r>
        <w:rPr>
          <w:b/>
          <w:rtl w:val="0"/>
        </w:rPr>
        <w:t>Go program structure</w:t>
      </w:r>
    </w:p>
    <w:p>
      <w:r>
        <w:rPr>
          <w:rtl w:val="0"/>
        </w:rPr>
        <w:t>It contains following parts</w:t>
      </w:r>
    </w:p>
    <w:p>
      <w:pPr>
        <w:numPr>
          <w:ilvl w:val="0"/>
          <w:numId w:val="1"/>
        </w:numPr>
        <w:ind w:left="720" w:hanging="360"/>
        <w:rPr>
          <w:u w:val="none"/>
        </w:rPr>
      </w:pPr>
      <w:r>
        <w:rPr>
          <w:rtl w:val="0"/>
        </w:rPr>
        <w:t>Package declaration</w:t>
      </w:r>
    </w:p>
    <w:p>
      <w:pPr>
        <w:numPr>
          <w:ilvl w:val="0"/>
          <w:numId w:val="1"/>
        </w:numPr>
        <w:ind w:left="720" w:hanging="360"/>
        <w:rPr>
          <w:u w:val="none"/>
        </w:rPr>
      </w:pPr>
      <w:r>
        <w:rPr>
          <w:rtl w:val="0"/>
        </w:rPr>
        <w:t>Import packages</w:t>
      </w:r>
    </w:p>
    <w:p>
      <w:pPr>
        <w:numPr>
          <w:ilvl w:val="0"/>
          <w:numId w:val="1"/>
        </w:numPr>
        <w:ind w:left="720" w:hanging="360"/>
        <w:rPr>
          <w:u w:val="none"/>
        </w:rPr>
      </w:pPr>
      <w:r>
        <w:rPr>
          <w:rtl w:val="0"/>
        </w:rPr>
        <w:t>Functions</w:t>
      </w:r>
    </w:p>
    <w:p>
      <w:pPr>
        <w:numPr>
          <w:ilvl w:val="0"/>
          <w:numId w:val="1"/>
        </w:numPr>
        <w:ind w:left="720" w:hanging="360"/>
        <w:rPr>
          <w:u w:val="none"/>
        </w:rPr>
      </w:pPr>
      <w:r>
        <w:rPr>
          <w:rtl w:val="0"/>
        </w:rPr>
        <w:t>Variables</w:t>
      </w:r>
    </w:p>
    <w:p>
      <w:pPr>
        <w:numPr>
          <w:ilvl w:val="0"/>
          <w:numId w:val="1"/>
        </w:numPr>
        <w:ind w:left="720" w:hanging="360"/>
        <w:rPr>
          <w:u w:val="none"/>
        </w:rPr>
      </w:pPr>
      <w:r>
        <w:rPr>
          <w:rtl w:val="0"/>
        </w:rPr>
        <w:t>Statements and expressions</w:t>
      </w:r>
    </w:p>
    <w:p>
      <w:pPr>
        <w:numPr>
          <w:ilvl w:val="0"/>
          <w:numId w:val="1"/>
        </w:numPr>
        <w:ind w:left="720" w:hanging="360"/>
        <w:rPr>
          <w:u w:val="none"/>
        </w:rPr>
      </w:pPr>
      <w:r>
        <w:rPr>
          <w:rtl w:val="0"/>
        </w:rPr>
        <w:t>Comments</w:t>
      </w:r>
    </w:p>
    <w:p/>
    <w:p>
      <w:r>
        <w:rPr>
          <w:rtl w:val="0"/>
        </w:rPr>
        <w:t>Go will runs with packages</w:t>
      </w:r>
    </w:p>
    <w:p>
      <w:r>
        <w:rPr>
          <w:rtl w:val="0"/>
        </w:rPr>
        <w:t>Each package has its path and name associated with it</w:t>
      </w:r>
    </w:p>
    <w:p/>
    <w:p>
      <w:pPr>
        <w:rPr>
          <w:b/>
        </w:rPr>
      </w:pPr>
      <w:r>
        <w:rPr>
          <w:b/>
          <w:rtl w:val="0"/>
        </w:rPr>
        <w:t>Token in go</w:t>
      </w:r>
    </w:p>
    <w:p>
      <w:r>
        <w:rPr>
          <w:rtl w:val="0"/>
        </w:rPr>
        <w:t>Token is either keyword, an identifier, constants, string literature, or a symbol</w:t>
      </w:r>
    </w:p>
    <w:p>
      <w:r>
        <w:rPr>
          <w:rtl w:val="0"/>
        </w:rPr>
        <w:t>For ex below statement consists of six tokens</w:t>
      </w:r>
    </w:p>
    <w:p>
      <w:r>
        <w:rPr>
          <w:rtl w:val="0"/>
        </w:rPr>
        <w:t>fmt.Println(“Hello World!”)</w:t>
      </w:r>
    </w:p>
    <w:p/>
    <w:p>
      <w:r>
        <w:rPr>
          <w:rtl w:val="0"/>
        </w:rPr>
        <w:t>For example individual tokens are</w:t>
      </w:r>
    </w:p>
    <w:p>
      <w:r>
        <w:rPr>
          <w:rtl w:val="0"/>
        </w:rPr>
        <w:t>Fmt</w:t>
      </w:r>
    </w:p>
    <w:p>
      <w:r>
        <w:rPr>
          <w:rtl w:val="0"/>
        </w:rPr>
        <w:t>Println</w:t>
      </w:r>
    </w:p>
    <w:p>
      <w:r>
        <w:rPr>
          <w:rtl w:val="0"/>
        </w:rPr>
        <w:t>(</w:t>
      </w:r>
    </w:p>
    <w:p>
      <w:r>
        <w:rPr>
          <w:rtl w:val="0"/>
        </w:rPr>
        <w:t>“Hello World”</w:t>
      </w:r>
    </w:p>
    <w:p>
      <w:r>
        <w:rPr>
          <w:rtl w:val="0"/>
        </w:rPr>
        <w:t>)</w:t>
      </w:r>
    </w:p>
    <w:p/>
    <w:p>
      <w:pPr>
        <w:rPr>
          <w:b/>
        </w:rPr>
      </w:pPr>
      <w:r>
        <w:rPr>
          <w:b/>
          <w:rtl w:val="0"/>
        </w:rPr>
        <w:t>Line separator</w:t>
      </w:r>
    </w:p>
    <w:p>
      <w:r>
        <w:rPr>
          <w:rtl w:val="0"/>
        </w:rPr>
        <w:t>fmt.Println(“Hello, WOrld”)</w:t>
      </w:r>
    </w:p>
    <w:p>
      <w:r>
        <w:rPr>
          <w:rtl w:val="0"/>
        </w:rPr>
        <w:t>fmt.Println(“I am in go programming world!”)</w:t>
      </w:r>
    </w:p>
    <w:p/>
    <w:p>
      <w:pPr>
        <w:rPr>
          <w:b/>
        </w:rPr>
      </w:pPr>
      <w:r>
        <w:rPr>
          <w:b/>
          <w:rtl w:val="0"/>
        </w:rPr>
        <w:t>Comments</w:t>
      </w:r>
    </w:p>
    <w:p>
      <w:r>
        <w:rPr>
          <w:rtl w:val="0"/>
        </w:rPr>
        <w:t>/* my first program in go */</w:t>
      </w:r>
    </w:p>
    <w:p/>
    <w:p>
      <w:pPr>
        <w:rPr>
          <w:b/>
        </w:rPr>
      </w:pPr>
      <w:r>
        <w:rPr>
          <w:b/>
          <w:rtl w:val="0"/>
        </w:rPr>
        <w:t>Identifier</w:t>
      </w:r>
    </w:p>
    <w:p>
      <w:r>
        <w:rPr>
          <w:rtl w:val="0"/>
        </w:rPr>
        <w:t>Identifier = letter {letter | unicode_digit}.</w:t>
      </w:r>
    </w:p>
    <w:p>
      <w:r>
        <w:rPr>
          <w:rtl w:val="0"/>
        </w:rPr>
        <w:t>Go does not allow the punctuation character such as @, $, %</w:t>
      </w:r>
    </w:p>
    <w:p>
      <w:r>
        <w:rPr>
          <w:rtl w:val="0"/>
        </w:rPr>
        <w:t>Go is the case sensitive programming language</w:t>
      </w:r>
    </w:p>
    <w:p>
      <w:r>
        <w:rPr>
          <w:rtl w:val="0"/>
        </w:rPr>
        <w:t>Thus Manpower and manpower are 2 different identifiers</w:t>
      </w:r>
    </w:p>
    <w:p>
      <w:r>
        <w:rPr>
          <w:rtl w:val="0"/>
        </w:rPr>
        <w:t>Here are some of the acceptable identifiers</w:t>
      </w:r>
    </w:p>
    <w:p>
      <w:r>
        <w:rPr>
          <w:rtl w:val="0"/>
        </w:rPr>
        <w:t>mahesh kumar abc move_name a_123</w:t>
      </w:r>
    </w:p>
    <w:p>
      <w:r>
        <w:rPr>
          <w:rtl w:val="0"/>
        </w:rPr>
        <w:t>myname50 _temp j a3b9  retvl</w:t>
      </w:r>
    </w:p>
    <w:p/>
    <w:p>
      <w:pPr>
        <w:rPr>
          <w:b/>
        </w:rPr>
      </w:pPr>
      <w:r>
        <w:rPr>
          <w:b/>
          <w:rtl w:val="0"/>
        </w:rPr>
        <w:t>Keywords in go</w:t>
      </w:r>
    </w:p>
    <w:p>
      <w:r>
        <w:rPr>
          <w:rtl w:val="0"/>
        </w:rPr>
        <w:t>break</w:t>
      </w:r>
    </w:p>
    <w:p>
      <w:r>
        <w:rPr>
          <w:rtl w:val="0"/>
        </w:rPr>
        <w:t>default</w:t>
      </w:r>
    </w:p>
    <w:p>
      <w:r>
        <w:rPr>
          <w:rtl w:val="0"/>
        </w:rPr>
        <w:t>func</w:t>
      </w:r>
    </w:p>
    <w:p>
      <w:r>
        <w:rPr>
          <w:rtl w:val="0"/>
        </w:rPr>
        <w:t>interface</w:t>
      </w:r>
    </w:p>
    <w:p>
      <w:r>
        <w:rPr>
          <w:rtl w:val="0"/>
        </w:rPr>
        <w:t>select</w:t>
      </w:r>
    </w:p>
    <w:p>
      <w:r>
        <w:rPr>
          <w:rtl w:val="0"/>
        </w:rPr>
        <w:t>case</w:t>
      </w:r>
    </w:p>
    <w:p>
      <w:r>
        <w:rPr>
          <w:rtl w:val="0"/>
        </w:rPr>
        <w:t>defer</w:t>
      </w:r>
    </w:p>
    <w:p>
      <w:r>
        <w:rPr>
          <w:rtl w:val="0"/>
        </w:rPr>
        <w:t>Go</w:t>
      </w:r>
    </w:p>
    <w:p>
      <w:r>
        <w:rPr>
          <w:rtl w:val="0"/>
        </w:rPr>
        <w:t>map</w:t>
      </w:r>
    </w:p>
    <w:p>
      <w:r>
        <w:rPr>
          <w:rtl w:val="0"/>
        </w:rPr>
        <w:t>Struct</w:t>
      </w:r>
    </w:p>
    <w:p>
      <w:r>
        <w:rPr>
          <w:rtl w:val="0"/>
        </w:rPr>
        <w:t>chan</w:t>
      </w:r>
    </w:p>
    <w:p>
      <w:r>
        <w:rPr>
          <w:rtl w:val="0"/>
        </w:rPr>
        <w:t>else</w:t>
      </w:r>
    </w:p>
    <w:p>
      <w:r>
        <w:rPr>
          <w:rtl w:val="0"/>
        </w:rPr>
        <w:t>Goto</w:t>
      </w:r>
    </w:p>
    <w:p>
      <w:r>
        <w:rPr>
          <w:rtl w:val="0"/>
        </w:rPr>
        <w:t>package</w:t>
      </w:r>
    </w:p>
    <w:p>
      <w:r>
        <w:rPr>
          <w:rtl w:val="0"/>
        </w:rPr>
        <w:t>Switch</w:t>
      </w:r>
    </w:p>
    <w:p>
      <w:r>
        <w:rPr>
          <w:rtl w:val="0"/>
        </w:rPr>
        <w:t>const</w:t>
      </w:r>
    </w:p>
    <w:p>
      <w:r>
        <w:rPr>
          <w:rtl w:val="0"/>
        </w:rPr>
        <w:t>fallthrough</w:t>
      </w:r>
    </w:p>
    <w:p>
      <w:r>
        <w:rPr>
          <w:rtl w:val="0"/>
        </w:rPr>
        <w:t>if</w:t>
      </w:r>
    </w:p>
    <w:p>
      <w:r>
        <w:rPr>
          <w:rtl w:val="0"/>
        </w:rPr>
        <w:t>range</w:t>
      </w:r>
    </w:p>
    <w:p>
      <w:r>
        <w:rPr>
          <w:rtl w:val="0"/>
        </w:rPr>
        <w:t>Type</w:t>
      </w:r>
    </w:p>
    <w:p>
      <w:r>
        <w:rPr>
          <w:rtl w:val="0"/>
        </w:rPr>
        <w:t>continue</w:t>
      </w:r>
    </w:p>
    <w:p>
      <w:r>
        <w:rPr>
          <w:rtl w:val="0"/>
        </w:rPr>
        <w:t>for</w:t>
      </w:r>
    </w:p>
    <w:p>
      <w:r>
        <w:rPr>
          <w:rtl w:val="0"/>
        </w:rPr>
        <w:t>import</w:t>
      </w:r>
    </w:p>
    <w:p>
      <w:r>
        <w:rPr>
          <w:rtl w:val="0"/>
        </w:rPr>
        <w:t>return</w:t>
      </w:r>
    </w:p>
    <w:p>
      <w:r>
        <w:rPr>
          <w:rtl w:val="0"/>
        </w:rPr>
        <w:t>Var</w:t>
      </w:r>
    </w:p>
    <w:p/>
    <w:p>
      <w:pPr>
        <w:rPr>
          <w:b/>
        </w:rPr>
      </w:pPr>
      <w:r>
        <w:rPr>
          <w:b/>
          <w:rtl w:val="0"/>
        </w:rPr>
        <w:t>Whitespaces in Go</w:t>
      </w:r>
    </w:p>
    <w:p>
      <w:r>
        <w:rPr>
          <w:rtl w:val="0"/>
        </w:rPr>
        <w:t xml:space="preserve">It will used in go to describe blanks, tabs, new line characters and comments etc. </w:t>
      </w:r>
    </w:p>
    <w:p>
      <w:r>
        <w:rPr>
          <w:rtl w:val="0"/>
        </w:rPr>
        <w:t>Line containing only white spaces possibly with a comments is known as blank line</w:t>
      </w:r>
    </w:p>
    <w:p>
      <w:r>
        <w:rPr>
          <w:rtl w:val="0"/>
        </w:rPr>
        <w:t>var age int;</w:t>
      </w:r>
    </w:p>
    <w:p>
      <w:r>
        <w:rPr>
          <w:rtl w:val="0"/>
        </w:rPr>
        <w:t>fruit = apples + oranges;   //Get the total fruits</w:t>
      </w:r>
    </w:p>
    <w:p>
      <w:r>
        <w:rPr>
          <w:rtl w:val="0"/>
        </w:rPr>
        <w:t>No white spaces is necessary between fruit and =  or between = and apples</w:t>
      </w:r>
    </w:p>
    <w:p>
      <w:r>
        <w:rPr>
          <w:rtl w:val="0"/>
        </w:rPr>
        <w:t>It is free to include if you wish for readability purposes</w:t>
      </w:r>
    </w:p>
    <w:p/>
    <w:p>
      <w:pPr>
        <w:rPr>
          <w:b/>
        </w:rPr>
      </w:pPr>
      <w:r>
        <w:rPr>
          <w:b/>
          <w:rtl w:val="0"/>
        </w:rPr>
        <w:t>GO Datatypes</w:t>
      </w:r>
    </w:p>
    <w:p>
      <w:r>
        <w:rPr>
          <w:b/>
          <w:rtl w:val="0"/>
        </w:rPr>
        <w:t xml:space="preserve">Boolean </w:t>
      </w:r>
      <w:r>
        <w:rPr>
          <w:rtl w:val="0"/>
        </w:rPr>
        <w:t>Consists of 2 predefined constants a true b false</w:t>
      </w:r>
    </w:p>
    <w:p>
      <w:r>
        <w:rPr>
          <w:b/>
          <w:rtl w:val="0"/>
        </w:rPr>
        <w:t xml:space="preserve">Derived </w:t>
      </w:r>
      <w:r>
        <w:rPr>
          <w:rtl w:val="0"/>
        </w:rPr>
        <w:t>Arithmetics types, integer types or floating point types</w:t>
      </w:r>
    </w:p>
    <w:p>
      <w:r>
        <w:rPr>
          <w:b/>
          <w:rtl w:val="0"/>
        </w:rPr>
        <w:t xml:space="preserve">string </w:t>
      </w:r>
      <w:r>
        <w:rPr>
          <w:rtl w:val="0"/>
        </w:rPr>
        <w:t>Sequence of byte It is immutable types Not possible to change the type of the string</w:t>
      </w:r>
    </w:p>
    <w:p>
      <w:r>
        <w:rPr>
          <w:b/>
          <w:rtl w:val="0"/>
        </w:rPr>
        <w:t xml:space="preserve">numeric </w:t>
      </w:r>
      <w:r>
        <w:rPr>
          <w:rtl w:val="0"/>
        </w:rPr>
        <w:t>pointer, array, structor, union, function, slice, map, channel</w:t>
      </w:r>
    </w:p>
    <w:p/>
    <w:p/>
    <w:p/>
    <w:p>
      <w:pPr>
        <w:rPr>
          <w:b/>
        </w:rPr>
      </w:pPr>
      <w:r>
        <w:rPr>
          <w:b/>
          <w:rtl w:val="0"/>
        </w:rPr>
        <w:t>Go type conversion</w:t>
      </w:r>
    </w:p>
    <w:p>
      <w:r>
        <w:rPr>
          <w:rtl w:val="0"/>
        </w:rPr>
        <w:t>Type conversion is the way to convert one data type to another datatype.</w:t>
      </w:r>
    </w:p>
    <w:p>
      <w:r>
        <w:rPr>
          <w:rtl w:val="0"/>
        </w:rPr>
        <w:t>If need to store the long value into simple integer then can type cast long to int</w:t>
      </w:r>
    </w:p>
    <w:p>
      <w:r>
        <w:rPr>
          <w:rtl w:val="0"/>
        </w:rPr>
        <w:t>type_name(expression)</w:t>
      </w:r>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value1</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17</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value2</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5</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output</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float32</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output</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float32</w:t>
      </w:r>
      <w:r>
        <w:rPr>
          <w:rFonts w:ascii="Courier New" w:hAnsi="Courier New" w:eastAsia="Courier New" w:cs="Courier New"/>
          <w:color w:val="D4D4D4"/>
          <w:sz w:val="21"/>
          <w:szCs w:val="21"/>
          <w:rtl w:val="0"/>
        </w:rPr>
        <w:t xml:space="preserve">(value1) / </w:t>
      </w:r>
      <w:r>
        <w:rPr>
          <w:rFonts w:ascii="Courier New" w:hAnsi="Courier New" w:eastAsia="Courier New" w:cs="Courier New"/>
          <w:color w:val="DCDCAA"/>
          <w:sz w:val="21"/>
          <w:szCs w:val="21"/>
          <w:rtl w:val="0"/>
        </w:rPr>
        <w:t>float32</w:t>
      </w:r>
      <w:r>
        <w:rPr>
          <w:rFonts w:ascii="Courier New" w:hAnsi="Courier New" w:eastAsia="Courier New" w:cs="Courier New"/>
          <w:color w:val="D4D4D4"/>
          <w:sz w:val="21"/>
          <w:szCs w:val="21"/>
          <w:rtl w:val="0"/>
        </w:rPr>
        <w:t>(value2)</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"Value of output is </w:t>
      </w:r>
      <w:r>
        <w:rPr>
          <w:rFonts w:ascii="Courier New" w:hAnsi="Courier New" w:eastAsia="Courier New" w:cs="Courier New"/>
          <w:color w:val="9CDCFE"/>
          <w:sz w:val="21"/>
          <w:szCs w:val="21"/>
          <w:rtl w:val="0"/>
        </w:rPr>
        <w:t>%f</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output)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r>
        <w:rPr>
          <w:rtl w:val="0"/>
        </w:rPr>
        <w:t>Value of output is 3.400000</w:t>
      </w:r>
    </w:p>
    <w:p/>
    <w:p>
      <w:pPr>
        <w:rPr>
          <w:b/>
        </w:rPr>
      </w:pPr>
      <w:r>
        <w:rPr>
          <w:b/>
          <w:rtl w:val="0"/>
        </w:rPr>
        <w:t>Go Array</w:t>
      </w:r>
    </w:p>
    <w:p>
      <w:r>
        <w:rPr>
          <w:rtl w:val="0"/>
        </w:rPr>
        <w:t>Go supports data structor called array</w:t>
      </w:r>
    </w:p>
    <w:p>
      <w:r>
        <w:rPr>
          <w:rtl w:val="0"/>
        </w:rPr>
        <w:t>Which store fixed sequential bytes of same type of element</w:t>
      </w:r>
    </w:p>
    <w:p>
      <w:r>
        <w:rPr>
          <w:rtl w:val="0"/>
        </w:rPr>
        <w:t>Declaration of array</w:t>
      </w:r>
    </w:p>
    <w:p>
      <w:r>
        <w:rPr>
          <w:rtl w:val="0"/>
        </w:rPr>
        <w:t>var var_name [size] type.</w:t>
      </w:r>
    </w:p>
    <w:p>
      <w:r>
        <w:rPr>
          <w:rtl w:val="0"/>
        </w:rPr>
        <w:t>var var_name [size] type{value1, value2, value3}</w:t>
      </w:r>
    </w:p>
    <w:p>
      <w:r>
        <w:rPr>
          <w:rtl w:val="0"/>
        </w:rPr>
        <w:t>var name[3] string</w:t>
      </w:r>
    </w:p>
    <w:p>
      <w:r>
        <w:rPr>
          <w:rtl w:val="0"/>
        </w:rPr>
        <w:t>var balance = [5]float32{1.1, 2.3, 5.4, 17.5, 5.2}</w:t>
      </w:r>
    </w:p>
    <w:p/>
    <w:p>
      <w:r>
        <w:rPr>
          <w:rtl w:val="0"/>
        </w:rPr>
        <w:t>var balance = []float32{1.1, 2.3, 5.4, 17.5, 5.2}</w:t>
      </w:r>
    </w:p>
    <w:p/>
    <w:p>
      <w:r>
        <w:rPr>
          <w:rtl w:val="0"/>
        </w:rPr>
        <w:t>var balance[4] = 17.5</w:t>
      </w:r>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11</w:t>
      </w:r>
      <w:r>
        <w:rPr>
          <w:rFonts w:ascii="Courier New" w:hAnsi="Courier New" w:eastAsia="Courier New" w:cs="Courier New"/>
          <w:color w:val="D4D4D4"/>
          <w:sz w:val="21"/>
          <w:szCs w:val="21"/>
          <w:rtl w:val="0"/>
        </w:rPr>
        <w:t>]</w:t>
      </w:r>
      <w:r>
        <w:rPr>
          <w:rFonts w:ascii="Courier New" w:hAnsi="Courier New" w:eastAsia="Courier New" w:cs="Courier New"/>
          <w:color w:val="4EC9B0"/>
          <w:sz w:val="21"/>
          <w:szCs w:val="21"/>
          <w:rtl w:val="0"/>
        </w:rPr>
        <w:t>int</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j</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i &lt; </w:t>
      </w:r>
      <w:r>
        <w:rPr>
          <w:rFonts w:ascii="Courier New" w:hAnsi="Courier New" w:eastAsia="Courier New" w:cs="Courier New"/>
          <w:color w:val="B5CEA8"/>
          <w:sz w:val="21"/>
          <w:szCs w:val="21"/>
          <w:rtl w:val="0"/>
        </w:rPr>
        <w:t>10</w:t>
      </w:r>
      <w:r>
        <w:rPr>
          <w:rFonts w:ascii="Courier New" w:hAnsi="Courier New" w:eastAsia="Courier New" w:cs="Courier New"/>
          <w:color w:val="D4D4D4"/>
          <w:sz w:val="21"/>
          <w:szCs w:val="21"/>
          <w:rtl w:val="0"/>
        </w:rPr>
        <w:t>; i++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n[i] = i + </w:t>
      </w:r>
      <w:r>
        <w:rPr>
          <w:rFonts w:ascii="Courier New" w:hAnsi="Courier New" w:eastAsia="Courier New" w:cs="Courier New"/>
          <w:color w:val="B5CEA8"/>
          <w:sz w:val="21"/>
          <w:szCs w:val="21"/>
          <w:rtl w:val="0"/>
        </w:rPr>
        <w:t>100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j</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j &lt; </w:t>
      </w:r>
      <w:r>
        <w:rPr>
          <w:rFonts w:ascii="Courier New" w:hAnsi="Courier New" w:eastAsia="Courier New" w:cs="Courier New"/>
          <w:color w:val="B5CEA8"/>
          <w:sz w:val="21"/>
          <w:szCs w:val="21"/>
          <w:rtl w:val="0"/>
        </w:rPr>
        <w:t>10</w:t>
      </w:r>
      <w:r>
        <w:rPr>
          <w:rFonts w:ascii="Courier New" w:hAnsi="Courier New" w:eastAsia="Courier New" w:cs="Courier New"/>
          <w:color w:val="D4D4D4"/>
          <w:sz w:val="21"/>
          <w:szCs w:val="21"/>
          <w:rtl w:val="0"/>
        </w:rPr>
        <w:t>; j++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(j, n[j])</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0 100</w:t>
      </w:r>
    </w:p>
    <w:p>
      <w:r>
        <w:rPr>
          <w:rtl w:val="0"/>
        </w:rPr>
        <w:t>1 101</w:t>
      </w:r>
    </w:p>
    <w:p>
      <w:r>
        <w:rPr>
          <w:rtl w:val="0"/>
        </w:rPr>
        <w:t>2 102</w:t>
      </w:r>
    </w:p>
    <w:p>
      <w:r>
        <w:rPr>
          <w:rtl w:val="0"/>
        </w:rPr>
        <w:t>3 103</w:t>
      </w:r>
    </w:p>
    <w:p>
      <w:r>
        <w:rPr>
          <w:rtl w:val="0"/>
        </w:rPr>
        <w:t>4 104</w:t>
      </w:r>
    </w:p>
    <w:p>
      <w:r>
        <w:rPr>
          <w:rtl w:val="0"/>
        </w:rPr>
        <w:t>5 105</w:t>
      </w:r>
    </w:p>
    <w:p>
      <w:r>
        <w:rPr>
          <w:rtl w:val="0"/>
        </w:rPr>
        <w:t>6 106</w:t>
      </w:r>
    </w:p>
    <w:p>
      <w:r>
        <w:rPr>
          <w:rtl w:val="0"/>
        </w:rPr>
        <w:t>7 107</w:t>
      </w:r>
    </w:p>
    <w:p>
      <w:r>
        <w:rPr>
          <w:rtl w:val="0"/>
        </w:rPr>
        <w:t>8 108</w:t>
      </w:r>
    </w:p>
    <w:p>
      <w:r>
        <w:rPr>
          <w:rtl w:val="0"/>
        </w:rPr>
        <w:t>9 109</w:t>
      </w:r>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array</w:t>
      </w:r>
      <w:r>
        <w:rPr>
          <w:rFonts w:ascii="Courier New" w:hAnsi="Courier New" w:eastAsia="Courier New" w:cs="Courier New"/>
          <w:color w:val="D4D4D4"/>
          <w:sz w:val="21"/>
          <w:szCs w:val="21"/>
          <w:rtl w:val="0"/>
        </w:rPr>
        <w:t xml:space="preserve"> := []</w:t>
      </w:r>
      <w:r>
        <w:rPr>
          <w:rFonts w:ascii="Courier New" w:hAnsi="Courier New" w:eastAsia="Courier New" w:cs="Courier New"/>
          <w:color w:val="4EC9B0"/>
          <w:sz w:val="21"/>
          <w:szCs w:val="21"/>
          <w:rtl w:val="0"/>
        </w:rPr>
        <w:t>string</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"my"</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"name"</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"is"</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"yagnik"</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array = []string</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array[0] = "my"</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array[1] = "name"</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array[2] = "is"</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array[3] = "yagnik"</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fmt.Println("Elements of Array:")</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fmt.Println("Element 1: ", array[2])</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printing simple array</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i &lt; </w:t>
      </w:r>
      <w:r>
        <w:rPr>
          <w:rFonts w:ascii="Courier New" w:hAnsi="Courier New" w:eastAsia="Courier New" w:cs="Courier New"/>
          <w:color w:val="B5CEA8"/>
          <w:sz w:val="21"/>
          <w:szCs w:val="21"/>
          <w:rtl w:val="0"/>
        </w:rPr>
        <w:t>4</w:t>
      </w:r>
      <w:r>
        <w:rPr>
          <w:rFonts w:ascii="Courier New" w:hAnsi="Courier New" w:eastAsia="Courier New" w:cs="Courier New"/>
          <w:color w:val="D4D4D4"/>
          <w:sz w:val="21"/>
          <w:szCs w:val="21"/>
          <w:rtl w:val="0"/>
        </w:rPr>
        <w:t>; i++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(array[i])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r>
        <w:rPr>
          <w:rtl w:val="0"/>
        </w:rPr>
        <w:t>mynameisyagnik</w:t>
      </w:r>
    </w:p>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5 row 2 column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2</w:t>
      </w:r>
      <w:r>
        <w:rPr>
          <w:rFonts w:ascii="Courier New" w:hAnsi="Courier New" w:eastAsia="Courier New" w:cs="Courier New"/>
          <w:color w:val="D4D4D4"/>
          <w:sz w:val="21"/>
          <w:szCs w:val="21"/>
          <w:rtl w:val="0"/>
        </w:rPr>
        <w:t>]</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w:t>
      </w:r>
      <w:r>
        <w:rPr>
          <w:rFonts w:ascii="Courier New" w:hAnsi="Courier New" w:eastAsia="Courier New" w:cs="Courier New"/>
          <w:color w:val="B5CEA8"/>
          <w:sz w:val="21"/>
          <w:szCs w:val="21"/>
          <w:rtl w:val="0"/>
        </w:rPr>
        <w:t>1</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 {</w:t>
      </w:r>
      <w:r>
        <w:rPr>
          <w:rFonts w:ascii="Courier New" w:hAnsi="Courier New" w:eastAsia="Courier New" w:cs="Courier New"/>
          <w:color w:val="B5CEA8"/>
          <w:sz w:val="21"/>
          <w:szCs w:val="21"/>
          <w:rtl w:val="0"/>
        </w:rPr>
        <w:t>9</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 {</w:t>
      </w:r>
      <w:r>
        <w:rPr>
          <w:rFonts w:ascii="Courier New" w:hAnsi="Courier New" w:eastAsia="Courier New" w:cs="Courier New"/>
          <w:color w:val="B5CEA8"/>
          <w:sz w:val="21"/>
          <w:szCs w:val="21"/>
          <w:rtl w:val="0"/>
        </w:rPr>
        <w:t>6</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2</w:t>
      </w:r>
      <w:r>
        <w:rPr>
          <w:rFonts w:ascii="Courier New" w:hAnsi="Courier New" w:eastAsia="Courier New" w:cs="Courier New"/>
          <w:color w:val="D4D4D4"/>
          <w:sz w:val="21"/>
          <w:szCs w:val="21"/>
          <w:rtl w:val="0"/>
        </w:rPr>
        <w:t>}, {</w:t>
      </w:r>
      <w:r>
        <w:rPr>
          <w:rFonts w:ascii="Courier New" w:hAnsi="Courier New" w:eastAsia="Courier New" w:cs="Courier New"/>
          <w:color w:val="B5CEA8"/>
          <w:sz w:val="21"/>
          <w:szCs w:val="21"/>
          <w:rtl w:val="0"/>
        </w:rPr>
        <w:t>7</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2</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i &lt;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 i++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j</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j &lt; </w:t>
      </w:r>
      <w:r>
        <w:rPr>
          <w:rFonts w:ascii="Courier New" w:hAnsi="Courier New" w:eastAsia="Courier New" w:cs="Courier New"/>
          <w:color w:val="B5CEA8"/>
          <w:sz w:val="21"/>
          <w:szCs w:val="21"/>
          <w:rtl w:val="0"/>
        </w:rPr>
        <w:t>2</w:t>
      </w:r>
      <w:r>
        <w:rPr>
          <w:rFonts w:ascii="Courier New" w:hAnsi="Courier New" w:eastAsia="Courier New" w:cs="Courier New"/>
          <w:color w:val="D4D4D4"/>
          <w:sz w:val="21"/>
          <w:szCs w:val="21"/>
          <w:rtl w:val="0"/>
        </w:rPr>
        <w:t>; j++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"a[</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 </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i, j, a[i][j])</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
      <w:r>
        <w:rPr>
          <w:rtl w:val="0"/>
        </w:rPr>
        <w:t xml:space="preserve">a[0][0] = 0 </w:t>
      </w:r>
    </w:p>
    <w:p>
      <w:r>
        <w:rPr>
          <w:rtl w:val="0"/>
        </w:rPr>
        <w:t xml:space="preserve">a[0][1] = 0 </w:t>
      </w:r>
    </w:p>
    <w:p>
      <w:r>
        <w:rPr>
          <w:rtl w:val="0"/>
        </w:rPr>
        <w:t>a[1][0] = 1</w:t>
      </w:r>
    </w:p>
    <w:p>
      <w:r>
        <w:rPr>
          <w:rtl w:val="0"/>
        </w:rPr>
        <w:t>a[1][1] = 5</w:t>
      </w:r>
    </w:p>
    <w:p>
      <w:r>
        <w:rPr>
          <w:rtl w:val="0"/>
        </w:rPr>
        <w:t>a[2][0] = 9</w:t>
      </w:r>
    </w:p>
    <w:p>
      <w:r>
        <w:rPr>
          <w:rtl w:val="0"/>
        </w:rPr>
        <w:t>a[2][1] = 5</w:t>
      </w:r>
    </w:p>
    <w:p>
      <w:r>
        <w:rPr>
          <w:rtl w:val="0"/>
        </w:rPr>
        <w:t>a[3][0] = 6</w:t>
      </w:r>
    </w:p>
    <w:p>
      <w:r>
        <w:rPr>
          <w:rtl w:val="0"/>
        </w:rPr>
        <w:t>a[3][1] = 2</w:t>
      </w:r>
    </w:p>
    <w:p>
      <w:r>
        <w:rPr>
          <w:rtl w:val="0"/>
        </w:rPr>
        <w:t>a[4][0] = 7</w:t>
      </w:r>
    </w:p>
    <w:p>
      <w:pPr>
        <w:rPr>
          <w:rtl w:val="0"/>
        </w:rPr>
      </w:pPr>
      <w:r>
        <w:rPr>
          <w:rtl w:val="0"/>
        </w:rPr>
        <w:t>a[4][1] = 2</w:t>
      </w:r>
    </w:p>
    <w:p>
      <w:pPr>
        <w:rPr>
          <w:rtl w:val="0"/>
        </w:rPr>
      </w:pPr>
    </w:p>
    <w:p>
      <w:pPr>
        <w:rPr>
          <w:rFonts w:hint="default"/>
          <w:rtl w:val="0"/>
          <w:lang w:val="en-IN"/>
        </w:rPr>
      </w:pPr>
      <w:r>
        <w:rPr>
          <w:rFonts w:hint="default"/>
          <w:rtl w:val="0"/>
          <w:lang w:val="en-US"/>
        </w:rPr>
        <w:t>Write a pr</w:t>
      </w:r>
      <w:r>
        <w:rPr>
          <w:rFonts w:hint="default"/>
          <w:rtl w:val="0"/>
          <w:lang w:val="en-IN"/>
        </w:rPr>
        <w:t>ogram to sort the array?</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"sort"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arr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7</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9</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54</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69</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sort.</w:t>
      </w:r>
      <w:r>
        <w:rPr>
          <w:rFonts w:hint="default" w:ascii="Consolas" w:hAnsi="Consolas" w:eastAsia="Consolas" w:cs="Consolas"/>
          <w:b w:val="0"/>
          <w:bCs w:val="0"/>
          <w:color w:val="DCDCAA"/>
          <w:kern w:val="0"/>
          <w:sz w:val="16"/>
          <w:szCs w:val="16"/>
          <w:shd w:val="clear" w:fill="1E1E1E"/>
          <w:lang w:val="en-US" w:eastAsia="zh-CN" w:bidi="ar"/>
        </w:rPr>
        <w:t>Ints</w:t>
      </w:r>
      <w:r>
        <w:rPr>
          <w:rFonts w:hint="default" w:ascii="Consolas" w:hAnsi="Consolas" w:eastAsia="Consolas" w:cs="Consolas"/>
          <w:b w:val="0"/>
          <w:bCs w:val="0"/>
          <w:color w:val="D4D4D4"/>
          <w:kern w:val="0"/>
          <w:sz w:val="16"/>
          <w:szCs w:val="16"/>
          <w:shd w:val="clear" w:fill="1E1E1E"/>
          <w:lang w:val="en-US" w:eastAsia="zh-CN" w:bidi="ar"/>
        </w:rPr>
        <w:t>(arr)</w:t>
      </w:r>
    </w:p>
    <w:p>
      <w:pPr>
        <w:keepNext w:val="0"/>
        <w:keepLines w:val="0"/>
        <w:widowControl/>
        <w:suppressLineNumbers w:val="0"/>
        <w:shd w:val="clear" w:fill="1E1E1E"/>
        <w:spacing w:line="228" w:lineRule="atLeast"/>
        <w:ind w:firstLine="351"/>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(arr)</w:t>
      </w:r>
    </w:p>
    <w:p>
      <w:pPr>
        <w:keepNext w:val="0"/>
        <w:keepLines w:val="0"/>
        <w:widowControl/>
        <w:suppressLineNumbers w:val="0"/>
        <w:shd w:val="clear" w:fill="1E1E1E"/>
        <w:spacing w:line="228" w:lineRule="atLeast"/>
        <w:ind w:firstLine="351"/>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stringarr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"y"</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(stringarr)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sort.</w:t>
      </w:r>
      <w:r>
        <w:rPr>
          <w:rFonts w:hint="default" w:ascii="Consolas" w:hAnsi="Consolas" w:eastAsia="Consolas" w:cs="Consolas"/>
          <w:b w:val="0"/>
          <w:bCs w:val="0"/>
          <w:color w:val="DCDCAA"/>
          <w:kern w:val="0"/>
          <w:sz w:val="16"/>
          <w:szCs w:val="16"/>
          <w:shd w:val="clear" w:fill="1E1E1E"/>
          <w:lang w:val="en-US" w:eastAsia="zh-CN" w:bidi="ar"/>
        </w:rPr>
        <w:t>Strings</w:t>
      </w:r>
      <w:r>
        <w:rPr>
          <w:rFonts w:hint="default" w:ascii="Consolas" w:hAnsi="Consolas" w:eastAsia="Consolas" w:cs="Consolas"/>
          <w:b w:val="0"/>
          <w:bCs w:val="0"/>
          <w:color w:val="D4D4D4"/>
          <w:kern w:val="0"/>
          <w:sz w:val="16"/>
          <w:szCs w:val="16"/>
          <w:shd w:val="clear" w:fill="1E1E1E"/>
          <w:lang w:val="en-US" w:eastAsia="zh-CN" w:bidi="ar"/>
        </w:rPr>
        <w:t>(stringarr)</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(stringarr)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arraysort.go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[5 4 7 9 5 3 54 6 5 69 2]</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[2 3 4 5 5 5 6 7 9 54 69]</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[c y 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[a c y]</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jc w:val="left"/>
      </w:pPr>
    </w:p>
    <w:p>
      <w:pPr>
        <w:rPr>
          <w:rFonts w:hint="default"/>
          <w:rtl w:val="0"/>
          <w:lang w:val="en-IN"/>
        </w:rPr>
      </w:pPr>
      <w:r>
        <w:rPr>
          <w:rFonts w:hint="default"/>
          <w:rtl w:val="0"/>
          <w:lang w:val="en-IN"/>
        </w:rPr>
        <w:t>Write a program to insert and delete the element in array?</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arr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52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46</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arr[</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16</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Copying/inserting the 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arr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 xml:space="preserve">(arr,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Making space for the new element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copy</w:t>
      </w:r>
      <w:r>
        <w:rPr>
          <w:rFonts w:hint="default" w:ascii="Consolas" w:hAnsi="Consolas" w:eastAsia="Consolas" w:cs="Consolas"/>
          <w:b w:val="0"/>
          <w:bCs w:val="0"/>
          <w:color w:val="D4D4D4"/>
          <w:kern w:val="0"/>
          <w:sz w:val="16"/>
          <w:szCs w:val="16"/>
          <w:shd w:val="clear" w:fill="1E1E1E"/>
          <w:lang w:val="en-US" w:eastAsia="zh-CN" w:bidi="ar"/>
        </w:rPr>
        <w:t>(arr[</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arr[</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copy + Shifting elements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arr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(arr[:</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arr[</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//This will delete second element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index</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3</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arr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(arr[:index], arr[index+</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//This will delete Third element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arrayinsertdelete.go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[10 52 32 46]</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[10 16 32 46]</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[10 16 32 46 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[10 16 32 32 46]</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[10 16 32 46]</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[10 16 32]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rtl w:val="0"/>
          <w:lang w:val="en-IN"/>
        </w:rPr>
      </w:pPr>
      <w:r>
        <w:rPr>
          <w:rFonts w:hint="default"/>
          <w:rtl w:val="0"/>
          <w:lang w:val="en-IN"/>
        </w:rPr>
        <w:t>Write a program to delete the specific index of array?</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delete_index</w:t>
      </w:r>
      <w:r>
        <w:rPr>
          <w:rFonts w:hint="default" w:ascii="Consolas" w:hAnsi="Consolas" w:eastAsia="Consolas" w:cs="Consolas"/>
          <w:b w:val="0"/>
          <w:bCs w:val="0"/>
          <w:color w:val="D4D4D4"/>
          <w:kern w:val="0"/>
          <w:sz w:val="16"/>
          <w:szCs w:val="16"/>
          <w:shd w:val="clear" w:fill="1E1E1E"/>
          <w:lang w:val="en-US" w:eastAsia="zh-CN" w:bidi="ar"/>
        </w:rPr>
        <w:t>(arr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a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(arr[:a], arr[a+</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//return arr</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arr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7</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9</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arr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delete_index</w:t>
      </w:r>
      <w:r>
        <w:rPr>
          <w:rFonts w:hint="default" w:ascii="Consolas" w:hAnsi="Consolas" w:eastAsia="Consolas" w:cs="Consolas"/>
          <w:b w:val="0"/>
          <w:bCs w:val="0"/>
          <w:color w:val="D4D4D4"/>
          <w:kern w:val="0"/>
          <w:sz w:val="16"/>
          <w:szCs w:val="16"/>
          <w:shd w:val="clear" w:fill="1E1E1E"/>
          <w:lang w:val="en-US" w:eastAsia="zh-CN" w:bidi="ar"/>
        </w:rPr>
        <w:t xml:space="preserve">(arr,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//Delete the index no 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arraydeleteindex.go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[10 5 6 7 9 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[10 5 7 9 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rtl w:val="0"/>
          <w:lang w:val="en-IN"/>
        </w:rPr>
      </w:pPr>
      <w:r>
        <w:rPr>
          <w:rFonts w:hint="default"/>
          <w:rtl w:val="0"/>
          <w:lang w:val="en-IN"/>
        </w:rPr>
        <w:t>Write a program to reverse the array?</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j</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(s)-</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i &lt; j;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j</w:t>
      </w:r>
      <w:r>
        <w:rPr>
          <w:rFonts w:hint="default" w:ascii="Consolas" w:hAnsi="Consolas" w:eastAsia="Consolas" w:cs="Consolas"/>
          <w:b w:val="0"/>
          <w:bCs w:val="0"/>
          <w:color w:val="D4D4D4"/>
          <w:kern w:val="0"/>
          <w:sz w:val="16"/>
          <w:szCs w:val="16"/>
          <w:shd w:val="clear" w:fill="1E1E1E"/>
          <w:lang w:val="en-US" w:eastAsia="zh-CN" w:bidi="ar"/>
        </w:rPr>
        <w:t xml:space="preserve"> = i+</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j-</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s[i], s[j] = s[j], s[i]</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arrayreverse.go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[5 2 6 3 1 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[4 1 3 6 2 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rtl w:val="0"/>
          <w:lang w:val="en-IN"/>
        </w:rPr>
      </w:pPr>
    </w:p>
    <w:p>
      <w:pPr>
        <w:rPr>
          <w:rFonts w:hint="default"/>
          <w:lang w:val="en-IN"/>
        </w:rPr>
      </w:pPr>
      <w:r>
        <w:rPr>
          <w:rFonts w:hint="default"/>
          <w:lang w:val="en-IN"/>
        </w:rPr>
        <w:t>Write a program to remove the element from the array.</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arr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num</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j</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j &lt;=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(arr)-</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j++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i &lt;=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(arr)-</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arr[i] == num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arr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(arr[:i], arr[i+</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arrayremovelement.go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[0 1 2 2 3 0 4 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[0 1 3 0 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lang w:val="en-IN"/>
        </w:rPr>
      </w:pPr>
      <w:r>
        <w:rPr>
          <w:rFonts w:hint="default"/>
          <w:lang w:val="en-IN"/>
        </w:rPr>
        <w:t>Write a program to add all the element of array?</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arr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i &lt;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(arr);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sum += arr[i]</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(sum)</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arraysum.go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21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lang w:val="en-IN"/>
        </w:rPr>
      </w:pPr>
      <w:r>
        <w:rPr>
          <w:rFonts w:hint="default"/>
          <w:lang w:val="en-IN"/>
        </w:rPr>
        <w:t>Write a program wether the given number is prime or not?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You can edit this code!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Click here and start typing.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"math/big"</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const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1212121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big.</w:t>
      </w:r>
      <w:r>
        <w:rPr>
          <w:rFonts w:hint="default" w:ascii="Consolas" w:hAnsi="Consolas" w:eastAsia="Consolas" w:cs="Consolas"/>
          <w:b w:val="0"/>
          <w:bCs w:val="0"/>
          <w:color w:val="DCDCAA"/>
          <w:kern w:val="0"/>
          <w:sz w:val="16"/>
          <w:szCs w:val="16"/>
          <w:shd w:val="clear" w:fill="1E1E1E"/>
          <w:lang w:val="en-US" w:eastAsia="zh-CN" w:bidi="ar"/>
        </w:rPr>
        <w:t>NewInt</w:t>
      </w:r>
      <w:r>
        <w:rPr>
          <w:rFonts w:hint="default" w:ascii="Consolas" w:hAnsi="Consolas" w:eastAsia="Consolas" w:cs="Consolas"/>
          <w:b w:val="0"/>
          <w:bCs w:val="0"/>
          <w:color w:val="D4D4D4"/>
          <w:kern w:val="0"/>
          <w:sz w:val="16"/>
          <w:szCs w:val="16"/>
          <w:shd w:val="clear" w:fill="1E1E1E"/>
          <w:lang w:val="en-US" w:eastAsia="zh-CN" w:bidi="ar"/>
        </w:rPr>
        <w:t>(n).</w:t>
      </w:r>
      <w:r>
        <w:rPr>
          <w:rFonts w:hint="default" w:ascii="Consolas" w:hAnsi="Consolas" w:eastAsia="Consolas" w:cs="Consolas"/>
          <w:b w:val="0"/>
          <w:bCs w:val="0"/>
          <w:color w:val="DCDCAA"/>
          <w:kern w:val="0"/>
          <w:sz w:val="16"/>
          <w:szCs w:val="16"/>
          <w:shd w:val="clear" w:fill="1E1E1E"/>
          <w:lang w:val="en-US" w:eastAsia="zh-CN" w:bidi="ar"/>
        </w:rPr>
        <w:t>ProbablyPrime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 xml:space="preserve">(n, </w:t>
      </w:r>
      <w:r>
        <w:rPr>
          <w:rFonts w:hint="default" w:ascii="Consolas" w:hAnsi="Consolas" w:eastAsia="Consolas" w:cs="Consolas"/>
          <w:b w:val="0"/>
          <w:bCs w:val="0"/>
          <w:color w:val="CE9178"/>
          <w:kern w:val="0"/>
          <w:sz w:val="16"/>
          <w:szCs w:val="16"/>
          <w:shd w:val="clear" w:fill="1E1E1E"/>
          <w:lang w:val="en-US" w:eastAsia="zh-CN" w:bidi="ar"/>
        </w:rPr>
        <w:t>"is prime"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 xml:space="preserve">(n, </w:t>
      </w:r>
      <w:r>
        <w:rPr>
          <w:rFonts w:hint="default" w:ascii="Consolas" w:hAnsi="Consolas" w:eastAsia="Consolas" w:cs="Consolas"/>
          <w:b w:val="0"/>
          <w:bCs w:val="0"/>
          <w:color w:val="CE9178"/>
          <w:kern w:val="0"/>
          <w:sz w:val="16"/>
          <w:szCs w:val="16"/>
          <w:shd w:val="clear" w:fill="1E1E1E"/>
          <w:lang w:val="en-US" w:eastAsia="zh-CN" w:bidi="ar"/>
        </w:rPr>
        <w:t>"is not prime"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primenumber.go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1212121 is prime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lang w:val="en-IN"/>
        </w:rPr>
      </w:pPr>
      <w:r>
        <w:rPr>
          <w:rFonts w:hint="default"/>
          <w:lang w:val="en-IN"/>
        </w:rPr>
        <w:t>Write a program to find the second largest number from the array?</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"sort"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arr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7</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D4D4D4"/>
          <w:kern w:val="0"/>
          <w:sz w:val="16"/>
          <w:szCs w:val="16"/>
          <w:shd w:val="clear" w:fill="1E1E1E"/>
          <w:lang w:val="en-US" w:eastAsia="zh-CN" w:bidi="ar"/>
        </w:rPr>
        <w:t xml:space="preserve"> := arr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sort.</w:t>
      </w:r>
      <w:r>
        <w:rPr>
          <w:rFonts w:hint="default" w:ascii="Consolas" w:hAnsi="Consolas" w:eastAsia="Consolas" w:cs="Consolas"/>
          <w:b w:val="0"/>
          <w:bCs w:val="0"/>
          <w:color w:val="DCDCAA"/>
          <w:kern w:val="0"/>
          <w:sz w:val="16"/>
          <w:szCs w:val="16"/>
          <w:shd w:val="clear" w:fill="1E1E1E"/>
          <w:lang w:val="en-US" w:eastAsia="zh-CN" w:bidi="ar"/>
        </w:rPr>
        <w:t>Ints</w:t>
      </w:r>
      <w:r>
        <w:rPr>
          <w:rFonts w:hint="default" w:ascii="Consolas" w:hAnsi="Consolas" w:eastAsia="Consolas" w:cs="Consolas"/>
          <w:b w:val="0"/>
          <w:bCs w:val="0"/>
          <w:color w:val="D4D4D4"/>
          <w:kern w:val="0"/>
          <w:sz w:val="16"/>
          <w:szCs w:val="16"/>
          <w:shd w:val="clear" w:fill="1E1E1E"/>
          <w:lang w:val="en-US" w:eastAsia="zh-CN" w:bidi="ar"/>
        </w:rPr>
        <w:t>(D)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(D[</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(D)-</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arraysecondlargestnumber.go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13</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lang w:val="en-IN"/>
        </w:rPr>
      </w:pPr>
      <w:r>
        <w:rPr>
          <w:rFonts w:hint="default"/>
          <w:lang w:val="en-IN"/>
        </w:rPr>
        <w:t>Refernces</w:t>
      </w:r>
    </w:p>
    <w:p>
      <w:pPr>
        <w:rPr>
          <w:rFonts w:hint="default"/>
          <w:lang w:val="en-IN"/>
        </w:rPr>
      </w:pPr>
      <w:r>
        <w:rPr>
          <w:rFonts w:hint="default"/>
          <w:lang w:val="en-IN"/>
        </w:rPr>
        <w:fldChar w:fldCharType="begin"/>
      </w:r>
      <w:r>
        <w:rPr>
          <w:rFonts w:hint="default"/>
          <w:lang w:val="en-IN"/>
        </w:rPr>
        <w:instrText xml:space="preserve"> HYPERLINK "https://www.simplilearn.com/coding-interview-questions-article" </w:instrText>
      </w:r>
      <w:r>
        <w:rPr>
          <w:rFonts w:hint="default"/>
          <w:lang w:val="en-IN"/>
        </w:rPr>
        <w:fldChar w:fldCharType="separate"/>
      </w:r>
      <w:r>
        <w:rPr>
          <w:rStyle w:val="13"/>
          <w:rFonts w:hint="default"/>
          <w:lang w:val="en-IN"/>
        </w:rPr>
        <w:t>https://www.simplilearn.com/coding-interview-questions-article</w:t>
      </w:r>
      <w:r>
        <w:rPr>
          <w:rFonts w:hint="default"/>
          <w:lang w:val="en-IN"/>
        </w:rPr>
        <w:fldChar w:fldCharType="end"/>
      </w:r>
    </w:p>
    <w:p>
      <w:pPr>
        <w:rPr>
          <w:rFonts w:hint="default"/>
          <w:lang w:val="en-IN"/>
        </w:rPr>
      </w:pPr>
      <w:bookmarkStart w:id="12" w:name="_GoBack"/>
      <w:bookmarkEnd w:id="12"/>
    </w:p>
    <w:p/>
    <w:p/>
    <w:p>
      <w:r>
        <w:rPr>
          <w:rtl w:val="0"/>
        </w:rPr>
        <w:t>Go will allows multi dimensional array</w:t>
      </w:r>
    </w:p>
    <w:p>
      <w:r>
        <w:rPr>
          <w:rtl w:val="0"/>
        </w:rPr>
        <w:t>var var_name[size1] [size2] [size3] …. [sizen] variable_type</w:t>
      </w:r>
    </w:p>
    <w:p>
      <w:r>
        <w:rPr>
          <w:rtl w:val="0"/>
        </w:rPr>
        <w:t xml:space="preserve"> 2D array</w:t>
      </w:r>
    </w:p>
    <w:p>
      <w:r>
        <w:rPr>
          <w:rtl w:val="0"/>
        </w:rPr>
        <w:t>var arrayName [ x ][ y ] variable_type</w:t>
      </w:r>
    </w:p>
    <w:p>
      <w:r>
        <w:rPr>
          <w:rtl w:val="0"/>
        </w:rPr>
        <w:t>initialization of 2D array</w:t>
      </w:r>
    </w:p>
    <w:p>
      <w:r>
        <w:rPr>
          <w:rtl w:val="0"/>
        </w:rPr>
        <w:t>a = [3] [4] int{</w:t>
      </w:r>
    </w:p>
    <w:p>
      <w:r>
        <w:rPr>
          <w:rtl w:val="0"/>
        </w:rPr>
        <w:t>{0,1,2,3},</w:t>
      </w:r>
    </w:p>
    <w:p>
      <w:r>
        <w:rPr>
          <w:rtl w:val="0"/>
        </w:rPr>
        <w:t>{4,5,3,6},</w:t>
      </w:r>
    </w:p>
    <w:p>
      <w:r>
        <w:rPr>
          <w:rtl w:val="0"/>
        </w:rPr>
        <w:t>{8,4,3,7}</w:t>
      </w:r>
    </w:p>
    <w:p>
      <w:r>
        <w:rPr>
          <w:rtl w:val="0"/>
        </w:rPr>
        <w:t>}</w:t>
      </w:r>
    </w:p>
    <w:p/>
    <w:p>
      <w:pPr>
        <w:rPr>
          <w:b/>
        </w:rPr>
      </w:pPr>
      <w:r>
        <w:rPr>
          <w:b/>
          <w:rtl w:val="0"/>
        </w:rPr>
        <w:t>Go pointers</w:t>
      </w:r>
    </w:p>
    <w:p>
      <w:r>
        <w:rPr>
          <w:rtl w:val="0"/>
        </w:rPr>
        <w:t>Go tasks easily perform by the pointer</w:t>
      </w:r>
    </w:p>
    <w:p>
      <w:r>
        <w:rPr>
          <w:rtl w:val="0"/>
        </w:rPr>
        <w:t>Some cases such as call by reference will not perform without pointer</w:t>
      </w:r>
    </w:p>
    <w:p>
      <w:r>
        <w:rPr>
          <w:rtl w:val="0"/>
        </w:rPr>
        <w:t>Every variable has a memory location</w:t>
      </w:r>
    </w:p>
    <w:p>
      <w:r>
        <w:rPr>
          <w:rtl w:val="0"/>
        </w:rPr>
        <w:t>Memory location has address and can be accesses by &amp; which is the address of mlocation</w:t>
      </w:r>
    </w:p>
    <w:p>
      <w:pPr>
        <w:rPr>
          <w:b/>
        </w:rPr>
      </w:pPr>
      <w:r>
        <w:rPr>
          <w:rtl w:val="0"/>
        </w:rPr>
        <w:t xml:space="preserve">A </w:t>
      </w:r>
      <w:r>
        <w:rPr>
          <w:b/>
          <w:rtl w:val="0"/>
        </w:rPr>
        <w:t>Pointers are the variable whose value is the address of another memory location</w:t>
      </w:r>
    </w:p>
    <w:p>
      <w:r>
        <w:rPr>
          <w:rtl w:val="0"/>
        </w:rPr>
        <w:t>var var_name *var-type</w:t>
      </w:r>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x</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20</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y</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 xml:space="preserve">(y) </w:t>
      </w:r>
      <w:r>
        <w:rPr>
          <w:rFonts w:ascii="Courier New" w:hAnsi="Courier New" w:eastAsia="Courier New" w:cs="Courier New"/>
          <w:color w:val="6A9955"/>
          <w:sz w:val="21"/>
          <w:szCs w:val="21"/>
          <w:rtl w:val="0"/>
        </w:rPr>
        <w:t>// THis is nil pointer where we hav not allocated the adress just we initialized</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y</w:t>
      </w:r>
      <w:r>
        <w:rPr>
          <w:rFonts w:ascii="Courier New" w:hAnsi="Courier New" w:eastAsia="Courier New" w:cs="Courier New"/>
          <w:color w:val="D4D4D4"/>
          <w:sz w:val="21"/>
          <w:szCs w:val="21"/>
          <w:rtl w:val="0"/>
        </w:rPr>
        <w:t xml:space="preserve"> = &amp;x</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(&amp;x)</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(y)</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(*y)</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&lt;nil&gt;</w:t>
      </w:r>
    </w:p>
    <w:p>
      <w:r>
        <w:rPr>
          <w:rtl w:val="0"/>
        </w:rPr>
        <w:t>0xc000014088</w:t>
      </w:r>
    </w:p>
    <w:p>
      <w:r>
        <w:rPr>
          <w:rtl w:val="0"/>
        </w:rPr>
        <w:t>0xc000014088</w:t>
      </w:r>
    </w:p>
    <w:p>
      <w:r>
        <w:rPr>
          <w:rtl w:val="0"/>
        </w:rPr>
        <w:t>20</w:t>
      </w:r>
    </w:p>
    <w:p/>
    <w:p>
      <w:pPr>
        <w:rPr>
          <w:b/>
        </w:rPr>
      </w:pPr>
      <w:r>
        <w:rPr>
          <w:b/>
          <w:rtl w:val="0"/>
        </w:rPr>
        <w:t>Passing array to function</w:t>
      </w:r>
    </w:p>
    <w:p>
      <w:pPr>
        <w:rPr>
          <w:b/>
        </w:rPr>
      </w:pPr>
    </w:p>
    <w:p>
      <w:pPr>
        <w:rPr>
          <w:b/>
        </w:rPr>
      </w:pPr>
      <w:r>
        <w:rPr>
          <w:b/>
          <w:rtl w:val="0"/>
        </w:rPr>
        <w:t>void myFunction(param [10]int)</w:t>
      </w:r>
    </w:p>
    <w:p>
      <w:pPr>
        <w:rPr>
          <w:b/>
        </w:rPr>
      </w:pPr>
      <w:r>
        <w:rPr>
          <w:b/>
          <w:rtl w:val="0"/>
        </w:rPr>
        <w:t>{</w:t>
      </w:r>
    </w:p>
    <w:p>
      <w:pPr>
        <w:rPr>
          <w:b/>
        </w:rPr>
      </w:pPr>
      <w:r>
        <w:rPr>
          <w:b/>
          <w:rtl w:val="0"/>
        </w:rPr>
        <w:t>.</w:t>
      </w:r>
    </w:p>
    <w:p>
      <w:pPr>
        <w:rPr>
          <w:b/>
        </w:rPr>
      </w:pPr>
      <w:r>
        <w:rPr>
          <w:b/>
          <w:rtl w:val="0"/>
        </w:rPr>
        <w:t>.</w:t>
      </w:r>
    </w:p>
    <w:p>
      <w:pPr>
        <w:rPr>
          <w:b/>
        </w:rPr>
      </w:pPr>
      <w:r>
        <w:rPr>
          <w:b/>
          <w:rtl w:val="0"/>
        </w:rPr>
        <w:t>.</w:t>
      </w:r>
    </w:p>
    <w:p>
      <w:pPr>
        <w:rPr>
          <w:b/>
        </w:rPr>
      </w:pPr>
      <w:r>
        <w:rPr>
          <w:b/>
          <w:rtl w:val="0"/>
        </w:rPr>
        <w:t>}</w:t>
      </w:r>
    </w:p>
    <w:p>
      <w:pPr>
        <w:rPr>
          <w:b/>
        </w:rPr>
      </w:pPr>
    </w:p>
    <w:p>
      <w:pPr>
        <w:rPr>
          <w:b/>
        </w:rPr>
      </w:pPr>
    </w:p>
    <w:p>
      <w:pPr>
        <w:rPr>
          <w:b/>
        </w:rPr>
      </w:pPr>
      <w:r>
        <w:rPr>
          <w:b/>
          <w:rtl w:val="0"/>
        </w:rPr>
        <w:t>void myFunction(param []int)</w:t>
      </w:r>
    </w:p>
    <w:p>
      <w:pPr>
        <w:rPr>
          <w:b/>
        </w:rPr>
      </w:pPr>
      <w:r>
        <w:rPr>
          <w:b/>
          <w:rtl w:val="0"/>
        </w:rPr>
        <w:t>{</w:t>
      </w:r>
    </w:p>
    <w:p>
      <w:pPr>
        <w:rPr>
          <w:b/>
        </w:rPr>
      </w:pPr>
      <w:r>
        <w:rPr>
          <w:b/>
          <w:rtl w:val="0"/>
        </w:rPr>
        <w:t>.</w:t>
      </w:r>
    </w:p>
    <w:p>
      <w:pPr>
        <w:rPr>
          <w:b/>
        </w:rPr>
      </w:pPr>
      <w:r>
        <w:rPr>
          <w:b/>
          <w:rtl w:val="0"/>
        </w:rPr>
        <w:t>.</w:t>
      </w:r>
    </w:p>
    <w:p>
      <w:pPr>
        <w:rPr>
          <w:b/>
        </w:rPr>
      </w:pPr>
      <w:r>
        <w:rPr>
          <w:b/>
          <w:rtl w:val="0"/>
        </w:rPr>
        <w:t>.</w:t>
      </w:r>
    </w:p>
    <w:p>
      <w:pPr>
        <w:rPr>
          <w:b/>
        </w:rPr>
      </w:pPr>
      <w:r>
        <w:rPr>
          <w:b/>
          <w:rtl w:val="0"/>
        </w:rPr>
        <w:t>}</w:t>
      </w:r>
    </w:p>
    <w:p>
      <w:r>
        <w:rPr>
          <w:rtl w:val="0"/>
        </w:rPr>
        <w:t>If you want to pass a single-dimension array as an argument in a function, you would have to declare function formal parameter in one of following two ways and all two declaration methods produce similar results because each tells the compiler that an integer array is going to be received. Similar way you can pass multi-dimensional array as formal parameters.</w:t>
      </w:r>
    </w:p>
    <w:p>
      <w:pPr>
        <w:rPr>
          <w:b/>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100</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52</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30</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x</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average</w:t>
      </w:r>
      <w:r>
        <w:rPr>
          <w:rFonts w:ascii="Courier New" w:hAnsi="Courier New" w:eastAsia="Courier New" w:cs="Courier New"/>
          <w:color w:val="D4D4D4"/>
          <w:sz w:val="21"/>
          <w:szCs w:val="21"/>
          <w:rtl w:val="0"/>
        </w:rPr>
        <w:t xml:space="preserve">(a, </w:t>
      </w:r>
      <w:r>
        <w:rPr>
          <w:rFonts w:ascii="Courier New" w:hAnsi="Courier New" w:eastAsia="Courier New" w:cs="Courier New"/>
          <w:color w:val="B5CEA8"/>
          <w:sz w:val="21"/>
          <w:szCs w:val="21"/>
          <w:rtl w:val="0"/>
        </w:rPr>
        <w:t>4</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(x)</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average</w:t>
      </w:r>
      <w:r>
        <w:rPr>
          <w:rFonts w:ascii="Courier New" w:hAnsi="Courier New" w:eastAsia="Courier New" w:cs="Courier New"/>
          <w:color w:val="D4D4D4"/>
          <w:sz w:val="21"/>
          <w:szCs w:val="21"/>
          <w:rtl w:val="0"/>
        </w:rPr>
        <w:t>(y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size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float64</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float64</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sum</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i &lt; size; i++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sum += y[i]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w:t>
      </w:r>
      <w:r>
        <w:rPr>
          <w:rFonts w:ascii="Courier New" w:hAnsi="Courier New" w:eastAsia="Courier New" w:cs="Courier New"/>
          <w:color w:val="D4D4D4"/>
          <w:sz w:val="21"/>
          <w:szCs w:val="21"/>
          <w:rtl w:val="0"/>
        </w:rPr>
        <w:t xml:space="preserve"> = (</w:t>
      </w:r>
      <w:r>
        <w:rPr>
          <w:rFonts w:ascii="Courier New" w:hAnsi="Courier New" w:eastAsia="Courier New" w:cs="Courier New"/>
          <w:color w:val="4EC9B0"/>
          <w:sz w:val="21"/>
          <w:szCs w:val="21"/>
          <w:rtl w:val="0"/>
        </w:rPr>
        <w:t>float64</w:t>
      </w:r>
      <w:r>
        <w:rPr>
          <w:rFonts w:ascii="Courier New" w:hAnsi="Courier New" w:eastAsia="Courier New" w:cs="Courier New"/>
          <w:color w:val="D4D4D4"/>
          <w:sz w:val="21"/>
          <w:szCs w:val="21"/>
          <w:rtl w:val="0"/>
        </w:rPr>
        <w:t>)(sum / size)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b</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45</w:t>
      </w:r>
    </w:p>
    <w:p/>
    <w:p>
      <w:pPr>
        <w:rPr>
          <w:b/>
        </w:rPr>
      </w:pPr>
      <w:r>
        <w:rPr>
          <w:b/>
          <w:rtl w:val="0"/>
        </w:rPr>
        <w:t>Literature</w:t>
      </w:r>
    </w:p>
    <w:p>
      <w:pPr>
        <w:rPr>
          <w:b/>
        </w:rPr>
      </w:pPr>
      <w:r>
        <w:rPr>
          <w:b/>
          <w:rtl w:val="0"/>
        </w:rPr>
        <w:t>Integer literals</w:t>
      </w:r>
    </w:p>
    <w:p>
      <w:r>
        <w:rPr>
          <w:rtl w:val="0"/>
        </w:rPr>
        <w:t xml:space="preserve">It can be decimal, octal, hexadecimal constant. </w:t>
      </w:r>
    </w:p>
    <w:p>
      <w:r>
        <w:rPr>
          <w:rtl w:val="0"/>
        </w:rPr>
        <w:t>0x or 0X for hexa decimal</w:t>
      </w:r>
    </w:p>
    <w:p>
      <w:r>
        <w:rPr>
          <w:rtl w:val="0"/>
        </w:rPr>
        <w:t>0 for octal</w:t>
      </w:r>
    </w:p>
    <w:p>
      <w:r>
        <w:rPr>
          <w:rtl w:val="0"/>
        </w:rPr>
        <w:t>Nothing for decimal</w:t>
      </w:r>
    </w:p>
    <w:p/>
    <w:p>
      <w:r>
        <w:rPr>
          <w:rtl w:val="0"/>
        </w:rPr>
        <w:t>212        // legal decimal</w:t>
      </w:r>
    </w:p>
    <w:p>
      <w:r>
        <w:rPr>
          <w:rtl w:val="0"/>
        </w:rPr>
        <w:t>0213      // octal</w:t>
      </w:r>
    </w:p>
    <w:p>
      <w:r>
        <w:rPr>
          <w:rtl w:val="0"/>
        </w:rPr>
        <w:t>0x4b      // hexadecimal</w:t>
      </w:r>
    </w:p>
    <w:p>
      <w:r>
        <w:rPr>
          <w:rtl w:val="0"/>
        </w:rPr>
        <w:t>30l         // long</w:t>
      </w:r>
    </w:p>
    <w:p>
      <w:r>
        <w:rPr>
          <w:rtl w:val="0"/>
        </w:rPr>
        <w:t>30ul       // unsigned long</w:t>
      </w:r>
    </w:p>
    <w:p>
      <w:r>
        <w:rPr>
          <w:rtl w:val="0"/>
        </w:rPr>
        <w:t>215u      // legal unsigned integer</w:t>
      </w:r>
    </w:p>
    <w:p>
      <w:r>
        <w:rPr>
          <w:rtl w:val="0"/>
        </w:rPr>
        <w:t>0xFeeL  // legal</w:t>
      </w:r>
    </w:p>
    <w:p>
      <w:r>
        <w:rPr>
          <w:rtl w:val="0"/>
        </w:rPr>
        <w:t>078        // illlegal octal digit</w:t>
      </w:r>
    </w:p>
    <w:p>
      <w:r>
        <w:rPr>
          <w:rtl w:val="0"/>
        </w:rPr>
        <w:t>032UU   // illegal octal digit</w:t>
      </w:r>
    </w:p>
    <w:p/>
    <w:p>
      <w:pPr>
        <w:rPr>
          <w:b/>
        </w:rPr>
      </w:pPr>
      <w:r>
        <w:rPr>
          <w:b/>
          <w:rtl w:val="0"/>
        </w:rPr>
        <w:t>Floating-point literature</w:t>
      </w:r>
    </w:p>
    <w:p>
      <w:r>
        <w:rPr>
          <w:rtl w:val="0"/>
        </w:rPr>
        <w:t>It is the part of floating point, fractional point and exponent part</w:t>
      </w:r>
    </w:p>
    <w:p>
      <w:r>
        <w:rPr>
          <w:rtl w:val="0"/>
        </w:rPr>
        <w:t>3.14159        // legal</w:t>
      </w:r>
    </w:p>
    <w:p>
      <w:r>
        <w:rPr>
          <w:rtl w:val="0"/>
        </w:rPr>
        <w:t>31459E-5L   // legal</w:t>
      </w:r>
    </w:p>
    <w:p>
      <w:r>
        <w:rPr>
          <w:rtl w:val="0"/>
        </w:rPr>
        <w:t>510E            // illegal</w:t>
      </w:r>
    </w:p>
    <w:p>
      <w:r>
        <w:rPr>
          <w:rtl w:val="0"/>
        </w:rPr>
        <w:t>210F            // illegal</w:t>
      </w:r>
    </w:p>
    <w:p>
      <w:r>
        <w:rPr>
          <w:rtl w:val="0"/>
        </w:rPr>
        <w:t>.e55             // illegal</w:t>
      </w:r>
    </w:p>
    <w:p/>
    <w:p>
      <w:pPr>
        <w:rPr>
          <w:b/>
        </w:rPr>
      </w:pPr>
      <w:r>
        <w:rPr>
          <w:b/>
          <w:rtl w:val="0"/>
        </w:rPr>
        <w:t>String literature in go</w:t>
      </w:r>
    </w:p>
    <w:p>
      <w:r>
        <w:rPr>
          <w:rtl w:val="0"/>
        </w:rPr>
        <w:t>“Hello, Dear”</w:t>
      </w:r>
    </w:p>
    <w:p>
      <w:r>
        <w:rPr>
          <w:rtl w:val="0"/>
        </w:rPr>
        <w:t>“ Hello, \</w:t>
      </w:r>
    </w:p>
    <w:p>
      <w:r>
        <w:rPr>
          <w:rtl w:val="0"/>
        </w:rPr>
        <w:t>dear”</w:t>
      </w:r>
    </w:p>
    <w:p>
      <w:r>
        <w:rPr>
          <w:rtl w:val="0"/>
        </w:rPr>
        <w:t xml:space="preserve">“hello,” </w:t>
      </w:r>
    </w:p>
    <w:p/>
    <w:p>
      <w:pPr>
        <w:rPr>
          <w:b/>
        </w:rPr>
      </w:pPr>
      <w:r>
        <w:rPr>
          <w:b/>
          <w:rtl w:val="0"/>
        </w:rPr>
        <w:t>Const literature</w:t>
      </w:r>
    </w:p>
    <w:p>
      <w:r>
        <w:rPr>
          <w:rtl w:val="0"/>
        </w:rPr>
        <w:t>const var type = value;</w:t>
      </w:r>
    </w:p>
    <w:p>
      <w:r>
        <w:rPr>
          <w:rtl w:val="0"/>
        </w:rPr>
        <w:t>const LENGTH = 10</w:t>
      </w:r>
    </w:p>
    <w:p>
      <w:r>
        <w:rPr>
          <w:rtl w:val="0"/>
        </w:rPr>
        <w:t>const WIDTH = 5</w:t>
      </w:r>
    </w:p>
    <w:p/>
    <w:p>
      <w:pPr>
        <w:rPr>
          <w:b/>
        </w:rPr>
      </w:pPr>
      <w:r>
        <w:rPr>
          <w:b/>
          <w:rtl w:val="0"/>
        </w:rPr>
        <w:t>Go scope rules</w:t>
      </w:r>
    </w:p>
    <w:p>
      <w:pPr>
        <w:rPr>
          <w:b/>
        </w:rPr>
      </w:pPr>
      <w:r>
        <w:rPr>
          <w:b/>
          <w:rtl w:val="0"/>
        </w:rPr>
        <w:tab/>
      </w:r>
      <w:r>
        <w:rPr>
          <w:b/>
          <w:rtl w:val="0"/>
        </w:rPr>
        <w:t>Local variable</w:t>
      </w:r>
    </w:p>
    <w:p>
      <w:pPr>
        <w:rPr>
          <w:b/>
        </w:rPr>
      </w:pPr>
      <w:r>
        <w:rPr>
          <w:b/>
          <w:rtl w:val="0"/>
        </w:rPr>
        <w:tab/>
      </w:r>
      <w:r>
        <w:rPr>
          <w:b/>
          <w:rtl w:val="0"/>
        </w:rPr>
        <w:t>Globle variable</w:t>
      </w:r>
    </w:p>
    <w:p>
      <w:pPr>
        <w:rPr>
          <w:b/>
        </w:rPr>
      </w:pPr>
      <w:r>
        <w:rPr>
          <w:b/>
          <w:rtl w:val="0"/>
        </w:rPr>
        <w:tab/>
      </w:r>
      <w:r>
        <w:rPr>
          <w:b/>
          <w:rtl w:val="0"/>
        </w:rPr>
        <w:t>Firmal parameters</w:t>
      </w:r>
    </w:p>
    <w:p>
      <w:pPr>
        <w:rPr>
          <w:b/>
        </w:rPr>
      </w:pPr>
    </w:p>
    <w:p>
      <w:pPr>
        <w:rPr>
          <w:b/>
        </w:rPr>
      </w:pPr>
    </w:p>
    <w:p>
      <w:pPr>
        <w:rPr>
          <w:b/>
        </w:rPr>
      </w:pPr>
    </w:p>
    <w:p>
      <w:pPr>
        <w:rPr>
          <w:b/>
        </w:rPr>
      </w:pPr>
    </w:p>
    <w:p>
      <w:pPr>
        <w:rPr>
          <w:b/>
        </w:rPr>
      </w:pPr>
      <w:r>
        <w:rPr>
          <w:b/>
          <w:rtl w:val="0"/>
        </w:rPr>
        <w:t>Local variable</w:t>
      </w:r>
    </w:p>
    <w:p>
      <w:r>
        <w:rPr>
          <w:rtl w:val="0"/>
        </w:rPr>
        <w:t>Inside th</w:t>
      </w:r>
      <w:r>
        <w:rPr>
          <w:rFonts w:hint="default"/>
          <w:rtl w:val="0"/>
          <w:lang w:val="en-US"/>
        </w:rPr>
        <w:t>e</w:t>
      </w:r>
      <w:r>
        <w:rPr>
          <w:rtl w:val="0"/>
        </w:rPr>
        <w:t xml:space="preserve"> function is called as local variable</w:t>
      </w:r>
    </w:p>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global variable declaration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g</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local variable declaration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actual initialization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10</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20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g</w:t>
      </w:r>
      <w:r>
        <w:rPr>
          <w:rFonts w:ascii="Courier New" w:hAnsi="Courier New" w:eastAsia="Courier New" w:cs="Courier New"/>
          <w:color w:val="D4D4D4"/>
          <w:sz w:val="21"/>
          <w:szCs w:val="21"/>
          <w:rtl w:val="0"/>
        </w:rPr>
        <w:t xml:space="preserve"> = a + b</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"value of a = </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b = </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and g = </w:t>
      </w:r>
      <w:r>
        <w:rPr>
          <w:rFonts w:ascii="Courier New" w:hAnsi="Courier New" w:eastAsia="Courier New" w:cs="Courier New"/>
          <w:color w:val="9CDCFE"/>
          <w:sz w:val="21"/>
          <w:szCs w:val="21"/>
          <w:rtl w:val="0"/>
        </w:rPr>
        <w:t>%d</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a, b, g)</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rPr>
          <w:rFonts w:ascii="Courier New" w:hAnsi="Courier New" w:eastAsia="Courier New" w:cs="Courier New"/>
          <w:sz w:val="23"/>
          <w:szCs w:val="23"/>
          <w:shd w:val="clear" w:fill="EEEEEE"/>
        </w:rPr>
      </w:pPr>
      <w:r>
        <w:rPr>
          <w:rFonts w:ascii="Courier New" w:hAnsi="Courier New" w:eastAsia="Courier New" w:cs="Courier New"/>
          <w:sz w:val="23"/>
          <w:szCs w:val="23"/>
          <w:shd w:val="clear" w:fill="EEEEEE"/>
          <w:rtl w:val="0"/>
        </w:rPr>
        <w:t>value of a = 10, b = 20 and g = 30</w:t>
      </w:r>
    </w:p>
    <w:p>
      <w:pPr>
        <w:rPr>
          <w:rFonts w:ascii="Courier New" w:hAnsi="Courier New" w:eastAsia="Courier New" w:cs="Courier New"/>
          <w:sz w:val="23"/>
          <w:szCs w:val="23"/>
          <w:shd w:val="clear" w:fill="EEEEEE"/>
        </w:rPr>
      </w:pPr>
    </w:p>
    <w:p>
      <w:pPr>
        <w:rPr>
          <w:b/>
        </w:rPr>
      </w:pPr>
      <w:r>
        <w:rPr>
          <w:b/>
          <w:rtl w:val="0"/>
        </w:rPr>
        <w:tab/>
      </w:r>
      <w:r>
        <w:rPr>
          <w:b/>
          <w:rtl w:val="0"/>
        </w:rPr>
        <w:t>Globle variable</w:t>
      </w:r>
    </w:p>
    <w:p>
      <w:r>
        <w:rPr>
          <w:rtl w:val="0"/>
        </w:rPr>
        <w:t>But local variable inside the main has higher preference hence output will be 10 instead of 20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global variable declaration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g</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20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local variable declaration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g</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10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fmt.Printf (</w:t>
      </w:r>
      <w:r>
        <w:rPr>
          <w:rFonts w:ascii="Courier New" w:hAnsi="Courier New" w:eastAsia="Courier New" w:cs="Courier New"/>
          <w:color w:val="CE9178"/>
          <w:sz w:val="21"/>
          <w:szCs w:val="21"/>
          <w:rtl w:val="0"/>
        </w:rPr>
        <w:t xml:space="preserve">"value of g = </w:t>
      </w:r>
      <w:r>
        <w:rPr>
          <w:rFonts w:ascii="Courier New" w:hAnsi="Courier New" w:eastAsia="Courier New" w:cs="Courier New"/>
          <w:color w:val="9CDCFE"/>
          <w:sz w:val="21"/>
          <w:szCs w:val="21"/>
          <w:rtl w:val="0"/>
        </w:rPr>
        <w:t>%d</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g)</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r>
        <w:rPr>
          <w:rtl w:val="0"/>
        </w:rPr>
        <w:t>value of g = 10</w:t>
      </w:r>
    </w:p>
    <w:p/>
    <w:p>
      <w:pPr>
        <w:rPr>
          <w:b/>
        </w:rPr>
      </w:pPr>
      <w:r>
        <w:rPr>
          <w:b/>
          <w:rtl w:val="0"/>
        </w:rPr>
        <w:t>Formal parameters</w:t>
      </w:r>
    </w:p>
    <w:p>
      <w:r>
        <w:rPr>
          <w:rtl w:val="0"/>
        </w:rPr>
        <w:t>Formal parameters says always stick to value in main variable if we used the same value in any other function.</w:t>
      </w:r>
    </w:p>
    <w:p>
      <w:r>
        <w:rPr>
          <w:rtl w:val="0"/>
        </w:rPr>
        <w:t>Let us say  variable a is declared in global and local both</w:t>
      </w:r>
    </w:p>
    <w:p>
      <w:r>
        <w:rPr>
          <w:rtl w:val="0"/>
        </w:rPr>
        <w:t>And same called by the function</w:t>
      </w:r>
    </w:p>
    <w:p>
      <w:r>
        <w:rPr>
          <w:rtl w:val="0"/>
        </w:rPr>
        <w:t>Then function will take priority from local only. See the below program</w:t>
      </w:r>
    </w:p>
    <w:p>
      <w:r>
        <w:rPr>
          <w:rFonts w:ascii="Arial Unicode MS" w:hAnsi="Arial Unicode MS" w:eastAsia="Arial Unicode MS" w:cs="Arial Unicode MS"/>
          <w:rtl w:val="0"/>
        </w:rPr>
        <w:t>Formal parameters are treated as local variables with-in that function and they take preference over the global variables. For example −</w:t>
      </w:r>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global variable declaration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20</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local variable declaration in main function */</w:t>
      </w:r>
    </w:p>
    <w:p>
      <w:pPr>
        <w:shd w:val="clear" w:fill="1E1E1E"/>
        <w:spacing w:line="325" w:lineRule="auto"/>
        <w:rPr>
          <w:rFonts w:ascii="Courier New" w:hAnsi="Courier New" w:eastAsia="Courier New" w:cs="Courier New"/>
          <w:b/>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 xml:space="preserve">10    </w:t>
      </w:r>
      <w:r>
        <w:rPr>
          <w:rFonts w:ascii="Courier New" w:hAnsi="Courier New" w:eastAsia="Courier New" w:cs="Courier New"/>
          <w:b/>
          <w:color w:val="B5CEA8"/>
          <w:sz w:val="21"/>
          <w:szCs w:val="21"/>
          <w:rtl w:val="0"/>
        </w:rPr>
        <w:t>// This value is always a preference</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20</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c</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"value of a in main() = </w:t>
      </w:r>
      <w:r>
        <w:rPr>
          <w:rFonts w:ascii="Courier New" w:hAnsi="Courier New" w:eastAsia="Courier New" w:cs="Courier New"/>
          <w:color w:val="9CDCFE"/>
          <w:sz w:val="21"/>
          <w:szCs w:val="21"/>
          <w:rtl w:val="0"/>
        </w:rPr>
        <w:t>%d</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a);</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c</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sum</w:t>
      </w:r>
      <w:r>
        <w:rPr>
          <w:rFonts w:ascii="Courier New" w:hAnsi="Courier New" w:eastAsia="Courier New" w:cs="Courier New"/>
          <w:color w:val="D4D4D4"/>
          <w:sz w:val="21"/>
          <w:szCs w:val="21"/>
          <w:rtl w:val="0"/>
        </w:rPr>
        <w:t>( a, b);</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"value of c in main() = </w:t>
      </w:r>
      <w:r>
        <w:rPr>
          <w:rFonts w:ascii="Courier New" w:hAnsi="Courier New" w:eastAsia="Courier New" w:cs="Courier New"/>
          <w:color w:val="9CDCFE"/>
          <w:sz w:val="21"/>
          <w:szCs w:val="21"/>
          <w:rtl w:val="0"/>
        </w:rPr>
        <w:t>%d</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c);</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function to add two integers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sum</w:t>
      </w:r>
      <w:r>
        <w:rPr>
          <w:rFonts w:ascii="Courier New" w:hAnsi="Courier New" w:eastAsia="Courier New" w:cs="Courier New"/>
          <w:color w:val="D4D4D4"/>
          <w:sz w:val="21"/>
          <w:szCs w:val="21"/>
          <w:rtl w:val="0"/>
        </w:rPr>
        <w:t xml:space="preserve">(a, b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"value of a in sum() = </w:t>
      </w:r>
      <w:r>
        <w:rPr>
          <w:rFonts w:ascii="Courier New" w:hAnsi="Courier New" w:eastAsia="Courier New" w:cs="Courier New"/>
          <w:color w:val="9CDCFE"/>
          <w:sz w:val="21"/>
          <w:szCs w:val="21"/>
          <w:rtl w:val="0"/>
        </w:rPr>
        <w:t>%d</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a);</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"value of b in sum() = </w:t>
      </w:r>
      <w:r>
        <w:rPr>
          <w:rFonts w:ascii="Courier New" w:hAnsi="Courier New" w:eastAsia="Courier New" w:cs="Courier New"/>
          <w:color w:val="9CDCFE"/>
          <w:sz w:val="21"/>
          <w:szCs w:val="21"/>
          <w:rtl w:val="0"/>
        </w:rPr>
        <w:t>%d</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b);</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a + b;</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r>
        <w:rPr>
          <w:rtl w:val="0"/>
        </w:rPr>
        <w:t>value of a in main() = 10</w:t>
      </w:r>
    </w:p>
    <w:p>
      <w:r>
        <w:rPr>
          <w:rtl w:val="0"/>
        </w:rPr>
        <w:t>value of a in sum() = 10</w:t>
      </w:r>
    </w:p>
    <w:p>
      <w:r>
        <w:rPr>
          <w:rtl w:val="0"/>
        </w:rPr>
        <w:t>value of b in sum() = 20</w:t>
      </w:r>
    </w:p>
    <w:p>
      <w:r>
        <w:rPr>
          <w:rtl w:val="0"/>
        </w:rPr>
        <w:t>value of c in main() = 30</w:t>
      </w:r>
    </w:p>
    <w:p/>
    <w:p/>
    <w:p/>
    <w:p/>
    <w:p/>
    <w:p/>
    <w:p/>
    <w:p/>
    <w:p>
      <w:r>
        <w:rPr>
          <w:rtl w:val="0"/>
        </w:rPr>
        <w:t>For loop as while loop</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int32</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i &lt;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"This loop runs five time"</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r>
        <w:rPr>
          <w:rtl w:val="0"/>
        </w:rPr>
        <w:t>This loop runs five time</w:t>
      </w:r>
    </w:p>
    <w:p>
      <w:r>
        <w:rPr>
          <w:rtl w:val="0"/>
        </w:rPr>
        <w:t>This loop runs five time</w:t>
      </w:r>
    </w:p>
    <w:p>
      <w:r>
        <w:rPr>
          <w:rtl w:val="0"/>
        </w:rPr>
        <w:t>This loop runs five time</w:t>
      </w:r>
    </w:p>
    <w:p>
      <w:r>
        <w:rPr>
          <w:rtl w:val="0"/>
        </w:rPr>
        <w:t>This loop runs five time</w:t>
      </w:r>
    </w:p>
    <w:p>
      <w:r>
        <w:rPr>
          <w:rtl w:val="0"/>
        </w:rPr>
        <w:t>This loop runs five time</w:t>
      </w:r>
    </w:p>
    <w:p/>
    <w:p/>
    <w:p>
      <w:r>
        <w:rPr>
          <w:rtl w:val="0"/>
        </w:rPr>
        <w:t>For loop as a do while loop</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//There is no do while loop in the go</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There are few ways with the help of for loop we can define do loop</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"This loop will run 5 times"</w:t>
      </w:r>
      <w:r>
        <w:rPr>
          <w:rFonts w:ascii="Courier New" w:hAnsi="Courier New" w:eastAsia="Courier New" w:cs="Courier New"/>
          <w:color w:val="D4D4D4"/>
          <w:sz w:val="21"/>
          <w:szCs w:val="21"/>
          <w:rtl w:val="0"/>
        </w:rPr>
        <w:t>, 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i &gt;=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586C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break</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r>
        <w:rPr>
          <w:rtl w:val="0"/>
        </w:rPr>
        <w:t>PS C:\Go_WorkSpace\forasdowhile&gt; go run forasdowhile.go</w:t>
      </w:r>
    </w:p>
    <w:p>
      <w:r>
        <w:rPr>
          <w:rtl w:val="0"/>
        </w:rPr>
        <w:t>This loop will run 5 times 0</w:t>
      </w:r>
    </w:p>
    <w:p>
      <w:r>
        <w:rPr>
          <w:rtl w:val="0"/>
        </w:rPr>
        <w:t>This loop will run 5 times 1</w:t>
      </w:r>
    </w:p>
    <w:p>
      <w:r>
        <w:rPr>
          <w:rtl w:val="0"/>
        </w:rPr>
        <w:t>This loop will run 5 times 2</w:t>
      </w:r>
    </w:p>
    <w:p>
      <w:r>
        <w:rPr>
          <w:rtl w:val="0"/>
        </w:rPr>
        <w:t>This loop will run 5 times 3</w:t>
      </w:r>
    </w:p>
    <w:p>
      <w:r>
        <w:rPr>
          <w:rtl w:val="0"/>
        </w:rPr>
        <w:t>This loop will run 5 times 4</w:t>
      </w:r>
    </w:p>
    <w:p/>
    <w:p>
      <w:r>
        <w:rPr>
          <w:rtl w:val="0"/>
        </w:rPr>
        <w:t>Break statement in go</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10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i &gt; </w:t>
      </w:r>
      <w:r>
        <w:rPr>
          <w:rFonts w:ascii="Courier New" w:hAnsi="Courier New" w:eastAsia="Courier New" w:cs="Courier New"/>
          <w:color w:val="B5CEA8"/>
          <w:sz w:val="21"/>
          <w:szCs w:val="21"/>
          <w:rtl w:val="0"/>
        </w:rPr>
        <w:t>15</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586C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break</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r>
        <w:rPr>
          <w:rtl w:val="0"/>
        </w:rPr>
        <w:t>PS C:\Go_WorkSpace\breakloop&gt; go run break.go</w:t>
      </w:r>
    </w:p>
    <w:p>
      <w:r>
        <w:rPr>
          <w:rtl w:val="0"/>
        </w:rPr>
        <w:t>10</w:t>
      </w:r>
    </w:p>
    <w:p>
      <w:r>
        <w:rPr>
          <w:rtl w:val="0"/>
        </w:rPr>
        <w:t>11</w:t>
      </w:r>
    </w:p>
    <w:p>
      <w:r>
        <w:rPr>
          <w:rtl w:val="0"/>
        </w:rPr>
        <w:t>12</w:t>
      </w:r>
    </w:p>
    <w:p>
      <w:r>
        <w:rPr>
          <w:rtl w:val="0"/>
        </w:rPr>
        <w:t>13</w:t>
      </w:r>
    </w:p>
    <w:p>
      <w:r>
        <w:rPr>
          <w:rtl w:val="0"/>
        </w:rPr>
        <w:t>14</w:t>
      </w:r>
    </w:p>
    <w:p>
      <w:r>
        <w:rPr>
          <w:rtl w:val="0"/>
        </w:rPr>
        <w:t>15</w:t>
      </w:r>
    </w:p>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/*package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import "fmt"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func main()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var i int = 10</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for i &lt; 20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i++</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fmt.Println(i)</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//continue</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local variable definition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10</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do loop execution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a &lt; </w:t>
      </w:r>
      <w:r>
        <w:rPr>
          <w:rFonts w:ascii="Courier New" w:hAnsi="Courier New" w:eastAsia="Courier New" w:cs="Courier New"/>
          <w:color w:val="B5CEA8"/>
          <w:sz w:val="21"/>
          <w:szCs w:val="21"/>
          <w:rtl w:val="0"/>
        </w:rPr>
        <w:t>20</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a == </w:t>
      </w:r>
      <w:r>
        <w:rPr>
          <w:rFonts w:ascii="Courier New" w:hAnsi="Courier New" w:eastAsia="Courier New" w:cs="Courier New"/>
          <w:color w:val="B5CEA8"/>
          <w:sz w:val="21"/>
          <w:szCs w:val="21"/>
          <w:rtl w:val="0"/>
        </w:rPr>
        <w:t>15</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skip the iteration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 a + </w:t>
      </w:r>
      <w:r>
        <w:rPr>
          <w:rFonts w:ascii="Courier New" w:hAnsi="Courier New" w:eastAsia="Courier New" w:cs="Courier New"/>
          <w:color w:val="B5CEA8"/>
          <w:sz w:val="21"/>
          <w:szCs w:val="21"/>
          <w:rtl w:val="0"/>
        </w:rPr>
        <w:t>1</w:t>
      </w:r>
    </w:p>
    <w:p>
      <w:pPr>
        <w:shd w:val="clear" w:fill="1E1E1E"/>
        <w:spacing w:line="325" w:lineRule="auto"/>
        <w:rPr>
          <w:rFonts w:ascii="Courier New" w:hAnsi="Courier New" w:eastAsia="Courier New" w:cs="Courier New"/>
          <w:color w:val="C586C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continue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"value of a: </w:t>
      </w:r>
      <w:r>
        <w:rPr>
          <w:rFonts w:ascii="Courier New" w:hAnsi="Courier New" w:eastAsia="Courier New" w:cs="Courier New"/>
          <w:color w:val="9CDCFE"/>
          <w:sz w:val="21"/>
          <w:szCs w:val="21"/>
          <w:rtl w:val="0"/>
        </w:rPr>
        <w:t>%d</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a)</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a++</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value of a: 10</w:t>
      </w:r>
    </w:p>
    <w:p>
      <w:r>
        <w:rPr>
          <w:rtl w:val="0"/>
        </w:rPr>
        <w:t>value of a: 11</w:t>
      </w:r>
    </w:p>
    <w:p>
      <w:r>
        <w:rPr>
          <w:rtl w:val="0"/>
        </w:rPr>
        <w:t>value of a: 12</w:t>
      </w:r>
    </w:p>
    <w:p>
      <w:r>
        <w:rPr>
          <w:rtl w:val="0"/>
        </w:rPr>
        <w:t>value of a: 13</w:t>
      </w:r>
    </w:p>
    <w:p>
      <w:r>
        <w:rPr>
          <w:rtl w:val="0"/>
        </w:rPr>
        <w:t>value of a: 14</w:t>
      </w:r>
    </w:p>
    <w:p>
      <w:r>
        <w:rPr>
          <w:rtl w:val="0"/>
        </w:rPr>
        <w:t>value of a: 16</w:t>
      </w:r>
    </w:p>
    <w:p>
      <w:r>
        <w:rPr>
          <w:rtl w:val="0"/>
        </w:rPr>
        <w:t>value of a: 17</w:t>
      </w:r>
    </w:p>
    <w:p>
      <w:r>
        <w:rPr>
          <w:rtl w:val="0"/>
        </w:rPr>
        <w:t>value of a: 18</w:t>
      </w:r>
    </w:p>
    <w:p>
      <w:r>
        <w:rPr>
          <w:rtl w:val="0"/>
        </w:rPr>
        <w:t>value of a: 19</w:t>
      </w:r>
    </w:p>
    <w:p/>
    <w:p/>
    <w:p>
      <w:r>
        <w:rPr>
          <w:rtl w:val="0"/>
        </w:rPr>
        <w:t>Go to statement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learnGoTo</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learnGoTo</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"a"</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goto</w:t>
      </w:r>
      <w:r>
        <w:rPr>
          <w:rFonts w:ascii="Courier New" w:hAnsi="Courier New" w:eastAsia="Courier New" w:cs="Courier New"/>
          <w:color w:val="D4D4D4"/>
          <w:sz w:val="21"/>
          <w:szCs w:val="21"/>
          <w:rtl w:val="0"/>
        </w:rPr>
        <w:t xml:space="preserve"> FINISH</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"b"</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FINISH:</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"c"</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PS C:\Go_WorkSpace\goto&gt; go run goto.go</w:t>
      </w:r>
    </w:p>
    <w:p>
      <w:r>
        <w:rPr>
          <w:rtl w:val="0"/>
        </w:rPr>
        <w:t>a</w:t>
      </w:r>
    </w:p>
    <w:p>
      <w:r>
        <w:rPr>
          <w:rtl w:val="0"/>
        </w:rPr>
        <w:t>c</w:t>
      </w:r>
    </w:p>
    <w:p/>
    <w:p>
      <w:pPr>
        <w:rPr>
          <w:b/>
        </w:rPr>
      </w:pPr>
      <w:r>
        <w:rPr>
          <w:b/>
          <w:rtl w:val="0"/>
        </w:rPr>
        <w:t>Go range</w:t>
      </w:r>
    </w:p>
    <w:p>
      <w:r>
        <w:rPr>
          <w:rtl w:val="0"/>
        </w:rPr>
        <w:t>Range keyword is used to iterate over items of an array, slice, channel or map.</w:t>
      </w:r>
    </w:p>
    <w:p>
      <w:r>
        <w:rPr>
          <w:rtl w:val="0"/>
        </w:rPr>
        <w:t>With array and slice it will return the index of the item as integer.</w:t>
      </w:r>
    </w:p>
    <w:p>
      <w:r>
        <w:rPr>
          <w:rtl w:val="0"/>
        </w:rPr>
        <w:t>With maps it will return the key of the next key-pair.</w:t>
      </w:r>
    </w:p>
    <w:p>
      <w:r>
        <w:rPr>
          <w:rtl w:val="0"/>
        </w:rPr>
        <w:t>Range either return the once value or two.</w:t>
      </w:r>
    </w:p>
    <w:p/>
    <w:tbl>
      <w:tblPr>
        <w:tblStyle w:val="19"/>
        <w:tblW w:w="8865" w:type="dxa"/>
        <w:tblInd w:w="0" w:type="dxa"/>
        <w:tblBorders>
          <w:top w:val="single" w:color="DDDDDD" w:sz="6" w:space="0"/>
          <w:left w:val="single" w:color="DDDDDD" w:sz="6" w:space="0"/>
          <w:bottom w:val="single" w:color="DDDDDD" w:sz="6" w:space="0"/>
          <w:right w:val="single" w:color="DDDDDD" w:sz="6" w:space="0"/>
          <w:insideH w:val="single" w:color="DDDDDD" w:sz="6" w:space="0"/>
          <w:insideV w:val="single" w:color="DDDDDD" w:sz="6" w:space="0"/>
        </w:tblBorders>
        <w:tblLayout w:type="fixed"/>
        <w:tblCellMar>
          <w:top w:w="100" w:type="dxa"/>
          <w:left w:w="100" w:type="dxa"/>
          <w:bottom w:w="100" w:type="dxa"/>
          <w:right w:w="100" w:type="dxa"/>
        </w:tblCellMar>
      </w:tblPr>
      <w:tblGrid>
        <w:gridCol w:w="3255"/>
        <w:gridCol w:w="2130"/>
        <w:gridCol w:w="3480"/>
      </w:tblGrid>
      <w:tr>
        <w:tblPrEx>
          <w:tblBorders>
            <w:top w:val="single" w:color="DDDDDD" w:sz="6" w:space="0"/>
            <w:left w:val="single" w:color="DDDDDD" w:sz="6" w:space="0"/>
            <w:bottom w:val="single" w:color="DDDDDD" w:sz="6" w:space="0"/>
            <w:right w:val="single" w:color="DDDDDD" w:sz="6" w:space="0"/>
            <w:insideH w:val="single" w:color="DDDDDD" w:sz="6" w:space="0"/>
            <w:insideV w:val="single" w:color="DDDDDD" w:sz="6" w:space="0"/>
          </w:tblBorders>
          <w:tblCellMar>
            <w:top w:w="100" w:type="dxa"/>
            <w:left w:w="100" w:type="dxa"/>
            <w:bottom w:w="100" w:type="dxa"/>
            <w:right w:w="100" w:type="dxa"/>
          </w:tblCellMar>
        </w:tblPrEx>
        <w:trPr>
          <w:trHeight w:val="585" w:hRule="atLeast"/>
        </w:trPr>
        <w:tc>
          <w:tcPr>
            <w:tcBorders>
              <w:top w:val="single" w:color="DDDDDD" w:sz="6" w:space="0"/>
              <w:left w:val="single" w:color="DDDDDD" w:sz="6" w:space="0"/>
              <w:bottom w:val="single" w:color="DDDDDD" w:sz="6" w:space="0"/>
              <w:right w:val="single" w:color="DDDDDD" w:sz="6" w:space="0"/>
            </w:tcBorders>
            <w:shd w:val="clear" w:color="auto" w:fill="EEEEEE"/>
            <w:tcMar>
              <w:top w:w="120" w:type="dxa"/>
              <w:left w:w="120" w:type="dxa"/>
              <w:bottom w:w="120" w:type="dxa"/>
              <w:right w:w="120" w:type="dxa"/>
            </w:tcMar>
            <w:vAlign w:val="top"/>
          </w:tcPr>
          <w:p>
            <w:pPr>
              <w:spacing w:after="300" w:line="342" w:lineRule="auto"/>
              <w:jc w:val="center"/>
              <w:rPr>
                <w:sz w:val="24"/>
                <w:szCs w:val="24"/>
              </w:rPr>
            </w:pPr>
            <w:r>
              <w:rPr>
                <w:b/>
                <w:sz w:val="24"/>
                <w:szCs w:val="24"/>
                <w:rtl w:val="0"/>
              </w:rPr>
              <w:t>Range expression</w:t>
            </w:r>
          </w:p>
        </w:tc>
        <w:tc>
          <w:tcPr>
            <w:tcBorders>
              <w:top w:val="single" w:color="DDDDDD" w:sz="6" w:space="0"/>
              <w:left w:val="single" w:color="DDDDDD" w:sz="6" w:space="0"/>
              <w:bottom w:val="single" w:color="DDDDDD" w:sz="6" w:space="0"/>
              <w:right w:val="single" w:color="DDDDDD" w:sz="6" w:space="0"/>
            </w:tcBorders>
            <w:shd w:val="clear" w:color="auto" w:fill="EEEEEE"/>
            <w:tcMar>
              <w:top w:w="120" w:type="dxa"/>
              <w:left w:w="120" w:type="dxa"/>
              <w:bottom w:w="120" w:type="dxa"/>
              <w:right w:w="120" w:type="dxa"/>
            </w:tcMar>
            <w:vAlign w:val="top"/>
          </w:tcPr>
          <w:p>
            <w:pPr>
              <w:spacing w:after="300" w:line="342" w:lineRule="auto"/>
              <w:jc w:val="center"/>
              <w:rPr>
                <w:sz w:val="24"/>
                <w:szCs w:val="24"/>
              </w:rPr>
            </w:pPr>
            <w:r>
              <w:rPr>
                <w:b/>
                <w:sz w:val="24"/>
                <w:szCs w:val="24"/>
                <w:rtl w:val="0"/>
              </w:rPr>
              <w:t>1st Value</w:t>
            </w:r>
          </w:p>
        </w:tc>
        <w:tc>
          <w:tcPr>
            <w:tcBorders>
              <w:top w:val="single" w:color="DDDDDD" w:sz="6" w:space="0"/>
              <w:left w:val="single" w:color="DDDDDD" w:sz="6" w:space="0"/>
              <w:bottom w:val="single" w:color="DDDDDD" w:sz="6" w:space="0"/>
              <w:right w:val="single" w:color="DDDDDD" w:sz="6" w:space="0"/>
            </w:tcBorders>
            <w:shd w:val="clear" w:color="auto" w:fill="EEEEEE"/>
            <w:tcMar>
              <w:top w:w="120" w:type="dxa"/>
              <w:left w:w="120" w:type="dxa"/>
              <w:bottom w:w="120" w:type="dxa"/>
              <w:right w:w="120" w:type="dxa"/>
            </w:tcMar>
            <w:vAlign w:val="top"/>
          </w:tcPr>
          <w:p>
            <w:pPr>
              <w:spacing w:after="300" w:line="342" w:lineRule="auto"/>
              <w:jc w:val="center"/>
              <w:rPr>
                <w:sz w:val="24"/>
                <w:szCs w:val="24"/>
              </w:rPr>
            </w:pPr>
            <w:r>
              <w:rPr>
                <w:b/>
                <w:sz w:val="24"/>
                <w:szCs w:val="24"/>
                <w:rtl w:val="0"/>
              </w:rPr>
              <w:t>2nd Value(Optional)</w:t>
            </w:r>
          </w:p>
        </w:tc>
      </w:tr>
      <w:tr>
        <w:tblPrEx>
          <w:tblBorders>
            <w:top w:val="single" w:color="DDDDDD" w:sz="6" w:space="0"/>
            <w:left w:val="single" w:color="DDDDDD" w:sz="6" w:space="0"/>
            <w:bottom w:val="single" w:color="DDDDDD" w:sz="6" w:space="0"/>
            <w:right w:val="single" w:color="DDDDDD" w:sz="6" w:space="0"/>
            <w:insideH w:val="single" w:color="DDDDDD" w:sz="6" w:space="0"/>
            <w:insideV w:val="single" w:color="DDDDDD" w:sz="6" w:space="0"/>
          </w:tblBorders>
          <w:tblCellMar>
            <w:top w:w="100" w:type="dxa"/>
            <w:left w:w="100" w:type="dxa"/>
            <w:bottom w:w="100" w:type="dxa"/>
            <w:right w:w="100" w:type="dxa"/>
          </w:tblCellMar>
        </w:tblPrEx>
        <w:trPr>
          <w:trHeight w:val="585" w:hRule="atLeast"/>
        </w:trPr>
        <w:tc>
          <w:tcPr>
            <w:tcBorders>
              <w:top w:val="single" w:color="DDDDDD" w:sz="6" w:space="0"/>
              <w:left w:val="single" w:color="DDDDDD" w:sz="6" w:space="0"/>
              <w:bottom w:val="single" w:color="DDDDDD" w:sz="6" w:space="0"/>
              <w:right w:val="single" w:color="DDDDDD" w:sz="6" w:space="0"/>
            </w:tcBorders>
            <w:tcMar>
              <w:top w:w="120" w:type="dxa"/>
              <w:left w:w="120" w:type="dxa"/>
              <w:bottom w:w="120" w:type="dxa"/>
              <w:right w:w="120" w:type="dxa"/>
            </w:tcMar>
            <w:vAlign w:val="top"/>
          </w:tcPr>
          <w:p>
            <w:pPr>
              <w:spacing w:after="300" w:line="342" w:lineRule="auto"/>
              <w:jc w:val="center"/>
              <w:rPr>
                <w:sz w:val="24"/>
                <w:szCs w:val="24"/>
              </w:rPr>
            </w:pPr>
            <w:r>
              <w:rPr>
                <w:sz w:val="24"/>
                <w:szCs w:val="24"/>
                <w:rtl w:val="0"/>
              </w:rPr>
              <w:t>Array or slice a [n]E</w:t>
            </w:r>
          </w:p>
        </w:tc>
        <w:tc>
          <w:tcPr>
            <w:tcBorders>
              <w:top w:val="single" w:color="DDDDDD" w:sz="6" w:space="0"/>
              <w:left w:val="single" w:color="DDDDDD" w:sz="6" w:space="0"/>
              <w:bottom w:val="single" w:color="DDDDDD" w:sz="6" w:space="0"/>
              <w:right w:val="single" w:color="DDDDDD" w:sz="6" w:space="0"/>
            </w:tcBorders>
            <w:tcMar>
              <w:top w:w="120" w:type="dxa"/>
              <w:left w:w="120" w:type="dxa"/>
              <w:bottom w:w="120" w:type="dxa"/>
              <w:right w:w="120" w:type="dxa"/>
            </w:tcMar>
            <w:vAlign w:val="top"/>
          </w:tcPr>
          <w:p>
            <w:pPr>
              <w:spacing w:after="300" w:line="342" w:lineRule="auto"/>
              <w:jc w:val="center"/>
              <w:rPr>
                <w:sz w:val="24"/>
                <w:szCs w:val="24"/>
              </w:rPr>
            </w:pPr>
            <w:r>
              <w:rPr>
                <w:sz w:val="24"/>
                <w:szCs w:val="24"/>
                <w:rtl w:val="0"/>
              </w:rPr>
              <w:t>index i int</w:t>
            </w:r>
          </w:p>
        </w:tc>
        <w:tc>
          <w:tcPr>
            <w:tcBorders>
              <w:top w:val="single" w:color="DDDDDD" w:sz="6" w:space="0"/>
              <w:left w:val="single" w:color="DDDDDD" w:sz="6" w:space="0"/>
              <w:bottom w:val="single" w:color="DDDDDD" w:sz="6" w:space="0"/>
              <w:right w:val="single" w:color="DDDDDD" w:sz="6" w:space="0"/>
            </w:tcBorders>
            <w:tcMar>
              <w:top w:w="120" w:type="dxa"/>
              <w:left w:w="120" w:type="dxa"/>
              <w:bottom w:w="120" w:type="dxa"/>
              <w:right w:w="120" w:type="dxa"/>
            </w:tcMar>
            <w:vAlign w:val="top"/>
          </w:tcPr>
          <w:p>
            <w:pPr>
              <w:spacing w:after="300" w:line="342" w:lineRule="auto"/>
              <w:jc w:val="center"/>
              <w:rPr>
                <w:sz w:val="24"/>
                <w:szCs w:val="24"/>
              </w:rPr>
            </w:pPr>
            <w:r>
              <w:rPr>
                <w:sz w:val="24"/>
                <w:szCs w:val="24"/>
                <w:rtl w:val="0"/>
              </w:rPr>
              <w:t>a[i] E</w:t>
            </w:r>
          </w:p>
        </w:tc>
      </w:tr>
      <w:tr>
        <w:tblPrEx>
          <w:tblBorders>
            <w:top w:val="single" w:color="DDDDDD" w:sz="6" w:space="0"/>
            <w:left w:val="single" w:color="DDDDDD" w:sz="6" w:space="0"/>
            <w:bottom w:val="single" w:color="DDDDDD" w:sz="6" w:space="0"/>
            <w:right w:val="single" w:color="DDDDDD" w:sz="6" w:space="0"/>
            <w:insideH w:val="single" w:color="DDDDDD" w:sz="6" w:space="0"/>
            <w:insideV w:val="single" w:color="DDDDDD" w:sz="6" w:space="0"/>
          </w:tblBorders>
          <w:tblCellMar>
            <w:top w:w="100" w:type="dxa"/>
            <w:left w:w="100" w:type="dxa"/>
            <w:bottom w:w="100" w:type="dxa"/>
            <w:right w:w="100" w:type="dxa"/>
          </w:tblCellMar>
        </w:tblPrEx>
        <w:trPr>
          <w:trHeight w:val="585" w:hRule="atLeast"/>
        </w:trPr>
        <w:tc>
          <w:tcPr>
            <w:tcBorders>
              <w:top w:val="single" w:color="DDDDDD" w:sz="6" w:space="0"/>
              <w:left w:val="single" w:color="DDDDDD" w:sz="6" w:space="0"/>
              <w:bottom w:val="single" w:color="DDDDDD" w:sz="6" w:space="0"/>
              <w:right w:val="single" w:color="DDDDDD" w:sz="6" w:space="0"/>
            </w:tcBorders>
            <w:tcMar>
              <w:top w:w="120" w:type="dxa"/>
              <w:left w:w="120" w:type="dxa"/>
              <w:bottom w:w="120" w:type="dxa"/>
              <w:right w:w="120" w:type="dxa"/>
            </w:tcMar>
            <w:vAlign w:val="top"/>
          </w:tcPr>
          <w:p>
            <w:pPr>
              <w:spacing w:after="300" w:line="342" w:lineRule="auto"/>
              <w:jc w:val="center"/>
              <w:rPr>
                <w:sz w:val="24"/>
                <w:szCs w:val="24"/>
              </w:rPr>
            </w:pPr>
            <w:r>
              <w:rPr>
                <w:sz w:val="24"/>
                <w:szCs w:val="24"/>
                <w:rtl w:val="0"/>
              </w:rPr>
              <w:t>String s string type</w:t>
            </w:r>
          </w:p>
        </w:tc>
        <w:tc>
          <w:tcPr>
            <w:tcBorders>
              <w:top w:val="single" w:color="DDDDDD" w:sz="6" w:space="0"/>
              <w:left w:val="single" w:color="DDDDDD" w:sz="6" w:space="0"/>
              <w:bottom w:val="single" w:color="DDDDDD" w:sz="6" w:space="0"/>
              <w:right w:val="single" w:color="DDDDDD" w:sz="6" w:space="0"/>
            </w:tcBorders>
            <w:tcMar>
              <w:top w:w="120" w:type="dxa"/>
              <w:left w:w="120" w:type="dxa"/>
              <w:bottom w:w="120" w:type="dxa"/>
              <w:right w:w="120" w:type="dxa"/>
            </w:tcMar>
            <w:vAlign w:val="top"/>
          </w:tcPr>
          <w:p>
            <w:pPr>
              <w:spacing w:after="300" w:line="342" w:lineRule="auto"/>
              <w:jc w:val="center"/>
              <w:rPr>
                <w:sz w:val="24"/>
                <w:szCs w:val="24"/>
              </w:rPr>
            </w:pPr>
            <w:r>
              <w:rPr>
                <w:sz w:val="24"/>
                <w:szCs w:val="24"/>
                <w:rtl w:val="0"/>
              </w:rPr>
              <w:t>index i int</w:t>
            </w:r>
          </w:p>
        </w:tc>
        <w:tc>
          <w:tcPr>
            <w:tcBorders>
              <w:top w:val="single" w:color="DDDDDD" w:sz="6" w:space="0"/>
              <w:left w:val="single" w:color="DDDDDD" w:sz="6" w:space="0"/>
              <w:bottom w:val="single" w:color="DDDDDD" w:sz="6" w:space="0"/>
              <w:right w:val="single" w:color="DDDDDD" w:sz="6" w:space="0"/>
            </w:tcBorders>
            <w:tcMar>
              <w:top w:w="120" w:type="dxa"/>
              <w:left w:w="120" w:type="dxa"/>
              <w:bottom w:w="120" w:type="dxa"/>
              <w:right w:w="120" w:type="dxa"/>
            </w:tcMar>
            <w:vAlign w:val="top"/>
          </w:tcPr>
          <w:p>
            <w:pPr>
              <w:spacing w:after="300" w:line="342" w:lineRule="auto"/>
              <w:jc w:val="center"/>
              <w:rPr>
                <w:sz w:val="24"/>
                <w:szCs w:val="24"/>
              </w:rPr>
            </w:pPr>
            <w:r>
              <w:rPr>
                <w:sz w:val="24"/>
                <w:szCs w:val="24"/>
                <w:rtl w:val="0"/>
              </w:rPr>
              <w:t>rune int</w:t>
            </w:r>
          </w:p>
        </w:tc>
      </w:tr>
      <w:tr>
        <w:tblPrEx>
          <w:tblBorders>
            <w:top w:val="single" w:color="DDDDDD" w:sz="6" w:space="0"/>
            <w:left w:val="single" w:color="DDDDDD" w:sz="6" w:space="0"/>
            <w:bottom w:val="single" w:color="DDDDDD" w:sz="6" w:space="0"/>
            <w:right w:val="single" w:color="DDDDDD" w:sz="6" w:space="0"/>
            <w:insideH w:val="single" w:color="DDDDDD" w:sz="6" w:space="0"/>
            <w:insideV w:val="single" w:color="DDDDDD" w:sz="6" w:space="0"/>
          </w:tblBorders>
          <w:tblCellMar>
            <w:top w:w="100" w:type="dxa"/>
            <w:left w:w="100" w:type="dxa"/>
            <w:bottom w:w="100" w:type="dxa"/>
            <w:right w:w="100" w:type="dxa"/>
          </w:tblCellMar>
        </w:tblPrEx>
        <w:trPr>
          <w:trHeight w:val="585" w:hRule="atLeast"/>
        </w:trPr>
        <w:tc>
          <w:tcPr>
            <w:tcBorders>
              <w:top w:val="single" w:color="DDDDDD" w:sz="6" w:space="0"/>
              <w:left w:val="single" w:color="DDDDDD" w:sz="6" w:space="0"/>
              <w:bottom w:val="single" w:color="DDDDDD" w:sz="6" w:space="0"/>
              <w:right w:val="single" w:color="DDDDDD" w:sz="6" w:space="0"/>
            </w:tcBorders>
            <w:tcMar>
              <w:top w:w="120" w:type="dxa"/>
              <w:left w:w="120" w:type="dxa"/>
              <w:bottom w:w="120" w:type="dxa"/>
              <w:right w:w="120" w:type="dxa"/>
            </w:tcMar>
            <w:vAlign w:val="top"/>
          </w:tcPr>
          <w:p>
            <w:pPr>
              <w:spacing w:after="300" w:line="342" w:lineRule="auto"/>
              <w:jc w:val="center"/>
              <w:rPr>
                <w:sz w:val="24"/>
                <w:szCs w:val="24"/>
              </w:rPr>
            </w:pPr>
            <w:r>
              <w:rPr>
                <w:sz w:val="24"/>
                <w:szCs w:val="24"/>
                <w:rtl w:val="0"/>
              </w:rPr>
              <w:t>map m map[K]V</w:t>
            </w:r>
          </w:p>
        </w:tc>
        <w:tc>
          <w:tcPr>
            <w:tcBorders>
              <w:top w:val="single" w:color="DDDDDD" w:sz="6" w:space="0"/>
              <w:left w:val="single" w:color="DDDDDD" w:sz="6" w:space="0"/>
              <w:bottom w:val="single" w:color="DDDDDD" w:sz="6" w:space="0"/>
              <w:right w:val="single" w:color="DDDDDD" w:sz="6" w:space="0"/>
            </w:tcBorders>
            <w:tcMar>
              <w:top w:w="120" w:type="dxa"/>
              <w:left w:w="120" w:type="dxa"/>
              <w:bottom w:w="120" w:type="dxa"/>
              <w:right w:w="120" w:type="dxa"/>
            </w:tcMar>
            <w:vAlign w:val="top"/>
          </w:tcPr>
          <w:p>
            <w:pPr>
              <w:spacing w:after="300" w:line="342" w:lineRule="auto"/>
              <w:jc w:val="center"/>
              <w:rPr>
                <w:sz w:val="24"/>
                <w:szCs w:val="24"/>
              </w:rPr>
            </w:pPr>
            <w:r>
              <w:rPr>
                <w:sz w:val="24"/>
                <w:szCs w:val="24"/>
                <w:rtl w:val="0"/>
              </w:rPr>
              <w:t>key k K</w:t>
            </w:r>
          </w:p>
        </w:tc>
        <w:tc>
          <w:tcPr>
            <w:tcBorders>
              <w:top w:val="single" w:color="DDDDDD" w:sz="6" w:space="0"/>
              <w:left w:val="single" w:color="DDDDDD" w:sz="6" w:space="0"/>
              <w:bottom w:val="single" w:color="DDDDDD" w:sz="6" w:space="0"/>
              <w:right w:val="single" w:color="DDDDDD" w:sz="6" w:space="0"/>
            </w:tcBorders>
            <w:tcMar>
              <w:top w:w="120" w:type="dxa"/>
              <w:left w:w="120" w:type="dxa"/>
              <w:bottom w:w="120" w:type="dxa"/>
              <w:right w:w="120" w:type="dxa"/>
            </w:tcMar>
            <w:vAlign w:val="top"/>
          </w:tcPr>
          <w:p>
            <w:pPr>
              <w:spacing w:after="300" w:line="342" w:lineRule="auto"/>
              <w:jc w:val="center"/>
              <w:rPr>
                <w:sz w:val="24"/>
                <w:szCs w:val="24"/>
              </w:rPr>
            </w:pPr>
            <w:r>
              <w:rPr>
                <w:sz w:val="24"/>
                <w:szCs w:val="24"/>
                <w:rtl w:val="0"/>
              </w:rPr>
              <w:t>value m[k] V</w:t>
            </w:r>
          </w:p>
        </w:tc>
      </w:tr>
      <w:tr>
        <w:tblPrEx>
          <w:tblBorders>
            <w:top w:val="single" w:color="DDDDDD" w:sz="6" w:space="0"/>
            <w:left w:val="single" w:color="DDDDDD" w:sz="6" w:space="0"/>
            <w:bottom w:val="single" w:color="DDDDDD" w:sz="6" w:space="0"/>
            <w:right w:val="single" w:color="DDDDDD" w:sz="6" w:space="0"/>
            <w:insideH w:val="single" w:color="DDDDDD" w:sz="6" w:space="0"/>
            <w:insideV w:val="single" w:color="DDDDDD" w:sz="6" w:space="0"/>
          </w:tblBorders>
          <w:tblCellMar>
            <w:top w:w="100" w:type="dxa"/>
            <w:left w:w="100" w:type="dxa"/>
            <w:bottom w:w="100" w:type="dxa"/>
            <w:right w:w="100" w:type="dxa"/>
          </w:tblCellMar>
        </w:tblPrEx>
        <w:trPr>
          <w:trHeight w:val="585" w:hRule="atLeast"/>
        </w:trPr>
        <w:tc>
          <w:tcPr>
            <w:tcBorders>
              <w:top w:val="single" w:color="DDDDDD" w:sz="6" w:space="0"/>
              <w:left w:val="single" w:color="DDDDDD" w:sz="6" w:space="0"/>
              <w:bottom w:val="single" w:color="DDDDDD" w:sz="6" w:space="0"/>
              <w:right w:val="single" w:color="DDDDDD" w:sz="6" w:space="0"/>
            </w:tcBorders>
            <w:tcMar>
              <w:top w:w="120" w:type="dxa"/>
              <w:left w:w="120" w:type="dxa"/>
              <w:bottom w:w="120" w:type="dxa"/>
              <w:right w:w="120" w:type="dxa"/>
            </w:tcMar>
            <w:vAlign w:val="top"/>
          </w:tcPr>
          <w:p>
            <w:pPr>
              <w:spacing w:after="300" w:line="342" w:lineRule="auto"/>
              <w:jc w:val="center"/>
              <w:rPr>
                <w:sz w:val="24"/>
                <w:szCs w:val="24"/>
              </w:rPr>
            </w:pPr>
            <w:r>
              <w:rPr>
                <w:sz w:val="24"/>
                <w:szCs w:val="24"/>
                <w:rtl w:val="0"/>
              </w:rPr>
              <w:t>channel c chan E</w:t>
            </w:r>
          </w:p>
        </w:tc>
        <w:tc>
          <w:tcPr>
            <w:tcBorders>
              <w:top w:val="single" w:color="DDDDDD" w:sz="6" w:space="0"/>
              <w:left w:val="single" w:color="DDDDDD" w:sz="6" w:space="0"/>
              <w:bottom w:val="single" w:color="DDDDDD" w:sz="6" w:space="0"/>
              <w:right w:val="single" w:color="DDDDDD" w:sz="6" w:space="0"/>
            </w:tcBorders>
            <w:tcMar>
              <w:top w:w="120" w:type="dxa"/>
              <w:left w:w="120" w:type="dxa"/>
              <w:bottom w:w="120" w:type="dxa"/>
              <w:right w:w="120" w:type="dxa"/>
            </w:tcMar>
            <w:vAlign w:val="top"/>
          </w:tcPr>
          <w:p>
            <w:pPr>
              <w:spacing w:after="300" w:line="342" w:lineRule="auto"/>
              <w:jc w:val="center"/>
              <w:rPr>
                <w:sz w:val="24"/>
                <w:szCs w:val="24"/>
              </w:rPr>
            </w:pPr>
            <w:r>
              <w:rPr>
                <w:sz w:val="24"/>
                <w:szCs w:val="24"/>
                <w:rtl w:val="0"/>
              </w:rPr>
              <w:t>element e E</w:t>
            </w:r>
          </w:p>
        </w:tc>
        <w:tc>
          <w:tcPr>
            <w:tcBorders>
              <w:top w:val="single" w:color="DDDDDD" w:sz="6" w:space="0"/>
              <w:left w:val="single" w:color="DDDDDD" w:sz="6" w:space="0"/>
              <w:bottom w:val="single" w:color="DDDDDD" w:sz="6" w:space="0"/>
              <w:right w:val="single" w:color="DDDDDD" w:sz="6" w:space="0"/>
            </w:tcBorders>
            <w:tcMar>
              <w:top w:w="120" w:type="dxa"/>
              <w:left w:w="120" w:type="dxa"/>
              <w:bottom w:w="120" w:type="dxa"/>
              <w:right w:w="120" w:type="dxa"/>
            </w:tcMar>
            <w:vAlign w:val="top"/>
          </w:tcPr>
          <w:p>
            <w:pPr>
              <w:spacing w:after="300" w:line="342" w:lineRule="auto"/>
              <w:jc w:val="center"/>
              <w:rPr>
                <w:sz w:val="24"/>
                <w:szCs w:val="24"/>
              </w:rPr>
            </w:pPr>
            <w:r>
              <w:rPr>
                <w:sz w:val="24"/>
                <w:szCs w:val="24"/>
                <w:rtl w:val="0"/>
              </w:rPr>
              <w:t>none</w:t>
            </w:r>
          </w:p>
        </w:tc>
      </w:tr>
    </w:tbl>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creating a slice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numbers</w:t>
      </w:r>
      <w:r>
        <w:rPr>
          <w:rFonts w:ascii="Courier New" w:hAnsi="Courier New" w:eastAsia="Courier New" w:cs="Courier New"/>
          <w:color w:val="D4D4D4"/>
          <w:sz w:val="21"/>
          <w:szCs w:val="21"/>
          <w:rtl w:val="0"/>
        </w:rPr>
        <w:t xml:space="preserve"> :=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1</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2</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3</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4</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6</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7</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8</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9</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10</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 </w:t>
      </w:r>
      <w:r>
        <w:rPr>
          <w:rFonts w:ascii="Courier New" w:hAnsi="Courier New" w:eastAsia="Courier New" w:cs="Courier New"/>
          <w:color w:val="C586C0"/>
          <w:sz w:val="21"/>
          <w:szCs w:val="21"/>
          <w:rtl w:val="0"/>
        </w:rPr>
        <w:t>range</w:t>
      </w:r>
      <w:r>
        <w:rPr>
          <w:rFonts w:ascii="Courier New" w:hAnsi="Courier New" w:eastAsia="Courier New" w:cs="Courier New"/>
          <w:color w:val="D4D4D4"/>
          <w:sz w:val="21"/>
          <w:szCs w:val="21"/>
          <w:rtl w:val="0"/>
        </w:rPr>
        <w:t xml:space="preserve"> numbers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(numbers[i])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mystateCitymap</w:t>
      </w:r>
      <w:r>
        <w:rPr>
          <w:rFonts w:ascii="Courier New" w:hAnsi="Courier New" w:eastAsia="Courier New" w:cs="Courier New"/>
          <w:color w:val="D4D4D4"/>
          <w:sz w:val="21"/>
          <w:szCs w:val="21"/>
          <w:rtl w:val="0"/>
        </w:rPr>
        <w:t xml:space="preserve"> := </w:t>
      </w:r>
      <w:r>
        <w:rPr>
          <w:rFonts w:ascii="Courier New" w:hAnsi="Courier New" w:eastAsia="Courier New" w:cs="Courier New"/>
          <w:color w:val="569CD6"/>
          <w:sz w:val="21"/>
          <w:szCs w:val="21"/>
          <w:rtl w:val="0"/>
        </w:rPr>
        <w:t>map</w:t>
      </w:r>
      <w:r>
        <w:rPr>
          <w:rFonts w:ascii="Courier New" w:hAnsi="Courier New" w:eastAsia="Courier New" w:cs="Courier New"/>
          <w:color w:val="D4D4D4"/>
          <w:sz w:val="21"/>
          <w:szCs w:val="21"/>
          <w:rtl w:val="0"/>
        </w:rPr>
        <w:t>[</w:t>
      </w:r>
      <w:r>
        <w:rPr>
          <w:rFonts w:ascii="Courier New" w:hAnsi="Courier New" w:eastAsia="Courier New" w:cs="Courier New"/>
          <w:color w:val="4EC9B0"/>
          <w:sz w:val="21"/>
          <w:szCs w:val="21"/>
          <w:rtl w:val="0"/>
        </w:rPr>
        <w:t>string</w:t>
      </w:r>
      <w:r>
        <w:rPr>
          <w:rFonts w:ascii="Courier New" w:hAnsi="Courier New" w:eastAsia="Courier New" w:cs="Courier New"/>
          <w:color w:val="D4D4D4"/>
          <w:sz w:val="21"/>
          <w:szCs w:val="21"/>
          <w:rtl w:val="0"/>
        </w:rPr>
        <w:t>]</w:t>
      </w:r>
      <w:r>
        <w:rPr>
          <w:rFonts w:ascii="Courier New" w:hAnsi="Courier New" w:eastAsia="Courier New" w:cs="Courier New"/>
          <w:color w:val="4EC9B0"/>
          <w:sz w:val="21"/>
          <w:szCs w:val="21"/>
          <w:rtl w:val="0"/>
        </w:rPr>
        <w:t>string</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"gujarat"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"ahmedabad"</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"kernataka"</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"banglore"</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"maharastra"</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"mumbai"</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//Print map using keys</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state</w:t>
      </w:r>
      <w:r>
        <w:rPr>
          <w:rFonts w:ascii="Courier New" w:hAnsi="Courier New" w:eastAsia="Courier New" w:cs="Courier New"/>
          <w:color w:val="D4D4D4"/>
          <w:sz w:val="21"/>
          <w:szCs w:val="21"/>
          <w:rtl w:val="0"/>
        </w:rPr>
        <w:t xml:space="preserve"> := </w:t>
      </w:r>
      <w:r>
        <w:rPr>
          <w:rFonts w:ascii="Courier New" w:hAnsi="Courier New" w:eastAsia="Courier New" w:cs="Courier New"/>
          <w:color w:val="C586C0"/>
          <w:sz w:val="21"/>
          <w:szCs w:val="21"/>
          <w:rtl w:val="0"/>
        </w:rPr>
        <w:t>range</w:t>
      </w:r>
      <w:r>
        <w:rPr>
          <w:rFonts w:ascii="Courier New" w:hAnsi="Courier New" w:eastAsia="Courier New" w:cs="Courier New"/>
          <w:color w:val="D4D4D4"/>
          <w:sz w:val="21"/>
          <w:szCs w:val="21"/>
          <w:rtl w:val="0"/>
        </w:rPr>
        <w:t xml:space="preserve"> mystateCitymap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"capital city of"</w:t>
      </w:r>
      <w:r>
        <w:rPr>
          <w:rFonts w:ascii="Courier New" w:hAnsi="Courier New" w:eastAsia="Courier New" w:cs="Courier New"/>
          <w:color w:val="D4D4D4"/>
          <w:sz w:val="21"/>
          <w:szCs w:val="21"/>
          <w:rtl w:val="0"/>
        </w:rPr>
        <w:t xml:space="preserve">, state, </w:t>
      </w:r>
      <w:r>
        <w:rPr>
          <w:rFonts w:ascii="Courier New" w:hAnsi="Courier New" w:eastAsia="Courier New" w:cs="Courier New"/>
          <w:color w:val="CE9178"/>
          <w:sz w:val="21"/>
          <w:szCs w:val="21"/>
          <w:rtl w:val="0"/>
        </w:rPr>
        <w:t>"is"</w:t>
      </w:r>
      <w:r>
        <w:rPr>
          <w:rFonts w:ascii="Courier New" w:hAnsi="Courier New" w:eastAsia="Courier New" w:cs="Courier New"/>
          <w:color w:val="D4D4D4"/>
          <w:sz w:val="21"/>
          <w:szCs w:val="21"/>
          <w:rtl w:val="0"/>
        </w:rPr>
        <w:t>, mystateCitymap[state])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//Print map using the key value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state</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city</w:t>
      </w:r>
      <w:r>
        <w:rPr>
          <w:rFonts w:ascii="Courier New" w:hAnsi="Courier New" w:eastAsia="Courier New" w:cs="Courier New"/>
          <w:color w:val="D4D4D4"/>
          <w:sz w:val="21"/>
          <w:szCs w:val="21"/>
          <w:rtl w:val="0"/>
        </w:rPr>
        <w:t xml:space="preserve"> := </w:t>
      </w:r>
      <w:r>
        <w:rPr>
          <w:rFonts w:ascii="Courier New" w:hAnsi="Courier New" w:eastAsia="Courier New" w:cs="Courier New"/>
          <w:color w:val="C586C0"/>
          <w:sz w:val="21"/>
          <w:szCs w:val="21"/>
          <w:rtl w:val="0"/>
        </w:rPr>
        <w:t>range</w:t>
      </w:r>
      <w:r>
        <w:rPr>
          <w:rFonts w:ascii="Courier New" w:hAnsi="Courier New" w:eastAsia="Courier New" w:cs="Courier New"/>
          <w:color w:val="D4D4D4"/>
          <w:sz w:val="21"/>
          <w:szCs w:val="21"/>
          <w:rtl w:val="0"/>
        </w:rPr>
        <w:t xml:space="preserve"> mystateCitymap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"capital city of"</w:t>
      </w:r>
      <w:r>
        <w:rPr>
          <w:rFonts w:ascii="Courier New" w:hAnsi="Courier New" w:eastAsia="Courier New" w:cs="Courier New"/>
          <w:color w:val="D4D4D4"/>
          <w:sz w:val="21"/>
          <w:szCs w:val="21"/>
          <w:rtl w:val="0"/>
        </w:rPr>
        <w:t xml:space="preserve">, state, </w:t>
      </w:r>
      <w:r>
        <w:rPr>
          <w:rFonts w:ascii="Courier New" w:hAnsi="Courier New" w:eastAsia="Courier New" w:cs="Courier New"/>
          <w:color w:val="CE9178"/>
          <w:sz w:val="21"/>
          <w:szCs w:val="21"/>
          <w:rtl w:val="0"/>
        </w:rPr>
        <w:t>"is"</w:t>
      </w:r>
      <w:r>
        <w:rPr>
          <w:rFonts w:ascii="Courier New" w:hAnsi="Courier New" w:eastAsia="Courier New" w:cs="Courier New"/>
          <w:color w:val="D4D4D4"/>
          <w:sz w:val="21"/>
          <w:szCs w:val="21"/>
          <w:rtl w:val="0"/>
        </w:rPr>
        <w:t>, city)</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r>
        <w:rPr>
          <w:rtl w:val="0"/>
        </w:rPr>
        <w:t>1</w:t>
      </w:r>
    </w:p>
    <w:p>
      <w:r>
        <w:rPr>
          <w:rtl w:val="0"/>
        </w:rPr>
        <w:t>2</w:t>
      </w:r>
    </w:p>
    <w:p>
      <w:r>
        <w:rPr>
          <w:rtl w:val="0"/>
        </w:rPr>
        <w:t>3</w:t>
      </w:r>
    </w:p>
    <w:p>
      <w:r>
        <w:rPr>
          <w:rtl w:val="0"/>
        </w:rPr>
        <w:t>4</w:t>
      </w:r>
    </w:p>
    <w:p>
      <w:r>
        <w:rPr>
          <w:rtl w:val="0"/>
        </w:rPr>
        <w:t>5</w:t>
      </w:r>
    </w:p>
    <w:p>
      <w:r>
        <w:rPr>
          <w:rtl w:val="0"/>
        </w:rPr>
        <w:t>6</w:t>
      </w:r>
    </w:p>
    <w:p>
      <w:r>
        <w:rPr>
          <w:rtl w:val="0"/>
        </w:rPr>
        <w:t>7</w:t>
      </w:r>
    </w:p>
    <w:p>
      <w:r>
        <w:rPr>
          <w:rtl w:val="0"/>
        </w:rPr>
        <w:t>8</w:t>
      </w:r>
    </w:p>
    <w:p>
      <w:r>
        <w:rPr>
          <w:rtl w:val="0"/>
        </w:rPr>
        <w:t>9</w:t>
      </w:r>
    </w:p>
    <w:p>
      <w:r>
        <w:rPr>
          <w:rtl w:val="0"/>
        </w:rPr>
        <w:t>10</w:t>
      </w:r>
    </w:p>
    <w:p>
      <w:r>
        <w:rPr>
          <w:rtl w:val="0"/>
        </w:rPr>
        <w:t>capital city of gujarat is ahmedabad</w:t>
      </w:r>
    </w:p>
    <w:p>
      <w:r>
        <w:rPr>
          <w:rtl w:val="0"/>
        </w:rPr>
        <w:t>capital city of kernataka is banglore</w:t>
      </w:r>
    </w:p>
    <w:p>
      <w:r>
        <w:rPr>
          <w:rtl w:val="0"/>
        </w:rPr>
        <w:t>capital city of maharastra is mumbai</w:t>
      </w:r>
    </w:p>
    <w:p>
      <w:r>
        <w:rPr>
          <w:rtl w:val="0"/>
        </w:rPr>
        <w:t>capital city of gujarat is ahmedabad</w:t>
      </w:r>
    </w:p>
    <w:p>
      <w:r>
        <w:rPr>
          <w:rtl w:val="0"/>
        </w:rPr>
        <w:t>capital city of kernataka is banglore</w:t>
      </w:r>
    </w:p>
    <w:p>
      <w:r>
        <w:rPr>
          <w:rtl w:val="0"/>
        </w:rPr>
        <w:t>capital city of maharastra is mumbai</w:t>
      </w:r>
    </w:p>
    <w:p/>
    <w:p/>
    <w:p>
      <w:r>
        <w:rPr>
          <w:rtl w:val="0"/>
        </w:rPr>
        <w:t>Function returns the maximum value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10</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20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c</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max</w:t>
      </w:r>
      <w:r>
        <w:rPr>
          <w:rFonts w:ascii="Courier New" w:hAnsi="Courier New" w:eastAsia="Courier New" w:cs="Courier New"/>
          <w:color w:val="D4D4D4"/>
          <w:sz w:val="21"/>
          <w:szCs w:val="21"/>
          <w:rtl w:val="0"/>
        </w:rPr>
        <w:t>(a, b)</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(c)</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max</w:t>
      </w:r>
      <w:r>
        <w:rPr>
          <w:rFonts w:ascii="Courier New" w:hAnsi="Courier New" w:eastAsia="Courier New" w:cs="Courier New"/>
          <w:color w:val="D4D4D4"/>
          <w:sz w:val="21"/>
          <w:szCs w:val="21"/>
          <w:rtl w:val="0"/>
        </w:rPr>
        <w:t xml:space="preserve">(num1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num2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result</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num1 &gt; num2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result</w:t>
      </w:r>
      <w:r>
        <w:rPr>
          <w:rFonts w:ascii="Courier New" w:hAnsi="Courier New" w:eastAsia="Courier New" w:cs="Courier New"/>
          <w:color w:val="D4D4D4"/>
          <w:sz w:val="21"/>
          <w:szCs w:val="21"/>
          <w:rtl w:val="0"/>
        </w:rPr>
        <w:t xml:space="preserve"> = num1</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 </w:t>
      </w:r>
      <w:r>
        <w:rPr>
          <w:rFonts w:ascii="Courier New" w:hAnsi="Courier New" w:eastAsia="Courier New" w:cs="Courier New"/>
          <w:color w:val="C586C0"/>
          <w:sz w:val="21"/>
          <w:szCs w:val="21"/>
          <w:rtl w:val="0"/>
        </w:rPr>
        <w:t>else</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result</w:t>
      </w:r>
      <w:r>
        <w:rPr>
          <w:rFonts w:ascii="Courier New" w:hAnsi="Courier New" w:eastAsia="Courier New" w:cs="Courier New"/>
          <w:color w:val="D4D4D4"/>
          <w:sz w:val="21"/>
          <w:szCs w:val="21"/>
          <w:rtl w:val="0"/>
        </w:rPr>
        <w:t xml:space="preserve"> = num2</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result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20</w:t>
      </w:r>
    </w:p>
    <w:p/>
    <w:p>
      <w:r>
        <w:rPr>
          <w:rtl w:val="0"/>
        </w:rPr>
        <w:t>Swap the value with function and passing 2 values to function and get 2 values from function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swap</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"casey"</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"jacob"</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(a, b)</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swap</w:t>
      </w:r>
      <w:r>
        <w:rPr>
          <w:rFonts w:ascii="Courier New" w:hAnsi="Courier New" w:eastAsia="Courier New" w:cs="Courier New"/>
          <w:color w:val="D4D4D4"/>
          <w:sz w:val="21"/>
          <w:szCs w:val="21"/>
          <w:rtl w:val="0"/>
        </w:rPr>
        <w:t xml:space="preserve">(value1, value2 </w:t>
      </w:r>
      <w:r>
        <w:rPr>
          <w:rFonts w:ascii="Courier New" w:hAnsi="Courier New" w:eastAsia="Courier New" w:cs="Courier New"/>
          <w:color w:val="4EC9B0"/>
          <w:sz w:val="21"/>
          <w:szCs w:val="21"/>
          <w:rtl w:val="0"/>
        </w:rPr>
        <w:t>string</w:t>
      </w:r>
      <w:r>
        <w:rPr>
          <w:rFonts w:ascii="Courier New" w:hAnsi="Courier New" w:eastAsia="Courier New" w:cs="Courier New"/>
          <w:color w:val="D4D4D4"/>
          <w:sz w:val="21"/>
          <w:szCs w:val="21"/>
          <w:rtl w:val="0"/>
        </w:rPr>
        <w:t>) (</w:t>
      </w:r>
      <w:r>
        <w:rPr>
          <w:rFonts w:ascii="Courier New" w:hAnsi="Courier New" w:eastAsia="Courier New" w:cs="Courier New"/>
          <w:color w:val="4EC9B0"/>
          <w:sz w:val="21"/>
          <w:szCs w:val="21"/>
          <w:rtl w:val="0"/>
        </w:rPr>
        <w:t>string</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string</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value2, value1</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r>
        <w:rPr>
          <w:rtl w:val="0"/>
        </w:rPr>
        <w:t>jacob casey</w:t>
      </w:r>
    </w:p>
    <w:p/>
    <w:p>
      <w:r>
        <w:rPr>
          <w:rtl w:val="0"/>
        </w:rPr>
        <w:t>Call by value function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10</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j</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20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"before swap"</w:t>
      </w:r>
      <w:r>
        <w:rPr>
          <w:rFonts w:ascii="Courier New" w:hAnsi="Courier New" w:eastAsia="Courier New" w:cs="Courier New"/>
          <w:color w:val="D4D4D4"/>
          <w:sz w:val="21"/>
          <w:szCs w:val="21"/>
          <w:rtl w:val="0"/>
        </w:rPr>
        <w:t>, 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"before swap"</w:t>
      </w:r>
      <w:r>
        <w:rPr>
          <w:rFonts w:ascii="Courier New" w:hAnsi="Courier New" w:eastAsia="Courier New" w:cs="Courier New"/>
          <w:color w:val="D4D4D4"/>
          <w:sz w:val="21"/>
          <w:szCs w:val="21"/>
          <w:rtl w:val="0"/>
        </w:rPr>
        <w:t>, j)</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swap</w:t>
      </w:r>
      <w:r>
        <w:rPr>
          <w:rFonts w:ascii="Courier New" w:hAnsi="Courier New" w:eastAsia="Courier New" w:cs="Courier New"/>
          <w:color w:val="D4D4D4"/>
          <w:sz w:val="21"/>
          <w:szCs w:val="21"/>
          <w:rtl w:val="0"/>
        </w:rPr>
        <w:t>(i, j)</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"after swap"</w:t>
      </w:r>
      <w:r>
        <w:rPr>
          <w:rFonts w:ascii="Courier New" w:hAnsi="Courier New" w:eastAsia="Courier New" w:cs="Courier New"/>
          <w:color w:val="D4D4D4"/>
          <w:sz w:val="21"/>
          <w:szCs w:val="21"/>
          <w:rtl w:val="0"/>
        </w:rPr>
        <w:t>, 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"after swap"</w:t>
      </w:r>
      <w:r>
        <w:rPr>
          <w:rFonts w:ascii="Courier New" w:hAnsi="Courier New" w:eastAsia="Courier New" w:cs="Courier New"/>
          <w:color w:val="D4D4D4"/>
          <w:sz w:val="21"/>
          <w:szCs w:val="21"/>
          <w:rtl w:val="0"/>
        </w:rPr>
        <w:t>, j)</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output will not change after and before swap</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swap</w:t>
      </w:r>
      <w:r>
        <w:rPr>
          <w:rFonts w:ascii="Courier New" w:hAnsi="Courier New" w:eastAsia="Courier New" w:cs="Courier New"/>
          <w:color w:val="D4D4D4"/>
          <w:sz w:val="21"/>
          <w:szCs w:val="21"/>
          <w:rtl w:val="0"/>
        </w:rPr>
        <w:t xml:space="preserve">(value1, value2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temp</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temp</w:t>
      </w:r>
      <w:r>
        <w:rPr>
          <w:rFonts w:ascii="Courier New" w:hAnsi="Courier New" w:eastAsia="Courier New" w:cs="Courier New"/>
          <w:color w:val="D4D4D4"/>
          <w:sz w:val="21"/>
          <w:szCs w:val="21"/>
          <w:rtl w:val="0"/>
        </w:rPr>
        <w:t xml:space="preserve"> = value1</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value1</w:t>
      </w:r>
      <w:r>
        <w:rPr>
          <w:rFonts w:ascii="Courier New" w:hAnsi="Courier New" w:eastAsia="Courier New" w:cs="Courier New"/>
          <w:color w:val="D4D4D4"/>
          <w:sz w:val="21"/>
          <w:szCs w:val="21"/>
          <w:rtl w:val="0"/>
        </w:rPr>
        <w:t xml:space="preserve"> = value2</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value2</w:t>
      </w:r>
      <w:r>
        <w:rPr>
          <w:rFonts w:ascii="Courier New" w:hAnsi="Courier New" w:eastAsia="Courier New" w:cs="Courier New"/>
          <w:color w:val="D4D4D4"/>
          <w:sz w:val="21"/>
          <w:szCs w:val="21"/>
          <w:rtl w:val="0"/>
        </w:rPr>
        <w:t xml:space="preserve"> = temp</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temp</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before swap 10</w:t>
      </w:r>
    </w:p>
    <w:p>
      <w:r>
        <w:rPr>
          <w:rtl w:val="0"/>
        </w:rPr>
        <w:t>before swap 20</w:t>
      </w:r>
    </w:p>
    <w:p>
      <w:r>
        <w:rPr>
          <w:rtl w:val="0"/>
        </w:rPr>
        <w:t>after swap 10</w:t>
      </w:r>
    </w:p>
    <w:p>
      <w:r>
        <w:rPr>
          <w:rtl w:val="0"/>
        </w:rPr>
        <w:t>after swap 20</w:t>
      </w:r>
    </w:p>
    <w:p/>
    <w:p>
      <w:r>
        <w:rPr>
          <w:rtl w:val="0"/>
        </w:rPr>
        <w:t>Call by reference function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10</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j</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20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"before swap"</w:t>
      </w:r>
      <w:r>
        <w:rPr>
          <w:rFonts w:ascii="Courier New" w:hAnsi="Courier New" w:eastAsia="Courier New" w:cs="Courier New"/>
          <w:color w:val="D4D4D4"/>
          <w:sz w:val="21"/>
          <w:szCs w:val="21"/>
          <w:rtl w:val="0"/>
        </w:rPr>
        <w:t>, 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"before swap"</w:t>
      </w:r>
      <w:r>
        <w:rPr>
          <w:rFonts w:ascii="Courier New" w:hAnsi="Courier New" w:eastAsia="Courier New" w:cs="Courier New"/>
          <w:color w:val="D4D4D4"/>
          <w:sz w:val="21"/>
          <w:szCs w:val="21"/>
          <w:rtl w:val="0"/>
        </w:rPr>
        <w:t>, j)</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swap</w:t>
      </w:r>
      <w:r>
        <w:rPr>
          <w:rFonts w:ascii="Courier New" w:hAnsi="Courier New" w:eastAsia="Courier New" w:cs="Courier New"/>
          <w:color w:val="D4D4D4"/>
          <w:sz w:val="21"/>
          <w:szCs w:val="21"/>
          <w:rtl w:val="0"/>
        </w:rPr>
        <w:t>(&amp;i, &amp;j)</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"after swap"</w:t>
      </w:r>
      <w:r>
        <w:rPr>
          <w:rFonts w:ascii="Courier New" w:hAnsi="Courier New" w:eastAsia="Courier New" w:cs="Courier New"/>
          <w:color w:val="D4D4D4"/>
          <w:sz w:val="21"/>
          <w:szCs w:val="21"/>
          <w:rtl w:val="0"/>
        </w:rPr>
        <w:t>, 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"after swap"</w:t>
      </w:r>
      <w:r>
        <w:rPr>
          <w:rFonts w:ascii="Courier New" w:hAnsi="Courier New" w:eastAsia="Courier New" w:cs="Courier New"/>
          <w:color w:val="D4D4D4"/>
          <w:sz w:val="21"/>
          <w:szCs w:val="21"/>
          <w:rtl w:val="0"/>
        </w:rPr>
        <w:t>, j)</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output will not change after and before swap</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swap</w:t>
      </w:r>
      <w:r>
        <w:rPr>
          <w:rFonts w:ascii="Courier New" w:hAnsi="Courier New" w:eastAsia="Courier New" w:cs="Courier New"/>
          <w:color w:val="D4D4D4"/>
          <w:sz w:val="21"/>
          <w:szCs w:val="21"/>
          <w:rtl w:val="0"/>
        </w:rPr>
        <w:t>(value1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value2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temp</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temp</w:t>
      </w:r>
      <w:r>
        <w:rPr>
          <w:rFonts w:ascii="Courier New" w:hAnsi="Courier New" w:eastAsia="Courier New" w:cs="Courier New"/>
          <w:color w:val="D4D4D4"/>
          <w:sz w:val="21"/>
          <w:szCs w:val="21"/>
          <w:rtl w:val="0"/>
        </w:rPr>
        <w:t xml:space="preserve"> = *value1</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value1</w:t>
      </w:r>
      <w:r>
        <w:rPr>
          <w:rFonts w:ascii="Courier New" w:hAnsi="Courier New" w:eastAsia="Courier New" w:cs="Courier New"/>
          <w:color w:val="D4D4D4"/>
          <w:sz w:val="21"/>
          <w:szCs w:val="21"/>
          <w:rtl w:val="0"/>
        </w:rPr>
        <w:t xml:space="preserve"> = *value2</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value2</w:t>
      </w:r>
      <w:r>
        <w:rPr>
          <w:rFonts w:ascii="Courier New" w:hAnsi="Courier New" w:eastAsia="Courier New" w:cs="Courier New"/>
          <w:color w:val="D4D4D4"/>
          <w:sz w:val="21"/>
          <w:szCs w:val="21"/>
          <w:rtl w:val="0"/>
        </w:rPr>
        <w:t xml:space="preserve"> = temp</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temp</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before swap 10</w:t>
      </w:r>
    </w:p>
    <w:p>
      <w:r>
        <w:rPr>
          <w:rtl w:val="0"/>
        </w:rPr>
        <w:t>before swap 20</w:t>
      </w:r>
    </w:p>
    <w:p>
      <w:r>
        <w:rPr>
          <w:rtl w:val="0"/>
        </w:rPr>
        <w:t>after swap 20</w:t>
      </w:r>
    </w:p>
    <w:p>
      <w:r>
        <w:rPr>
          <w:rtl w:val="0"/>
        </w:rPr>
        <w:t>after swap 10</w:t>
      </w:r>
    </w:p>
    <w:p/>
    <w:p/>
    <w:p/>
    <w:p/>
    <w:p/>
    <w:p>
      <w:pPr>
        <w:rPr>
          <w:rFonts w:hint="default"/>
          <w:b/>
          <w:lang w:val="en-US"/>
        </w:rPr>
      </w:pPr>
      <w:r>
        <w:rPr>
          <w:rFonts w:hint="default"/>
          <w:b/>
          <w:rtl w:val="0"/>
          <w:lang w:val="en-US"/>
        </w:rPr>
        <w:t>Regular expression regexp</w:t>
      </w:r>
    </w:p>
    <w:p/>
    <w:p>
      <w:pPr>
        <w:rPr>
          <w:rFonts w:hint="default"/>
          <w:rtl w:val="0"/>
          <w:lang w:val="en-US"/>
        </w:rPr>
      </w:pPr>
      <w:r>
        <w:rPr>
          <w:rFonts w:hint="default"/>
          <w:rtl w:val="0"/>
          <w:lang w:val="en-US"/>
        </w:rPr>
        <w:t>Regular expression is a special sequence of the character that define a search pattern that used for matching the specific text.</w:t>
      </w:r>
    </w:p>
    <w:p>
      <w:pPr>
        <w:rPr>
          <w:rFonts w:hint="default"/>
          <w:rtl w:val="0"/>
          <w:lang w:val="en-US"/>
        </w:rPr>
      </w:pPr>
      <w:r>
        <w:rPr>
          <w:rFonts w:hint="default"/>
          <w:rtl w:val="0"/>
          <w:lang w:val="en-US"/>
        </w:rPr>
        <w:t>Regular expression is only deal with the string operations.</w:t>
      </w:r>
    </w:p>
    <w:p>
      <w:pPr>
        <w:rPr>
          <w:rFonts w:hint="default"/>
          <w:rtl w:val="0"/>
          <w:lang w:val="en-US"/>
        </w:rPr>
      </w:pPr>
      <w:r>
        <w:rPr>
          <w:rFonts w:hint="default"/>
          <w:rtl w:val="0"/>
          <w:lang w:val="en-US"/>
        </w:rPr>
        <w:t>There are three types of operations performed by the regular expression.</w:t>
      </w:r>
    </w:p>
    <w:p>
      <w:pPr>
        <w:numPr>
          <w:ilvl w:val="0"/>
          <w:numId w:val="2"/>
        </w:numPr>
        <w:rPr>
          <w:rFonts w:hint="default"/>
          <w:rtl w:val="0"/>
          <w:lang w:val="en-US"/>
        </w:rPr>
      </w:pPr>
      <w:r>
        <w:rPr>
          <w:rFonts w:hint="default"/>
          <w:rtl w:val="0"/>
          <w:lang w:val="en-US"/>
        </w:rPr>
        <w:t>Filtering or matching or validating</w:t>
      </w:r>
    </w:p>
    <w:p>
      <w:pPr>
        <w:numPr>
          <w:ilvl w:val="0"/>
          <w:numId w:val="2"/>
        </w:numPr>
        <w:rPr>
          <w:rFonts w:hint="default"/>
          <w:rtl w:val="0"/>
          <w:lang w:val="en-US"/>
        </w:rPr>
      </w:pPr>
      <w:r>
        <w:rPr>
          <w:rFonts w:hint="default"/>
          <w:rtl w:val="0"/>
          <w:lang w:val="en-US"/>
        </w:rPr>
        <w:t>Replacing</w:t>
      </w:r>
    </w:p>
    <w:p>
      <w:pPr>
        <w:numPr>
          <w:ilvl w:val="0"/>
          <w:numId w:val="2"/>
        </w:numPr>
        <w:rPr>
          <w:rFonts w:hint="default"/>
          <w:rtl w:val="0"/>
          <w:lang w:val="en-US"/>
        </w:rPr>
      </w:pPr>
      <w:r>
        <w:rPr>
          <w:rFonts w:hint="default"/>
          <w:rtl w:val="0"/>
          <w:lang w:val="en-US"/>
        </w:rPr>
        <w:t>Find index of matched string</w:t>
      </w:r>
    </w:p>
    <w:p>
      <w:pPr>
        <w:numPr>
          <w:ilvl w:val="0"/>
          <w:numId w:val="2"/>
        </w:numPr>
        <w:rPr>
          <w:rFonts w:hint="default"/>
          <w:rtl w:val="0"/>
          <w:lang w:val="en-US"/>
        </w:rPr>
      </w:pPr>
      <w:r>
        <w:rPr>
          <w:rFonts w:hint="default"/>
          <w:rtl w:val="0"/>
          <w:lang w:val="en-US"/>
        </w:rPr>
        <w:t>Find string</w:t>
      </w:r>
    </w:p>
    <w:p>
      <w:pPr>
        <w:numPr>
          <w:ilvl w:val="0"/>
          <w:numId w:val="0"/>
        </w:numPr>
        <w:rPr>
          <w:rFonts w:hint="default"/>
          <w:rtl w:val="0"/>
          <w:lang w:val="en-US"/>
        </w:rPr>
      </w:pPr>
      <w:r>
        <w:rPr>
          <w:rFonts w:hint="default"/>
          <w:rtl w:val="0"/>
          <w:lang w:val="en-US"/>
        </w:rPr>
        <w:t>Regexp uses RE2 syntex standard</w:t>
      </w:r>
    </w:p>
    <w:p>
      <w:pPr>
        <w:numPr>
          <w:ilvl w:val="0"/>
          <w:numId w:val="0"/>
        </w:numPr>
        <w:rPr>
          <w:rFonts w:hint="default"/>
          <w:rtl w:val="0"/>
          <w:lang w:val="en-US"/>
        </w:rPr>
      </w:pPr>
      <w:r>
        <w:rPr>
          <w:rFonts w:hint="default"/>
          <w:rtl w:val="0"/>
          <w:lang w:val="en-US"/>
        </w:rPr>
        <w:t>The MatchString() function reports whether the string passed as a parameter contains any parameters of the regular expression pattern.</w:t>
      </w:r>
    </w:p>
    <w:p>
      <w:pPr>
        <w:numPr>
          <w:ilvl w:val="0"/>
          <w:numId w:val="0"/>
        </w:numPr>
        <w:rPr>
          <w:rFonts w:hint="default"/>
          <w:rtl w:val="0"/>
          <w:lang w:val="en-US"/>
        </w:rPr>
      </w:pPr>
      <w:r>
        <w:rPr>
          <w:rFonts w:hint="default"/>
          <w:rtl w:val="0"/>
          <w:lang w:val="en-US"/>
        </w:rPr>
        <w:t>To store the complicated regular expressions for reuse later purpose Compile() method parses the regular expressions and returns Regexp object.</w:t>
      </w:r>
    </w:p>
    <w:p>
      <w:pPr>
        <w:numPr>
          <w:ilvl w:val="0"/>
          <w:numId w:val="0"/>
        </w:numPr>
        <w:rPr>
          <w:rFonts w:hint="default"/>
          <w:rtl w:val="0"/>
          <w:lang w:val="en-US"/>
        </w:rPr>
      </w:pPr>
    </w:p>
    <w:p>
      <w:pPr>
        <w:numPr>
          <w:ilvl w:val="0"/>
          <w:numId w:val="0"/>
        </w:numPr>
        <w:rPr>
          <w:rFonts w:hint="default"/>
          <w:rtl w:val="0"/>
          <w:lang w:val="en-US"/>
        </w:rPr>
      </w:pPr>
      <w:r>
        <w:rPr>
          <w:rFonts w:hint="default"/>
          <w:b/>
          <w:bCs/>
          <w:rtl w:val="0"/>
          <w:lang w:val="en-US"/>
        </w:rPr>
        <w:t>Filtering or matching</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"regexp"</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"geeksforgeeks"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value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err</w:t>
      </w:r>
      <w:r>
        <w:rPr>
          <w:rFonts w:hint="default" w:ascii="Consolas" w:hAnsi="Consolas" w:eastAsia="Consolas" w:cs="Consolas"/>
          <w:b w:val="0"/>
          <w:bCs w:val="0"/>
          <w:color w:val="D4D4D4"/>
          <w:kern w:val="0"/>
          <w:sz w:val="16"/>
          <w:szCs w:val="16"/>
          <w:shd w:val="clear" w:fill="1E1E1E"/>
          <w:lang w:val="en-US" w:eastAsia="zh-CN" w:bidi="ar"/>
        </w:rPr>
        <w:t xml:space="preserve"> := regexp.</w:t>
      </w:r>
      <w:r>
        <w:rPr>
          <w:rFonts w:hint="default" w:ascii="Consolas" w:hAnsi="Consolas" w:eastAsia="Consolas" w:cs="Consolas"/>
          <w:b w:val="0"/>
          <w:bCs w:val="0"/>
          <w:color w:val="DCDCAA"/>
          <w:kern w:val="0"/>
          <w:sz w:val="16"/>
          <w:szCs w:val="16"/>
          <w:shd w:val="clear" w:fill="1E1E1E"/>
          <w:lang w:val="en-US" w:eastAsia="zh-CN" w:bidi="ar"/>
        </w:rPr>
        <w:t>MatchString</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"geeks"</w:t>
      </w:r>
      <w:r>
        <w:rPr>
          <w:rFonts w:hint="default" w:ascii="Consolas" w:hAnsi="Consolas" w:eastAsia="Consolas" w:cs="Consolas"/>
          <w:b w:val="0"/>
          <w:bCs w:val="0"/>
          <w:color w:val="D4D4D4"/>
          <w:kern w:val="0"/>
          <w:sz w:val="16"/>
          <w:szCs w:val="16"/>
          <w:shd w:val="clear" w:fill="1E1E1E"/>
          <w:lang w:val="en-US" w:eastAsia="zh-CN" w:bidi="ar"/>
        </w:rPr>
        <w:t>, str)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(value, err)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value1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err</w:t>
      </w:r>
      <w:r>
        <w:rPr>
          <w:rFonts w:hint="default" w:ascii="Consolas" w:hAnsi="Consolas" w:eastAsia="Consolas" w:cs="Consolas"/>
          <w:b w:val="0"/>
          <w:bCs w:val="0"/>
          <w:color w:val="D4D4D4"/>
          <w:kern w:val="0"/>
          <w:sz w:val="16"/>
          <w:szCs w:val="16"/>
          <w:shd w:val="clear" w:fill="1E1E1E"/>
          <w:lang w:val="en-US" w:eastAsia="zh-CN" w:bidi="ar"/>
        </w:rPr>
        <w:t xml:space="preserve"> := regexp.</w:t>
      </w:r>
      <w:r>
        <w:rPr>
          <w:rFonts w:hint="default" w:ascii="Consolas" w:hAnsi="Consolas" w:eastAsia="Consolas" w:cs="Consolas"/>
          <w:b w:val="0"/>
          <w:bCs w:val="0"/>
          <w:color w:val="DCDCAA"/>
          <w:kern w:val="0"/>
          <w:sz w:val="16"/>
          <w:szCs w:val="16"/>
          <w:shd w:val="clear" w:fill="1E1E1E"/>
          <w:lang w:val="en-US" w:eastAsia="zh-CN" w:bidi="ar"/>
        </w:rPr>
        <w:t>MatchString</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"yagnik"</w:t>
      </w:r>
      <w:r>
        <w:rPr>
          <w:rFonts w:hint="default" w:ascii="Consolas" w:hAnsi="Consolas" w:eastAsia="Consolas" w:cs="Consolas"/>
          <w:b w:val="0"/>
          <w:bCs w:val="0"/>
          <w:color w:val="D4D4D4"/>
          <w:kern w:val="0"/>
          <w:sz w:val="16"/>
          <w:szCs w:val="16"/>
          <w:shd w:val="clear" w:fill="1E1E1E"/>
          <w:lang w:val="en-US" w:eastAsia="zh-CN" w:bidi="ar"/>
        </w:rPr>
        <w:t>, str)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(value1, err)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regexpsimple.go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true &lt;nil&gt;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false &lt;nil&gt;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numPr>
          <w:ilvl w:val="0"/>
          <w:numId w:val="0"/>
        </w:numPr>
        <w:rPr>
          <w:rFonts w:hint="default"/>
          <w:b/>
          <w:bCs/>
          <w:rtl w:val="0"/>
          <w:lang w:val="en-US"/>
        </w:rPr>
      </w:pPr>
      <w:r>
        <w:rPr>
          <w:rFonts w:hint="default"/>
          <w:b/>
          <w:bCs/>
          <w:rtl w:val="0"/>
          <w:lang w:val="en-US"/>
        </w:rPr>
        <w:t>Replacing</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"regexp"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"strings"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regexp.</w:t>
      </w:r>
      <w:r>
        <w:rPr>
          <w:rFonts w:hint="default" w:ascii="Consolas" w:hAnsi="Consolas" w:eastAsia="Consolas" w:cs="Consolas"/>
          <w:b w:val="0"/>
          <w:bCs w:val="0"/>
          <w:color w:val="DCDCAA"/>
          <w:kern w:val="0"/>
          <w:sz w:val="16"/>
          <w:szCs w:val="16"/>
          <w:shd w:val="clear" w:fill="1E1E1E"/>
          <w:lang w:val="en-US" w:eastAsia="zh-CN" w:bidi="ar"/>
        </w:rPr>
        <w:t>Compile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 "</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replace</w:t>
      </w:r>
      <w:r>
        <w:rPr>
          <w:rFonts w:hint="default" w:ascii="Consolas" w:hAnsi="Consolas" w:eastAsia="Consolas" w:cs="Consolas"/>
          <w:b w:val="0"/>
          <w:bCs w:val="0"/>
          <w:color w:val="D4D4D4"/>
          <w:kern w:val="0"/>
          <w:sz w:val="16"/>
          <w:szCs w:val="16"/>
          <w:shd w:val="clear" w:fill="1E1E1E"/>
          <w:lang w:val="en-US" w:eastAsia="zh-CN" w:bidi="ar"/>
        </w:rPr>
        <w:t xml:space="preserve"> := re.</w:t>
      </w:r>
      <w:r>
        <w:rPr>
          <w:rFonts w:hint="default" w:ascii="Consolas" w:hAnsi="Consolas" w:eastAsia="Consolas" w:cs="Consolas"/>
          <w:b w:val="0"/>
          <w:bCs w:val="0"/>
          <w:color w:val="DCDCAA"/>
          <w:kern w:val="0"/>
          <w:sz w:val="16"/>
          <w:szCs w:val="16"/>
          <w:shd w:val="clear" w:fill="1E1E1E"/>
          <w:lang w:val="en-US" w:eastAsia="zh-CN" w:bidi="ar"/>
        </w:rPr>
        <w:t>ReplaceAllString</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"my name is yagnik"</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(replace)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Replace all the characters to uppercase using the function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re1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regexp.</w:t>
      </w:r>
      <w:r>
        <w:rPr>
          <w:rFonts w:hint="default" w:ascii="Consolas" w:hAnsi="Consolas" w:eastAsia="Consolas" w:cs="Consolas"/>
          <w:b w:val="0"/>
          <w:bCs w:val="0"/>
          <w:color w:val="DCDCAA"/>
          <w:kern w:val="0"/>
          <w:sz w:val="16"/>
          <w:szCs w:val="16"/>
          <w:shd w:val="clear" w:fill="1E1E1E"/>
          <w:lang w:val="en-US" w:eastAsia="zh-CN" w:bidi="ar"/>
        </w:rPr>
        <w:t>Compile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"[aeiou]+"</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replace1</w:t>
      </w:r>
      <w:r>
        <w:rPr>
          <w:rFonts w:hint="default" w:ascii="Consolas" w:hAnsi="Consolas" w:eastAsia="Consolas" w:cs="Consolas"/>
          <w:b w:val="0"/>
          <w:bCs w:val="0"/>
          <w:color w:val="D4D4D4"/>
          <w:kern w:val="0"/>
          <w:sz w:val="16"/>
          <w:szCs w:val="16"/>
          <w:shd w:val="clear" w:fill="1E1E1E"/>
          <w:lang w:val="en-US" w:eastAsia="zh-CN" w:bidi="ar"/>
        </w:rPr>
        <w:t xml:space="preserve"> := re1.</w:t>
      </w:r>
      <w:r>
        <w:rPr>
          <w:rFonts w:hint="default" w:ascii="Consolas" w:hAnsi="Consolas" w:eastAsia="Consolas" w:cs="Consolas"/>
          <w:b w:val="0"/>
          <w:bCs w:val="0"/>
          <w:color w:val="DCDCAA"/>
          <w:kern w:val="0"/>
          <w:sz w:val="16"/>
          <w:szCs w:val="16"/>
          <w:shd w:val="clear" w:fill="1E1E1E"/>
          <w:lang w:val="en-US" w:eastAsia="zh-CN" w:bidi="ar"/>
        </w:rPr>
        <w:t>ReplaceAllStringFunc</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"My name is yagnik"</w:t>
      </w:r>
      <w:r>
        <w:rPr>
          <w:rFonts w:hint="default" w:ascii="Consolas" w:hAnsi="Consolas" w:eastAsia="Consolas" w:cs="Consolas"/>
          <w:b w:val="0"/>
          <w:bCs w:val="0"/>
          <w:color w:val="D4D4D4"/>
          <w:kern w:val="0"/>
          <w:sz w:val="16"/>
          <w:szCs w:val="16"/>
          <w:shd w:val="clear" w:fill="1E1E1E"/>
          <w:lang w:val="en-US" w:eastAsia="zh-CN" w:bidi="ar"/>
        </w:rPr>
        <w:t>, strings.ToUpper)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(replace1)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regexpreplacestring.go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my+name+is+yagnik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My nAmE Is yAgnIk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numPr>
          <w:ilvl w:val="0"/>
          <w:numId w:val="0"/>
        </w:numPr>
        <w:rPr>
          <w:rFonts w:hint="default"/>
          <w:rtl w:val="0"/>
          <w:lang w:val="en-US"/>
        </w:rPr>
      </w:pPr>
    </w:p>
    <w:p>
      <w:pPr>
        <w:numPr>
          <w:ilvl w:val="0"/>
          <w:numId w:val="0"/>
        </w:numPr>
        <w:rPr>
          <w:rFonts w:hint="default"/>
          <w:b/>
          <w:bCs/>
          <w:rtl w:val="0"/>
          <w:lang w:val="en-US"/>
        </w:rPr>
      </w:pPr>
      <w:r>
        <w:rPr>
          <w:rFonts w:hint="default"/>
          <w:b/>
          <w:bCs/>
          <w:rtl w:val="0"/>
          <w:lang w:val="en-US"/>
        </w:rPr>
        <w:t>Find index (validating or extracting)</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"regexp"</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regexp.</w:t>
      </w:r>
      <w:r>
        <w:rPr>
          <w:rFonts w:hint="default" w:ascii="Consolas" w:hAnsi="Consolas" w:eastAsia="Consolas" w:cs="Consolas"/>
          <w:b w:val="0"/>
          <w:bCs w:val="0"/>
          <w:color w:val="DCDCAA"/>
          <w:kern w:val="0"/>
          <w:sz w:val="16"/>
          <w:szCs w:val="16"/>
          <w:shd w:val="clear" w:fill="1E1E1E"/>
          <w:lang w:val="en-US" w:eastAsia="zh-CN" w:bidi="ar"/>
        </w:rPr>
        <w:t>Compile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"geeks"</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"geeksforgeeks"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myIndex</w:t>
      </w:r>
      <w:r>
        <w:rPr>
          <w:rFonts w:hint="default" w:ascii="Consolas" w:hAnsi="Consolas" w:eastAsia="Consolas" w:cs="Consolas"/>
          <w:b w:val="0"/>
          <w:bCs w:val="0"/>
          <w:color w:val="D4D4D4"/>
          <w:kern w:val="0"/>
          <w:sz w:val="16"/>
          <w:szCs w:val="16"/>
          <w:shd w:val="clear" w:fill="1E1E1E"/>
          <w:lang w:val="en-US" w:eastAsia="zh-CN" w:bidi="ar"/>
        </w:rPr>
        <w:t xml:space="preserve"> := re.</w:t>
      </w:r>
      <w:r>
        <w:rPr>
          <w:rFonts w:hint="default" w:ascii="Consolas" w:hAnsi="Consolas" w:eastAsia="Consolas" w:cs="Consolas"/>
          <w:b w:val="0"/>
          <w:bCs w:val="0"/>
          <w:color w:val="DCDCAA"/>
          <w:kern w:val="0"/>
          <w:sz w:val="16"/>
          <w:szCs w:val="16"/>
          <w:shd w:val="clear" w:fill="1E1E1E"/>
          <w:lang w:val="en-US" w:eastAsia="zh-CN" w:bidi="ar"/>
        </w:rPr>
        <w:t>FindStringIndex</w:t>
      </w:r>
      <w:r>
        <w:rPr>
          <w:rFonts w:hint="default" w:ascii="Consolas" w:hAnsi="Consolas" w:eastAsia="Consolas" w:cs="Consolas"/>
          <w:b w:val="0"/>
          <w:bCs w:val="0"/>
          <w:color w:val="D4D4D4"/>
          <w:kern w:val="0"/>
          <w:sz w:val="16"/>
          <w:szCs w:val="16"/>
          <w:shd w:val="clear" w:fill="1E1E1E"/>
          <w:lang w:val="en-US" w:eastAsia="zh-CN" w:bidi="ar"/>
        </w:rPr>
        <w:t xml:space="preserve">(str) </w:t>
      </w:r>
      <w:r>
        <w:rPr>
          <w:rFonts w:hint="default" w:ascii="Consolas" w:hAnsi="Consolas" w:eastAsia="Consolas" w:cs="Consolas"/>
          <w:b w:val="0"/>
          <w:bCs w:val="0"/>
          <w:color w:val="6A9955"/>
          <w:kern w:val="0"/>
          <w:sz w:val="16"/>
          <w:szCs w:val="16"/>
          <w:shd w:val="clear" w:fill="1E1E1E"/>
          <w:lang w:val="en-US" w:eastAsia="zh-CN" w:bidi="ar"/>
        </w:rPr>
        <w:t>//Shows first index of the charcter matching string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(myIndex)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myIndex1</w:t>
      </w:r>
      <w:r>
        <w:rPr>
          <w:rFonts w:hint="default" w:ascii="Consolas" w:hAnsi="Consolas" w:eastAsia="Consolas" w:cs="Consolas"/>
          <w:b w:val="0"/>
          <w:bCs w:val="0"/>
          <w:color w:val="D4D4D4"/>
          <w:kern w:val="0"/>
          <w:sz w:val="16"/>
          <w:szCs w:val="16"/>
          <w:shd w:val="clear" w:fill="1E1E1E"/>
          <w:lang w:val="en-US" w:eastAsia="zh-CN" w:bidi="ar"/>
        </w:rPr>
        <w:t xml:space="preserve"> := re.</w:t>
      </w:r>
      <w:r>
        <w:rPr>
          <w:rFonts w:hint="default" w:ascii="Consolas" w:hAnsi="Consolas" w:eastAsia="Consolas" w:cs="Consolas"/>
          <w:b w:val="0"/>
          <w:bCs w:val="0"/>
          <w:color w:val="DCDCAA"/>
          <w:kern w:val="0"/>
          <w:sz w:val="16"/>
          <w:szCs w:val="16"/>
          <w:shd w:val="clear" w:fill="1E1E1E"/>
          <w:lang w:val="en-US" w:eastAsia="zh-CN" w:bidi="ar"/>
        </w:rPr>
        <w:t>FindAllStringSubmatchIndex</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"geeks for geeks"</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Shows the first and last character index of the matching string</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(myIndex1)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regexpfindindex.go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[0 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[[0 5] [10 15]]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numPr>
          <w:ilvl w:val="0"/>
          <w:numId w:val="0"/>
        </w:numPr>
        <w:rPr>
          <w:rFonts w:hint="default"/>
          <w:rtl w:val="0"/>
          <w:lang w:val="en-US"/>
        </w:rPr>
      </w:pPr>
      <w:r>
        <w:rPr>
          <w:rFonts w:hint="default"/>
          <w:b/>
          <w:bCs/>
          <w:rtl w:val="0"/>
          <w:lang w:val="en-US"/>
        </w:rPr>
        <w:t xml:space="preserve">Find string </w:t>
      </w:r>
      <w:r>
        <w:rPr>
          <w:rFonts w:hint="default"/>
          <w:rtl w:val="0"/>
          <w:lang w:val="en-US"/>
        </w:rPr>
        <w:t>first and last character</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"regexp"</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re2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regexp.</w:t>
      </w:r>
      <w:r>
        <w:rPr>
          <w:rFonts w:hint="default" w:ascii="Consolas" w:hAnsi="Consolas" w:eastAsia="Consolas" w:cs="Consolas"/>
          <w:b w:val="0"/>
          <w:bCs w:val="0"/>
          <w:color w:val="DCDCAA"/>
          <w:kern w:val="0"/>
          <w:sz w:val="16"/>
          <w:szCs w:val="16"/>
          <w:shd w:val="clear" w:fill="1E1E1E"/>
          <w:lang w:val="en-US" w:eastAsia="zh-CN" w:bidi="ar"/>
        </w:rPr>
        <w:t>Compile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"[0-9]+-y.*g"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This will print the string when first char is y and got second char 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extract1</w:t>
      </w:r>
      <w:r>
        <w:rPr>
          <w:rFonts w:hint="default" w:ascii="Consolas" w:hAnsi="Consolas" w:eastAsia="Consolas" w:cs="Consolas"/>
          <w:b w:val="0"/>
          <w:bCs w:val="0"/>
          <w:color w:val="D4D4D4"/>
          <w:kern w:val="0"/>
          <w:sz w:val="16"/>
          <w:szCs w:val="16"/>
          <w:shd w:val="clear" w:fill="1E1E1E"/>
          <w:lang w:val="en-US" w:eastAsia="zh-CN" w:bidi="ar"/>
        </w:rPr>
        <w:t xml:space="preserve"> := re2.</w:t>
      </w:r>
      <w:r>
        <w:rPr>
          <w:rFonts w:hint="default" w:ascii="Consolas" w:hAnsi="Consolas" w:eastAsia="Consolas" w:cs="Consolas"/>
          <w:b w:val="0"/>
          <w:bCs w:val="0"/>
          <w:color w:val="DCDCAA"/>
          <w:kern w:val="0"/>
          <w:sz w:val="16"/>
          <w:szCs w:val="16"/>
          <w:shd w:val="clear" w:fill="1E1E1E"/>
          <w:lang w:val="en-US" w:eastAsia="zh-CN" w:bidi="ar"/>
        </w:rPr>
        <w:t>FindString</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"1994-yagnik_pokal"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(extract1)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regexpfindstring.go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1994-yag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numPr>
          <w:ilvl w:val="0"/>
          <w:numId w:val="0"/>
        </w:numPr>
        <w:rPr>
          <w:rFonts w:hint="default"/>
          <w:rtl w:val="0"/>
          <w:lang w:val="en-US"/>
        </w:rPr>
      </w:pPr>
      <w:r>
        <w:rPr>
          <w:rFonts w:hint="default"/>
          <w:rtl w:val="0"/>
          <w:lang w:val="en-US"/>
        </w:rPr>
        <w:t>Referances</w:t>
      </w:r>
    </w:p>
    <w:p>
      <w:pPr>
        <w:numPr>
          <w:ilvl w:val="0"/>
          <w:numId w:val="0"/>
        </w:numPr>
        <w:rPr>
          <w:rFonts w:hint="default"/>
          <w:rtl w:val="0"/>
          <w:lang w:val="en-US"/>
        </w:rPr>
      </w:pPr>
      <w:r>
        <w:rPr>
          <w:rFonts w:hint="default"/>
          <w:lang w:val="en-US"/>
        </w:rPr>
        <w:fldChar w:fldCharType="begin"/>
      </w:r>
      <w:r>
        <w:rPr>
          <w:rFonts w:hint="default"/>
          <w:lang w:val="en-US"/>
        </w:rPr>
        <w:instrText xml:space="preserve"> HYPERLINK "https://www.geeksforgeeks.org/what-is-regex-in-golang/" </w:instrText>
      </w:r>
      <w:r>
        <w:rPr>
          <w:rFonts w:hint="default"/>
          <w:lang w:val="en-US"/>
        </w:rPr>
        <w:fldChar w:fldCharType="separate"/>
      </w:r>
      <w:r>
        <w:rPr>
          <w:rStyle w:val="13"/>
          <w:rFonts w:hint="default"/>
          <w:rtl w:val="0"/>
          <w:lang w:val="en-US"/>
        </w:rPr>
        <w:t>https://www.geeksforgeeks.org/what-is-regex-in-golang/</w:t>
      </w:r>
      <w:r>
        <w:rPr>
          <w:rFonts w:hint="default"/>
          <w:lang w:val="en-US"/>
        </w:rPr>
        <w:fldChar w:fldCharType="end"/>
      </w:r>
    </w:p>
    <w:p>
      <w:pPr>
        <w:numPr>
          <w:ilvl w:val="0"/>
          <w:numId w:val="0"/>
        </w:numPr>
        <w:rPr>
          <w:rFonts w:hint="default"/>
          <w:rtl w:val="0"/>
          <w:lang w:val="en-US"/>
        </w:rPr>
      </w:pPr>
      <w:r>
        <w:rPr>
          <w:rFonts w:hint="default"/>
          <w:rtl w:val="0"/>
          <w:lang w:val="en-US"/>
        </w:rPr>
        <w:t xml:space="preserve">In depth </w:t>
      </w:r>
      <w:r>
        <w:rPr>
          <w:rFonts w:hint="default"/>
          <w:lang w:val="en-US"/>
        </w:rPr>
        <w:fldChar w:fldCharType="begin"/>
      </w:r>
      <w:r>
        <w:rPr>
          <w:rFonts w:hint="default"/>
          <w:lang w:val="en-US"/>
        </w:rPr>
        <w:instrText xml:space="preserve"> HYPERLINK "https://www.geeksforgeeks.org/how-to-split-text-using-regex-in-golang/?ref=rp" </w:instrText>
      </w:r>
      <w:r>
        <w:rPr>
          <w:rFonts w:hint="default"/>
          <w:lang w:val="en-US"/>
        </w:rPr>
        <w:fldChar w:fldCharType="separate"/>
      </w:r>
      <w:r>
        <w:rPr>
          <w:rStyle w:val="13"/>
          <w:rFonts w:hint="default"/>
          <w:rtl w:val="0"/>
          <w:lang w:val="en-US"/>
        </w:rPr>
        <w:t>https://www.geeksforgeeks.org/how-to-split-text-using-regex-in-golang/?ref=rp</w:t>
      </w:r>
      <w:r>
        <w:rPr>
          <w:rFonts w:hint="default"/>
          <w:lang w:val="en-US"/>
        </w:rPr>
        <w:fldChar w:fldCharType="end"/>
      </w:r>
    </w:p>
    <w:p>
      <w:pPr>
        <w:numPr>
          <w:ilvl w:val="0"/>
          <w:numId w:val="0"/>
        </w:numPr>
        <w:rPr>
          <w:rFonts w:hint="default"/>
          <w:rtl w:val="0"/>
          <w:lang w:val="en-US"/>
        </w:rPr>
      </w:pPr>
    </w:p>
    <w:p>
      <w:pPr>
        <w:numPr>
          <w:ilvl w:val="0"/>
          <w:numId w:val="0"/>
        </w:numPr>
        <w:rPr>
          <w:rFonts w:hint="default"/>
          <w:rtl w:val="0"/>
          <w:lang w:val="en-US"/>
        </w:rPr>
      </w:pPr>
    </w:p>
    <w:p>
      <w:pPr>
        <w:numPr>
          <w:ilvl w:val="0"/>
          <w:numId w:val="0"/>
        </w:numPr>
        <w:rPr>
          <w:rFonts w:hint="default"/>
          <w:rtl w:val="0"/>
          <w:lang w:val="en-US"/>
        </w:rPr>
      </w:pPr>
      <w:r>
        <w:rPr>
          <w:rFonts w:hint="default"/>
          <w:rtl w:val="0"/>
          <w:lang w:val="en-US"/>
        </w:rPr>
        <w:t xml:space="preserve"> </w:t>
      </w:r>
    </w:p>
    <w:p/>
    <w:p>
      <w:pPr>
        <w:rPr>
          <w:b/>
        </w:rPr>
      </w:pPr>
      <w:r>
        <w:rPr>
          <w:b/>
          <w:rtl w:val="0"/>
        </w:rPr>
        <w:t>Go - functions as values</w:t>
      </w:r>
    </w:p>
    <w:p/>
    <w:p>
      <w:r>
        <w:rPr>
          <w:rtl w:val="0"/>
        </w:rPr>
        <w:t>Go programming language provides the flexibility to create functions on the fly and use them as values.</w:t>
      </w:r>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"math"</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getSquareRoot</w:t>
      </w:r>
      <w:r>
        <w:rPr>
          <w:rFonts w:ascii="Courier New" w:hAnsi="Courier New" w:eastAsia="Courier New" w:cs="Courier New"/>
          <w:color w:val="D4D4D4"/>
          <w:sz w:val="21"/>
          <w:szCs w:val="21"/>
          <w:rtl w:val="0"/>
        </w:rPr>
        <w:t xml:space="preserve"> := </w:t>
      </w: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(x </w:t>
      </w:r>
      <w:r>
        <w:rPr>
          <w:rFonts w:ascii="Courier New" w:hAnsi="Courier New" w:eastAsia="Courier New" w:cs="Courier New"/>
          <w:color w:val="4EC9B0"/>
          <w:sz w:val="21"/>
          <w:szCs w:val="21"/>
          <w:rtl w:val="0"/>
        </w:rPr>
        <w:t>float64</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float64</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math.</w:t>
      </w:r>
      <w:r>
        <w:rPr>
          <w:rFonts w:ascii="Courier New" w:hAnsi="Courier New" w:eastAsia="Courier New" w:cs="Courier New"/>
          <w:color w:val="DCDCAA"/>
          <w:sz w:val="21"/>
          <w:szCs w:val="21"/>
          <w:rtl w:val="0"/>
        </w:rPr>
        <w:t>Sqrt</w:t>
      </w:r>
      <w:r>
        <w:rPr>
          <w:rFonts w:ascii="Courier New" w:hAnsi="Courier New" w:eastAsia="Courier New" w:cs="Courier New"/>
          <w:color w:val="D4D4D4"/>
          <w:sz w:val="21"/>
          <w:szCs w:val="21"/>
          <w:rtl w:val="0"/>
        </w:rPr>
        <w:t>(x)</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DCDCAA"/>
          <w:sz w:val="21"/>
          <w:szCs w:val="21"/>
          <w:rtl w:val="0"/>
        </w:rPr>
        <w:t>getSquareRoot</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9</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r>
        <w:rPr>
          <w:rtl w:val="0"/>
        </w:rPr>
        <w:t>3</w:t>
      </w:r>
    </w:p>
    <w:p/>
    <w:p>
      <w:pPr>
        <w:rPr>
          <w:b/>
        </w:rPr>
      </w:pPr>
      <w:r>
        <w:rPr>
          <w:b/>
          <w:rtl w:val="0"/>
        </w:rPr>
        <w:t>Go function closure</w:t>
      </w:r>
    </w:p>
    <w:p>
      <w:r>
        <w:rPr>
          <w:rtl w:val="0"/>
        </w:rPr>
        <w:t>Go support anonymous function which can acts as a function closure.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return_increment</w:t>
      </w: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i += </w:t>
      </w:r>
      <w:r>
        <w:rPr>
          <w:rFonts w:ascii="Courier New" w:hAnsi="Courier New" w:eastAsia="Courier New" w:cs="Courier New"/>
          <w:color w:val="B5CEA8"/>
          <w:sz w:val="21"/>
          <w:szCs w:val="21"/>
          <w:rtl w:val="0"/>
        </w:rPr>
        <w:t>1</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return_increment</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DCDCAA"/>
          <w:sz w:val="21"/>
          <w:szCs w:val="21"/>
          <w:rtl w:val="0"/>
        </w:rPr>
        <w:t>a</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DCDCAA"/>
          <w:sz w:val="21"/>
          <w:szCs w:val="21"/>
          <w:rtl w:val="0"/>
        </w:rPr>
        <w:t>a</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DCDCAA"/>
          <w:sz w:val="21"/>
          <w:szCs w:val="21"/>
          <w:rtl w:val="0"/>
        </w:rPr>
        <w:t>a</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return_increment</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DCDCAA"/>
          <w:sz w:val="21"/>
          <w:szCs w:val="21"/>
          <w:rtl w:val="0"/>
        </w:rPr>
        <w:t>b</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DCDCAA"/>
          <w:sz w:val="21"/>
          <w:szCs w:val="21"/>
          <w:rtl w:val="0"/>
        </w:rPr>
        <w:t>b</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1</w:t>
      </w:r>
    </w:p>
    <w:p>
      <w:r>
        <w:rPr>
          <w:rtl w:val="0"/>
        </w:rPr>
        <w:t>2</w:t>
      </w:r>
    </w:p>
    <w:p>
      <w:r>
        <w:rPr>
          <w:rtl w:val="0"/>
        </w:rPr>
        <w:t>3</w:t>
      </w:r>
    </w:p>
    <w:p>
      <w:r>
        <w:rPr>
          <w:rtl w:val="0"/>
        </w:rPr>
        <w:t>1</w:t>
      </w:r>
    </w:p>
    <w:p>
      <w:r>
        <w:rPr>
          <w:rtl w:val="0"/>
        </w:rPr>
        <w:t>2</w:t>
      </w:r>
    </w:p>
    <w:p/>
    <w:p/>
    <w:p>
      <w:r>
        <w:rPr>
          <w:rtl w:val="0"/>
        </w:rPr>
        <w:t>Method in Go</w:t>
      </w:r>
    </w:p>
    <w:p>
      <w:pPr>
        <w:rPr>
          <w:rFonts w:ascii="Arial Unicode MS" w:hAnsi="Arial Unicode MS" w:eastAsia="Arial Unicode MS" w:cs="Arial Unicode MS"/>
          <w:rtl w:val="0"/>
        </w:rPr>
      </w:pPr>
      <w:r>
        <w:rPr>
          <w:rFonts w:ascii="Arial Unicode MS" w:hAnsi="Arial Unicode MS" w:eastAsia="Arial Unicode MS" w:cs="Arial Unicode MS"/>
          <w:rtl w:val="0"/>
        </w:rPr>
        <w:t xml:space="preserve">Go programming language supports special types of functions called methods. In method declaration syntax, a "receiver" is present to represent the container of the function. This receiver can be used to call a function using "." operator. </w:t>
      </w:r>
    </w:p>
    <w:p>
      <w:pPr>
        <w:rPr>
          <w:rFonts w:hint="default" w:ascii="Arial Unicode MS" w:hAnsi="Arial Unicode MS" w:eastAsia="Arial Unicode MS" w:cs="Arial Unicode MS"/>
          <w:rtl w:val="0"/>
          <w:lang w:val="en-IN"/>
        </w:rPr>
      </w:pPr>
      <w:r>
        <w:rPr>
          <w:rFonts w:hint="default" w:ascii="Arial Unicode MS" w:hAnsi="Arial Unicode MS" w:eastAsia="Arial Unicode MS" w:cs="Arial Unicode MS"/>
          <w:rtl w:val="0"/>
          <w:lang w:val="en-IN"/>
        </w:rPr>
        <w:t>Things need to remember while using method</w:t>
      </w:r>
    </w:p>
    <w:p>
      <w:pPr>
        <w:rPr>
          <w:rFonts w:hint="default" w:ascii="Arial Unicode MS" w:hAnsi="Arial Unicode MS" w:eastAsia="Arial Unicode MS" w:cs="Arial Unicode MS"/>
          <w:b/>
          <w:bCs/>
          <w:rtl w:val="0"/>
          <w:lang w:val="en-IN"/>
        </w:rPr>
      </w:pPr>
      <w:r>
        <w:rPr>
          <w:rFonts w:hint="default" w:ascii="Arial Unicode MS" w:hAnsi="Arial Unicode MS" w:eastAsia="Arial Unicode MS" w:cs="Arial Unicode MS"/>
          <w:rtl w:val="0"/>
          <w:lang w:val="en-IN"/>
        </w:rPr>
        <w:t xml:space="preserve">Method contains receiver’s argument where function doesn’t this is the </w:t>
      </w:r>
      <w:r>
        <w:rPr>
          <w:rFonts w:hint="default" w:ascii="Arial Unicode MS" w:hAnsi="Arial Unicode MS" w:eastAsia="Arial Unicode MS" w:cs="Arial Unicode MS"/>
          <w:b/>
          <w:bCs/>
          <w:rtl w:val="0"/>
          <w:lang w:val="en-IN"/>
        </w:rPr>
        <w:t>difference.</w:t>
      </w:r>
    </w:p>
    <w:p>
      <w:pPr>
        <w:rPr>
          <w:rFonts w:hint="default" w:ascii="Arial Unicode MS" w:hAnsi="Arial Unicode MS" w:eastAsia="Arial Unicode MS" w:cs="Arial Unicode MS"/>
          <w:b w:val="0"/>
          <w:bCs w:val="0"/>
          <w:rtl w:val="0"/>
          <w:lang w:val="en-IN"/>
        </w:rPr>
      </w:pPr>
      <w:r>
        <w:rPr>
          <w:rFonts w:hint="default" w:ascii="Arial Unicode MS" w:hAnsi="Arial Unicode MS" w:eastAsia="Arial Unicode MS" w:cs="Arial Unicode MS"/>
          <w:b/>
          <w:bCs/>
          <w:rtl w:val="0"/>
          <w:lang w:val="en-IN"/>
        </w:rPr>
        <w:t xml:space="preserve">Receiver type must be in a same package. </w:t>
      </w:r>
      <w:r>
        <w:rPr>
          <w:rFonts w:hint="default" w:ascii="Arial Unicode MS" w:hAnsi="Arial Unicode MS" w:eastAsia="Arial Unicode MS" w:cs="Arial Unicode MS"/>
          <w:b w:val="0"/>
          <w:bCs w:val="0"/>
          <w:rtl w:val="0"/>
          <w:lang w:val="en-IN"/>
        </w:rPr>
        <w:t>Methos will not work in the different package then where defined. If you try to do that then compiler will give error.</w:t>
      </w:r>
    </w:p>
    <w:p>
      <w:pPr>
        <w:rPr>
          <w:rFonts w:ascii="Arial Unicode MS" w:hAnsi="Arial Unicode MS" w:eastAsia="Arial Unicode MS" w:cs="Arial Unicode MS"/>
          <w:rtl w:val="0"/>
        </w:rPr>
      </w:pPr>
    </w:p>
    <w:p>
      <w:pPr>
        <w:rPr>
          <w:rFonts w:ascii="Arial Unicode MS" w:hAnsi="Arial Unicode MS" w:eastAsia="Arial Unicode MS" w:cs="Arial Unicode MS"/>
          <w:rtl w:val="0"/>
        </w:rPr>
      </w:pPr>
    </w:p>
    <w:p>
      <w:r>
        <w:rPr>
          <w:rFonts w:ascii="Arial Unicode MS" w:hAnsi="Arial Unicode MS" w:eastAsia="Arial Unicode MS" w:cs="Arial Unicode MS"/>
          <w:rtl w:val="0"/>
        </w:rPr>
        <w:t>For example −</w:t>
      </w:r>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"math"</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define a circle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type</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Circle</w:t>
      </w: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struct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x, y, radius </w:t>
      </w:r>
      <w:r>
        <w:rPr>
          <w:rFonts w:ascii="Courier New" w:hAnsi="Courier New" w:eastAsia="Courier New" w:cs="Courier New"/>
          <w:color w:val="4EC9B0"/>
          <w:sz w:val="21"/>
          <w:szCs w:val="21"/>
          <w:rtl w:val="0"/>
        </w:rPr>
        <w:t>float64</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define a method for circle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(circle Circle) </w:t>
      </w:r>
      <w:r>
        <w:rPr>
          <w:rFonts w:ascii="Courier New" w:hAnsi="Courier New" w:eastAsia="Courier New" w:cs="Courier New"/>
          <w:color w:val="DCDCAA"/>
          <w:sz w:val="21"/>
          <w:szCs w:val="21"/>
          <w:rtl w:val="0"/>
        </w:rPr>
        <w:t>area</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float64</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math.Pi * circle.radius * circle.radius</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circle</w:t>
      </w:r>
      <w:r>
        <w:rPr>
          <w:rFonts w:ascii="Courier New" w:hAnsi="Courier New" w:eastAsia="Courier New" w:cs="Courier New"/>
          <w:color w:val="D4D4D4"/>
          <w:sz w:val="21"/>
          <w:szCs w:val="21"/>
          <w:rtl w:val="0"/>
        </w:rPr>
        <w:t xml:space="preserve"> := Circle{x: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y: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radius: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"Circle area: </w:t>
      </w:r>
      <w:r>
        <w:rPr>
          <w:rFonts w:ascii="Courier New" w:hAnsi="Courier New" w:eastAsia="Courier New" w:cs="Courier New"/>
          <w:color w:val="9CDCFE"/>
          <w:sz w:val="21"/>
          <w:szCs w:val="21"/>
          <w:rtl w:val="0"/>
        </w:rPr>
        <w:t>%f</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circle.</w:t>
      </w:r>
      <w:r>
        <w:rPr>
          <w:rFonts w:ascii="Courier New" w:hAnsi="Courier New" w:eastAsia="Courier New" w:cs="Courier New"/>
          <w:color w:val="DCDCAA"/>
          <w:sz w:val="21"/>
          <w:szCs w:val="21"/>
          <w:rtl w:val="0"/>
        </w:rPr>
        <w:t>area</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Circle area: 78.539816</w:t>
      </w:r>
    </w:p>
    <w:p>
      <w:pPr>
        <w:rPr>
          <w:rFonts w:hint="default"/>
          <w:b/>
          <w:bCs/>
          <w:lang w:val="en-IN"/>
        </w:rPr>
      </w:pPr>
    </w:p>
    <w:p>
      <w:pPr>
        <w:rPr>
          <w:rFonts w:hint="default"/>
          <w:b/>
          <w:bCs/>
          <w:lang w:val="en-IN"/>
        </w:rPr>
      </w:pPr>
      <w:r>
        <w:rPr>
          <w:rFonts w:hint="default"/>
          <w:b/>
          <w:bCs/>
          <w:lang w:val="en-IN"/>
        </w:rPr>
        <w:t>Difference between method and function</w:t>
      </w:r>
    </w:p>
    <w:tbl>
      <w:tblPr>
        <w:tblStyle w:val="9"/>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4437"/>
        <w:gridCol w:w="516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blHeader/>
        </w:trPr>
        <w:tc>
          <w:tcPr>
            <w:tcW w:w="0" w:type="auto"/>
            <w:tcBorders>
              <w:top w:val="single" w:color="auto" w:sz="4" w:space="0"/>
              <w:left w:val="single" w:color="auto" w:sz="4" w:space="0"/>
              <w:bottom w:val="single" w:color="auto" w:sz="4" w:space="0"/>
              <w:right w:val="single" w:color="auto" w:sz="4" w:space="0"/>
            </w:tcBorders>
            <w:shd w:val="clear" w:color="auto" w:fill="auto"/>
            <w:tcMar>
              <w:top w:w="120" w:type="dxa"/>
              <w:left w:w="120" w:type="dxa"/>
              <w:bottom w:w="120" w:type="dxa"/>
              <w:right w:w="120" w:type="dxa"/>
            </w:tcMar>
            <w:vAlign w:val="top"/>
          </w:tcPr>
          <w:p>
            <w:pPr>
              <w:rPr>
                <w:rFonts w:hint="default"/>
                <w:lang w:val="en-IN"/>
              </w:rPr>
            </w:pPr>
            <w:r>
              <w:rPr>
                <w:rFonts w:hint="default"/>
                <w:lang w:val="en-US" w:eastAsia="zh-CN"/>
              </w:rPr>
              <w:t>Method</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120" w:type="dxa"/>
              <w:left w:w="120" w:type="dxa"/>
              <w:bottom w:w="120" w:type="dxa"/>
              <w:right w:w="120" w:type="dxa"/>
            </w:tcMar>
            <w:vAlign w:val="top"/>
          </w:tcPr>
          <w:p>
            <w:pPr>
              <w:rPr>
                <w:rFonts w:hint="default"/>
                <w:lang w:val="en-IN"/>
              </w:rPr>
            </w:pPr>
            <w:r>
              <w:rPr>
                <w:rFonts w:hint="default"/>
                <w:lang w:val="en-US" w:eastAsia="zh-CN"/>
              </w:rPr>
              <w:t>Function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auto" w:sz="4" w:space="0"/>
              <w:left w:val="single" w:color="auto" w:sz="4" w:space="0"/>
              <w:bottom w:val="single" w:color="auto" w:sz="4" w:space="0"/>
              <w:right w:val="single" w:color="auto" w:sz="4" w:space="0"/>
            </w:tcBorders>
            <w:shd w:val="clear" w:color="auto" w:fill="auto"/>
            <w:tcMar>
              <w:top w:w="168" w:type="dxa"/>
              <w:left w:w="120" w:type="dxa"/>
              <w:bottom w:w="168" w:type="dxa"/>
              <w:right w:w="120" w:type="dxa"/>
            </w:tcMar>
            <w:vAlign w:val="top"/>
          </w:tcPr>
          <w:p>
            <w:pPr>
              <w:rPr>
                <w:rFonts w:hint="default"/>
                <w:lang w:val="en-IN"/>
              </w:rPr>
            </w:pPr>
            <w:r>
              <w:rPr>
                <w:rFonts w:hint="default"/>
                <w:lang w:val="en-US" w:eastAsia="zh-CN"/>
              </w:rPr>
              <w:t>It contains a receiver.</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168" w:type="dxa"/>
              <w:left w:w="120" w:type="dxa"/>
              <w:bottom w:w="168" w:type="dxa"/>
              <w:right w:w="120" w:type="dxa"/>
            </w:tcMar>
            <w:vAlign w:val="top"/>
          </w:tcPr>
          <w:p>
            <w:pPr>
              <w:rPr>
                <w:rFonts w:hint="default"/>
                <w:lang w:val="en-IN"/>
              </w:rPr>
            </w:pPr>
            <w:r>
              <w:rPr>
                <w:rFonts w:hint="default"/>
                <w:lang w:val="en-US" w:eastAsia="zh-CN"/>
              </w:rPr>
              <w:t>It does not contain a receiver.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c>
          <w:tcPr>
            <w:tcW w:w="0" w:type="auto"/>
            <w:tcBorders>
              <w:top w:val="single" w:color="auto" w:sz="4" w:space="0"/>
              <w:left w:val="single" w:color="auto" w:sz="4" w:space="0"/>
              <w:bottom w:val="single" w:color="auto" w:sz="4" w:space="0"/>
              <w:right w:val="single" w:color="auto" w:sz="4" w:space="0"/>
            </w:tcBorders>
            <w:shd w:val="clear" w:color="auto" w:fill="auto"/>
            <w:tcMar>
              <w:top w:w="168" w:type="dxa"/>
              <w:left w:w="120" w:type="dxa"/>
              <w:bottom w:w="168" w:type="dxa"/>
              <w:right w:w="120" w:type="dxa"/>
            </w:tcMar>
            <w:vAlign w:val="top"/>
          </w:tcPr>
          <w:p>
            <w:pPr>
              <w:rPr>
                <w:rFonts w:hint="default"/>
                <w:lang w:val="en-IN"/>
              </w:rPr>
            </w:pPr>
            <w:r>
              <w:rPr>
                <w:rFonts w:hint="default"/>
                <w:lang w:val="en-US" w:eastAsia="zh-CN"/>
              </w:rPr>
              <w:t>Methods of the same name but different types can be defined in the program.</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168" w:type="dxa"/>
              <w:left w:w="120" w:type="dxa"/>
              <w:bottom w:w="168" w:type="dxa"/>
              <w:right w:w="120" w:type="dxa"/>
            </w:tcMar>
            <w:vAlign w:val="top"/>
          </w:tcPr>
          <w:p>
            <w:pPr>
              <w:rPr>
                <w:rFonts w:hint="default"/>
                <w:lang w:val="en-IN"/>
              </w:rPr>
            </w:pPr>
            <w:r>
              <w:rPr>
                <w:rFonts w:hint="default"/>
                <w:lang w:val="en-US" w:eastAsia="zh-CN"/>
              </w:rPr>
              <w:t>Functions of the same name but different type are not allowed to be defined in the program.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c>
          <w:tcPr>
            <w:tcW w:w="0" w:type="auto"/>
            <w:tcBorders>
              <w:top w:val="single" w:color="auto" w:sz="4" w:space="0"/>
              <w:left w:val="single" w:color="auto" w:sz="4" w:space="0"/>
              <w:bottom w:val="single" w:color="auto" w:sz="4" w:space="0"/>
              <w:right w:val="single" w:color="auto" w:sz="4" w:space="0"/>
            </w:tcBorders>
            <w:shd w:val="clear" w:color="auto" w:fill="auto"/>
            <w:tcMar>
              <w:top w:w="168" w:type="dxa"/>
              <w:left w:w="120" w:type="dxa"/>
              <w:bottom w:w="168" w:type="dxa"/>
              <w:right w:w="120" w:type="dxa"/>
            </w:tcMar>
            <w:vAlign w:val="top"/>
          </w:tcPr>
          <w:p>
            <w:pPr>
              <w:rPr>
                <w:rFonts w:hint="default"/>
                <w:lang w:val="en-IN"/>
              </w:rPr>
            </w:pPr>
            <w:r>
              <w:rPr>
                <w:rFonts w:hint="default"/>
                <w:lang w:val="en-US" w:eastAsia="zh-CN"/>
              </w:rPr>
              <w:t>It cannot be used as a first-order object.</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168" w:type="dxa"/>
              <w:left w:w="120" w:type="dxa"/>
              <w:bottom w:w="168" w:type="dxa"/>
              <w:right w:w="120" w:type="dxa"/>
            </w:tcMar>
            <w:vAlign w:val="top"/>
          </w:tcPr>
          <w:p>
            <w:pPr>
              <w:rPr>
                <w:rFonts w:hint="default"/>
                <w:lang w:val="en-IN"/>
              </w:rPr>
            </w:pPr>
            <w:r>
              <w:rPr>
                <w:rFonts w:hint="default"/>
                <w:lang w:val="en-US" w:eastAsia="zh-CN"/>
              </w:rPr>
              <w:t>It can be used as first-order objects and can be passed</w:t>
            </w:r>
          </w:p>
        </w:tc>
      </w:tr>
    </w:tbl>
    <w:p>
      <w:pPr>
        <w:rPr>
          <w:rFonts w:hint="default"/>
          <w:lang w:val="en-IN"/>
        </w:rPr>
      </w:pPr>
    </w:p>
    <w:p/>
    <w:p>
      <w:pPr>
        <w:rPr>
          <w:b/>
        </w:rPr>
      </w:pPr>
      <w:r>
        <w:rPr>
          <w:b/>
          <w:rtl w:val="0"/>
        </w:rPr>
        <w:t>Go error handling</w:t>
      </w:r>
    </w:p>
    <w:p>
      <w:r>
        <w:rPr>
          <w:rtl w:val="0"/>
        </w:rPr>
        <w:t>Go will prvides pretty simple error handling framework.</w:t>
      </w:r>
    </w:p>
    <w:p>
      <w:r>
        <w:rPr>
          <w:rtl w:val="0"/>
        </w:rPr>
        <w:t>With inbuilt error handling type of following declaration</w:t>
      </w:r>
    </w:p>
    <w:p>
      <w:r>
        <w:rPr>
          <w:rtl w:val="0"/>
        </w:rPr>
        <w:t>Inthe function we will use return 2 times.</w:t>
      </w:r>
    </w:p>
    <w:p>
      <w:r>
        <w:rPr>
          <w:rtl w:val="0"/>
        </w:rPr>
        <w:t>Now will check if there is error then will give that error, if no error then will give the actual return value.</w:t>
      </w:r>
    </w:p>
    <w:p>
      <w:r>
        <w:rPr>
          <w:rtl w:val="0"/>
        </w:rPr>
        <w:t>Both time in return value we will give 2 parameters</w:t>
      </w:r>
    </w:p>
    <w:p>
      <w:r>
        <w:rPr>
          <w:rtl w:val="0"/>
        </w:rPr>
        <w:t>in error return will return with 0 + error y default</w:t>
      </w:r>
    </w:p>
    <w:p>
      <w:r>
        <w:rPr>
          <w:rtl w:val="0"/>
        </w:rPr>
        <w:t>in actual value will return actual value + nil (Because in main we check if it is nil then there is error else not)</w:t>
      </w:r>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"errors"</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"math"</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Sqrt</w:t>
      </w:r>
      <w:r>
        <w:rPr>
          <w:rFonts w:ascii="Courier New" w:hAnsi="Courier New" w:eastAsia="Courier New" w:cs="Courier New"/>
          <w:color w:val="D4D4D4"/>
          <w:sz w:val="21"/>
          <w:szCs w:val="21"/>
          <w:rtl w:val="0"/>
        </w:rPr>
        <w:t xml:space="preserve">(value </w:t>
      </w:r>
      <w:r>
        <w:rPr>
          <w:rFonts w:ascii="Courier New" w:hAnsi="Courier New" w:eastAsia="Courier New" w:cs="Courier New"/>
          <w:color w:val="4EC9B0"/>
          <w:sz w:val="21"/>
          <w:szCs w:val="21"/>
          <w:rtl w:val="0"/>
        </w:rPr>
        <w:t>float64</w:t>
      </w:r>
      <w:r>
        <w:rPr>
          <w:rFonts w:ascii="Courier New" w:hAnsi="Courier New" w:eastAsia="Courier New" w:cs="Courier New"/>
          <w:color w:val="D4D4D4"/>
          <w:sz w:val="21"/>
          <w:szCs w:val="21"/>
          <w:rtl w:val="0"/>
        </w:rPr>
        <w:t>) (</w:t>
      </w:r>
      <w:r>
        <w:rPr>
          <w:rFonts w:ascii="Courier New" w:hAnsi="Courier New" w:eastAsia="Courier New" w:cs="Courier New"/>
          <w:color w:val="4EC9B0"/>
          <w:sz w:val="21"/>
          <w:szCs w:val="21"/>
          <w:rtl w:val="0"/>
        </w:rPr>
        <w:t>float64</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error</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value &lt;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errors.</w:t>
      </w:r>
      <w:r>
        <w:rPr>
          <w:rFonts w:ascii="Courier New" w:hAnsi="Courier New" w:eastAsia="Courier New" w:cs="Courier New"/>
          <w:color w:val="DCDCAA"/>
          <w:sz w:val="21"/>
          <w:szCs w:val="21"/>
          <w:rtl w:val="0"/>
        </w:rPr>
        <w:t>New</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"Math: negative number passed to Sqrt"</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569CD6"/>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math.</w:t>
      </w:r>
      <w:r>
        <w:rPr>
          <w:rFonts w:ascii="Courier New" w:hAnsi="Courier New" w:eastAsia="Courier New" w:cs="Courier New"/>
          <w:color w:val="DCDCAA"/>
          <w:sz w:val="21"/>
          <w:szCs w:val="21"/>
          <w:rtl w:val="0"/>
        </w:rPr>
        <w:t>Sqrt</w:t>
      </w:r>
      <w:r>
        <w:rPr>
          <w:rFonts w:ascii="Courier New" w:hAnsi="Courier New" w:eastAsia="Courier New" w:cs="Courier New"/>
          <w:color w:val="D4D4D4"/>
          <w:sz w:val="21"/>
          <w:szCs w:val="21"/>
          <w:rtl w:val="0"/>
        </w:rPr>
        <w:t xml:space="preserve">(value), </w:t>
      </w:r>
      <w:r>
        <w:rPr>
          <w:rFonts w:ascii="Courier New" w:hAnsi="Courier New" w:eastAsia="Courier New" w:cs="Courier New"/>
          <w:color w:val="569CD6"/>
          <w:sz w:val="21"/>
          <w:szCs w:val="21"/>
          <w:rtl w:val="0"/>
        </w:rPr>
        <w:t>nil</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result</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Sqrt</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1</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 </w:t>
      </w:r>
      <w:r>
        <w:rPr>
          <w:rFonts w:ascii="Courier New" w:hAnsi="Courier New" w:eastAsia="Courier New" w:cs="Courier New"/>
          <w:color w:val="C586C0"/>
          <w:sz w:val="21"/>
          <w:szCs w:val="21"/>
          <w:rtl w:val="0"/>
        </w:rPr>
        <w:t>else</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(result)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result</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Sqrt</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9</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 </w:t>
      </w:r>
      <w:r>
        <w:rPr>
          <w:rFonts w:ascii="Courier New" w:hAnsi="Courier New" w:eastAsia="Courier New" w:cs="Courier New"/>
          <w:color w:val="C586C0"/>
          <w:sz w:val="21"/>
          <w:szCs w:val="21"/>
          <w:rtl w:val="0"/>
        </w:rPr>
        <w:t>else</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(result)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Math: negative number passed to Sqrt</w:t>
      </w:r>
    </w:p>
    <w:p>
      <w:r>
        <w:rPr>
          <w:rtl w:val="0"/>
        </w:rPr>
        <w:t>3</w:t>
      </w:r>
    </w:p>
    <w:p/>
    <w:p>
      <w:pPr>
        <w:rPr>
          <w:b/>
        </w:rPr>
      </w:pPr>
      <w:r>
        <w:rPr>
          <w:b/>
          <w:rtl w:val="0"/>
        </w:rPr>
        <w:t>Go recursion</w:t>
      </w:r>
    </w:p>
    <w:p>
      <w:r>
        <w:rPr>
          <w:rtl w:val="0"/>
        </w:rPr>
        <w:t>Recursion is the process of repeating the item in selfsimilar way</w:t>
      </w:r>
    </w:p>
    <w:p>
      <w:r>
        <w:rPr>
          <w:rtl w:val="0"/>
        </w:rPr>
        <w:t>func recursion(){</w:t>
      </w:r>
    </w:p>
    <w:p>
      <w:r>
        <w:rPr>
          <w:rtl w:val="0"/>
        </w:rPr>
        <w:t>recursion()</w:t>
      </w:r>
    </w:p>
    <w:p>
      <w:r>
        <w:rPr>
          <w:rtl w:val="0"/>
        </w:rPr>
        <w:t>}</w:t>
      </w:r>
    </w:p>
    <w:p/>
    <w:p>
      <w:r>
        <w:rPr>
          <w:rtl w:val="0"/>
        </w:rPr>
        <w:t>func main(){</w:t>
      </w:r>
    </w:p>
    <w:p>
      <w:r>
        <w:rPr>
          <w:rtl w:val="0"/>
        </w:rPr>
        <w:t>recursion()</w:t>
      </w:r>
    </w:p>
    <w:p>
      <w:r>
        <w:rPr>
          <w:rtl w:val="0"/>
        </w:rPr>
        <w:t>}</w:t>
      </w:r>
    </w:p>
    <w:p/>
    <w:p/>
    <w:p>
      <w:r>
        <w:rPr>
          <w:rtl w:val="0"/>
        </w:rPr>
        <w:t>Use of factorial in go with recursion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factorial</w:t>
      </w:r>
      <w:r>
        <w:rPr>
          <w:rFonts w:ascii="Courier New" w:hAnsi="Courier New" w:eastAsia="Courier New" w:cs="Courier New"/>
          <w:color w:val="D4D4D4"/>
          <w:sz w:val="21"/>
          <w:szCs w:val="21"/>
          <w:rtl w:val="0"/>
        </w:rPr>
        <w:t xml:space="preserve">(i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i &lt;= </w:t>
      </w:r>
      <w:r>
        <w:rPr>
          <w:rFonts w:ascii="Courier New" w:hAnsi="Courier New" w:eastAsia="Courier New" w:cs="Courier New"/>
          <w:color w:val="B5CEA8"/>
          <w:sz w:val="21"/>
          <w:szCs w:val="21"/>
          <w:rtl w:val="0"/>
        </w:rPr>
        <w:t>1</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1</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i * </w:t>
      </w:r>
      <w:r>
        <w:rPr>
          <w:rFonts w:ascii="Courier New" w:hAnsi="Courier New" w:eastAsia="Courier New" w:cs="Courier New"/>
          <w:color w:val="DCDCAA"/>
          <w:sz w:val="21"/>
          <w:szCs w:val="21"/>
          <w:rtl w:val="0"/>
        </w:rPr>
        <w:t>factorial</w:t>
      </w:r>
      <w:r>
        <w:rPr>
          <w:rFonts w:ascii="Courier New" w:hAnsi="Courier New" w:eastAsia="Courier New" w:cs="Courier New"/>
          <w:color w:val="D4D4D4"/>
          <w:sz w:val="21"/>
          <w:szCs w:val="21"/>
          <w:rtl w:val="0"/>
        </w:rPr>
        <w:t>(i-</w:t>
      </w:r>
      <w:r>
        <w:rPr>
          <w:rFonts w:ascii="Courier New" w:hAnsi="Courier New" w:eastAsia="Courier New" w:cs="Courier New"/>
          <w:color w:val="B5CEA8"/>
          <w:sz w:val="21"/>
          <w:szCs w:val="21"/>
          <w:rtl w:val="0"/>
        </w:rPr>
        <w:t>1</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x</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factorial</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4</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(x)</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24</w:t>
      </w:r>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fibonacci</w:t>
      </w:r>
      <w:r>
        <w:rPr>
          <w:rFonts w:ascii="Courier New" w:hAnsi="Courier New" w:eastAsia="Courier New" w:cs="Courier New"/>
          <w:color w:val="D4D4D4"/>
          <w:sz w:val="21"/>
          <w:szCs w:val="21"/>
          <w:rtl w:val="0"/>
        </w:rPr>
        <w:t xml:space="preserve">(i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i ==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i == </w:t>
      </w:r>
      <w:r>
        <w:rPr>
          <w:rFonts w:ascii="Courier New" w:hAnsi="Courier New" w:eastAsia="Courier New" w:cs="Courier New"/>
          <w:color w:val="B5CEA8"/>
          <w:sz w:val="21"/>
          <w:szCs w:val="21"/>
          <w:rtl w:val="0"/>
        </w:rPr>
        <w:t>1</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1</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fibonacci</w:t>
      </w:r>
      <w:r>
        <w:rPr>
          <w:rFonts w:ascii="Courier New" w:hAnsi="Courier New" w:eastAsia="Courier New" w:cs="Courier New"/>
          <w:color w:val="D4D4D4"/>
          <w:sz w:val="21"/>
          <w:szCs w:val="21"/>
          <w:rtl w:val="0"/>
        </w:rPr>
        <w:t>(i-</w:t>
      </w:r>
      <w:r>
        <w:rPr>
          <w:rFonts w:ascii="Courier New" w:hAnsi="Courier New" w:eastAsia="Courier New" w:cs="Courier New"/>
          <w:color w:val="B5CEA8"/>
          <w:sz w:val="21"/>
          <w:szCs w:val="21"/>
          <w:rtl w:val="0"/>
        </w:rPr>
        <w:t>1</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fibonacci</w:t>
      </w:r>
      <w:r>
        <w:rPr>
          <w:rFonts w:ascii="Courier New" w:hAnsi="Courier New" w:eastAsia="Courier New" w:cs="Courier New"/>
          <w:color w:val="D4D4D4"/>
          <w:sz w:val="21"/>
          <w:szCs w:val="21"/>
          <w:rtl w:val="0"/>
        </w:rPr>
        <w:t>(i-</w:t>
      </w:r>
      <w:r>
        <w:rPr>
          <w:rFonts w:ascii="Courier New" w:hAnsi="Courier New" w:eastAsia="Courier New" w:cs="Courier New"/>
          <w:color w:val="B5CEA8"/>
          <w:sz w:val="21"/>
          <w:szCs w:val="21"/>
          <w:rtl w:val="0"/>
        </w:rPr>
        <w:t>2</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i &lt; </w:t>
      </w:r>
      <w:r>
        <w:rPr>
          <w:rFonts w:ascii="Courier New" w:hAnsi="Courier New" w:eastAsia="Courier New" w:cs="Courier New"/>
          <w:color w:val="B5CEA8"/>
          <w:sz w:val="21"/>
          <w:szCs w:val="21"/>
          <w:rtl w:val="0"/>
        </w:rPr>
        <w:t>10</w:t>
      </w:r>
      <w:r>
        <w:rPr>
          <w:rFonts w:ascii="Courier New" w:hAnsi="Courier New" w:eastAsia="Courier New" w:cs="Courier New"/>
          <w:color w:val="D4D4D4"/>
          <w:sz w:val="21"/>
          <w:szCs w:val="21"/>
          <w:rtl w:val="0"/>
        </w:rPr>
        <w:t>; i++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fibonacci</w:t>
      </w:r>
      <w:r>
        <w:rPr>
          <w:rFonts w:ascii="Courier New" w:hAnsi="Courier New" w:eastAsia="Courier New" w:cs="Courier New"/>
          <w:color w:val="D4D4D4"/>
          <w:sz w:val="21"/>
          <w:szCs w:val="21"/>
          <w:rtl w:val="0"/>
        </w:rPr>
        <w:t>(i))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 xml:space="preserve">0 </w:t>
      </w:r>
    </w:p>
    <w:p>
      <w:r>
        <w:rPr>
          <w:rtl w:val="0"/>
        </w:rPr>
        <w:t xml:space="preserve">1 </w:t>
      </w:r>
    </w:p>
    <w:p>
      <w:r>
        <w:rPr>
          <w:rtl w:val="0"/>
        </w:rPr>
        <w:t>1</w:t>
      </w:r>
    </w:p>
    <w:p>
      <w:r>
        <w:rPr>
          <w:rtl w:val="0"/>
        </w:rPr>
        <w:t>2</w:t>
      </w:r>
    </w:p>
    <w:p>
      <w:r>
        <w:rPr>
          <w:rtl w:val="0"/>
        </w:rPr>
        <w:t>3</w:t>
      </w:r>
    </w:p>
    <w:p>
      <w:r>
        <w:rPr>
          <w:rtl w:val="0"/>
        </w:rPr>
        <w:t>5</w:t>
      </w:r>
    </w:p>
    <w:p>
      <w:r>
        <w:rPr>
          <w:rtl w:val="0"/>
        </w:rPr>
        <w:t>8</w:t>
      </w:r>
    </w:p>
    <w:p>
      <w:r>
        <w:rPr>
          <w:rtl w:val="0"/>
        </w:rPr>
        <w:t>13</w:t>
      </w:r>
    </w:p>
    <w:p>
      <w:r>
        <w:rPr>
          <w:rtl w:val="0"/>
        </w:rPr>
        <w:t>21</w:t>
      </w:r>
    </w:p>
    <w:p>
      <w:r>
        <w:rPr>
          <w:rtl w:val="0"/>
        </w:rPr>
        <w:t>34</w:t>
      </w:r>
    </w:p>
    <w:p/>
    <w:p>
      <w:pPr>
        <w:rPr>
          <w:b/>
        </w:rPr>
      </w:pPr>
      <w:r>
        <w:rPr>
          <w:b/>
          <w:rtl w:val="0"/>
        </w:rPr>
        <w:t>Map</w:t>
      </w:r>
    </w:p>
    <w:p>
      <w:pPr>
        <w:rPr>
          <w:b/>
        </w:rPr>
      </w:pPr>
      <w:r>
        <w:rPr>
          <w:b/>
          <w:rtl w:val="0"/>
        </w:rPr>
        <w:t>Delete function in map</w:t>
      </w:r>
    </w:p>
    <w:p>
      <w:pPr>
        <w:shd w:val="clear" w:fill="1E1E1E"/>
        <w:spacing w:line="325" w:lineRule="auto"/>
        <w:rPr>
          <w:rFonts w:ascii="Courier New" w:hAnsi="Courier New" w:eastAsia="Courier New" w:cs="Courier New"/>
          <w:b/>
          <w:color w:val="D4D4D4"/>
          <w:sz w:val="21"/>
          <w:szCs w:val="21"/>
        </w:rPr>
      </w:pPr>
      <w:r>
        <w:rPr>
          <w:rFonts w:ascii="Courier New" w:hAnsi="Courier New" w:eastAsia="Courier New" w:cs="Courier New"/>
          <w:b/>
          <w:color w:val="569CD6"/>
          <w:sz w:val="21"/>
          <w:szCs w:val="21"/>
          <w:rtl w:val="0"/>
        </w:rPr>
        <w:t>package</w:t>
      </w:r>
      <w:r>
        <w:rPr>
          <w:rFonts w:ascii="Courier New" w:hAnsi="Courier New" w:eastAsia="Courier New" w:cs="Courier New"/>
          <w:b/>
          <w:color w:val="D4D4D4"/>
          <w:sz w:val="21"/>
          <w:szCs w:val="21"/>
          <w:rtl w:val="0"/>
        </w:rPr>
        <w:t xml:space="preserve"> main</w:t>
      </w:r>
    </w:p>
    <w:p>
      <w:pPr>
        <w:shd w:val="clear" w:fill="1E1E1E"/>
        <w:spacing w:line="325" w:lineRule="auto"/>
        <w:rPr>
          <w:rFonts w:ascii="Courier New" w:hAnsi="Courier New" w:eastAsia="Courier New" w:cs="Courier New"/>
          <w:b/>
          <w:color w:val="D4D4D4"/>
          <w:sz w:val="21"/>
          <w:szCs w:val="21"/>
        </w:rPr>
      </w:pPr>
    </w:p>
    <w:p>
      <w:pPr>
        <w:shd w:val="clear" w:fill="1E1E1E"/>
        <w:spacing w:line="325" w:lineRule="auto"/>
        <w:rPr>
          <w:rFonts w:ascii="Courier New" w:hAnsi="Courier New" w:eastAsia="Courier New" w:cs="Courier New"/>
          <w:b/>
          <w:color w:val="CE9178"/>
          <w:sz w:val="21"/>
          <w:szCs w:val="21"/>
        </w:rPr>
      </w:pPr>
      <w:r>
        <w:rPr>
          <w:rFonts w:ascii="Courier New" w:hAnsi="Courier New" w:eastAsia="Courier New" w:cs="Courier New"/>
          <w:b/>
          <w:color w:val="569CD6"/>
          <w:sz w:val="21"/>
          <w:szCs w:val="21"/>
          <w:rtl w:val="0"/>
        </w:rPr>
        <w:t>import</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CE9178"/>
          <w:sz w:val="21"/>
          <w:szCs w:val="21"/>
          <w:rtl w:val="0"/>
        </w:rPr>
        <w:t>"fmt"</w:t>
      </w:r>
    </w:p>
    <w:p>
      <w:pPr>
        <w:shd w:val="clear" w:fill="1E1E1E"/>
        <w:spacing w:line="325" w:lineRule="auto"/>
        <w:rPr>
          <w:rFonts w:ascii="Courier New" w:hAnsi="Courier New" w:eastAsia="Courier New" w:cs="Courier New"/>
          <w:b/>
          <w:color w:val="D4D4D4"/>
          <w:sz w:val="21"/>
          <w:szCs w:val="21"/>
        </w:rPr>
      </w:pPr>
    </w:p>
    <w:p>
      <w:pPr>
        <w:shd w:val="clear" w:fill="1E1E1E"/>
        <w:spacing w:line="325" w:lineRule="auto"/>
        <w:rPr>
          <w:rFonts w:ascii="Courier New" w:hAnsi="Courier New" w:eastAsia="Courier New" w:cs="Courier New"/>
          <w:b/>
          <w:color w:val="D4D4D4"/>
          <w:sz w:val="21"/>
          <w:szCs w:val="21"/>
        </w:rPr>
      </w:pPr>
      <w:r>
        <w:rPr>
          <w:rFonts w:ascii="Courier New" w:hAnsi="Courier New" w:eastAsia="Courier New" w:cs="Courier New"/>
          <w:b/>
          <w:color w:val="569CD6"/>
          <w:sz w:val="21"/>
          <w:szCs w:val="21"/>
          <w:rtl w:val="0"/>
        </w:rPr>
        <w:t>func</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DCDCAA"/>
          <w:sz w:val="21"/>
          <w:szCs w:val="21"/>
          <w:rtl w:val="0"/>
        </w:rPr>
        <w:t>main</w:t>
      </w:r>
      <w:r>
        <w:rPr>
          <w:rFonts w:ascii="Courier New" w:hAnsi="Courier New" w:eastAsia="Courier New" w:cs="Courier New"/>
          <w:b/>
          <w:color w:val="D4D4D4"/>
          <w:sz w:val="21"/>
          <w:szCs w:val="21"/>
          <w:rtl w:val="0"/>
        </w:rPr>
        <w:t>() {</w:t>
      </w:r>
    </w:p>
    <w:p>
      <w:pPr>
        <w:shd w:val="clear" w:fill="1E1E1E"/>
        <w:spacing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stateofCityMap</w:t>
      </w:r>
      <w:r>
        <w:rPr>
          <w:rFonts w:ascii="Courier New" w:hAnsi="Courier New" w:eastAsia="Courier New" w:cs="Courier New"/>
          <w:b/>
          <w:color w:val="D4D4D4"/>
          <w:sz w:val="21"/>
          <w:szCs w:val="21"/>
          <w:rtl w:val="0"/>
        </w:rPr>
        <w:t xml:space="preserve"> := </w:t>
      </w:r>
      <w:r>
        <w:rPr>
          <w:rFonts w:ascii="Courier New" w:hAnsi="Courier New" w:eastAsia="Courier New" w:cs="Courier New"/>
          <w:b/>
          <w:color w:val="569CD6"/>
          <w:sz w:val="21"/>
          <w:szCs w:val="21"/>
          <w:rtl w:val="0"/>
        </w:rPr>
        <w:t>map</w:t>
      </w:r>
      <w:r>
        <w:rPr>
          <w:rFonts w:ascii="Courier New" w:hAnsi="Courier New" w:eastAsia="Courier New" w:cs="Courier New"/>
          <w:b/>
          <w:color w:val="D4D4D4"/>
          <w:sz w:val="21"/>
          <w:szCs w:val="21"/>
          <w:rtl w:val="0"/>
        </w:rPr>
        <w:t>[</w:t>
      </w:r>
      <w:r>
        <w:rPr>
          <w:rFonts w:ascii="Courier New" w:hAnsi="Courier New" w:eastAsia="Courier New" w:cs="Courier New"/>
          <w:b/>
          <w:color w:val="4EC9B0"/>
          <w:sz w:val="21"/>
          <w:szCs w:val="21"/>
          <w:rtl w:val="0"/>
        </w:rPr>
        <w:t>string</w:t>
      </w:r>
      <w:r>
        <w:rPr>
          <w:rFonts w:ascii="Courier New" w:hAnsi="Courier New" w:eastAsia="Courier New" w:cs="Courier New"/>
          <w:b/>
          <w:color w:val="D4D4D4"/>
          <w:sz w:val="21"/>
          <w:szCs w:val="21"/>
          <w:rtl w:val="0"/>
        </w:rPr>
        <w:t>]</w:t>
      </w:r>
      <w:r>
        <w:rPr>
          <w:rFonts w:ascii="Courier New" w:hAnsi="Courier New" w:eastAsia="Courier New" w:cs="Courier New"/>
          <w:b/>
          <w:color w:val="4EC9B0"/>
          <w:sz w:val="21"/>
          <w:szCs w:val="21"/>
          <w:rtl w:val="0"/>
        </w:rPr>
        <w:t>string</w:t>
      </w:r>
      <w:r>
        <w:rPr>
          <w:rFonts w:ascii="Courier New" w:hAnsi="Courier New" w:eastAsia="Courier New" w:cs="Courier New"/>
          <w:b/>
          <w:color w:val="D4D4D4"/>
          <w:sz w:val="21"/>
          <w:szCs w:val="21"/>
          <w:rtl w:val="0"/>
        </w:rPr>
        <w:t>{</w:t>
      </w:r>
      <w:r>
        <w:rPr>
          <w:rFonts w:ascii="Courier New" w:hAnsi="Courier New" w:eastAsia="Courier New" w:cs="Courier New"/>
          <w:b/>
          <w:color w:val="CE9178"/>
          <w:sz w:val="21"/>
          <w:szCs w:val="21"/>
          <w:rtl w:val="0"/>
        </w:rPr>
        <w:t>"Gujarat"</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CE9178"/>
          <w:sz w:val="21"/>
          <w:szCs w:val="21"/>
          <w:rtl w:val="0"/>
        </w:rPr>
        <w:t>"Ahmedabad"</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CE9178"/>
          <w:sz w:val="21"/>
          <w:szCs w:val="21"/>
          <w:rtl w:val="0"/>
        </w:rPr>
        <w:t>"Maharastra"</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CE9178"/>
          <w:sz w:val="21"/>
          <w:szCs w:val="21"/>
          <w:rtl w:val="0"/>
        </w:rPr>
        <w:t>"Mumbai"</w:t>
      </w:r>
      <w:r>
        <w:rPr>
          <w:rFonts w:ascii="Courier New" w:hAnsi="Courier New" w:eastAsia="Courier New" w:cs="Courier New"/>
          <w:b/>
          <w:color w:val="D4D4D4"/>
          <w:sz w:val="21"/>
          <w:szCs w:val="21"/>
          <w:rtl w:val="0"/>
        </w:rPr>
        <w:t>}</w:t>
      </w:r>
    </w:p>
    <w:p>
      <w:pPr>
        <w:shd w:val="clear" w:fill="1E1E1E"/>
        <w:spacing w:line="325" w:lineRule="auto"/>
        <w:rPr>
          <w:rFonts w:ascii="Courier New" w:hAnsi="Courier New" w:eastAsia="Courier New" w:cs="Courier New"/>
          <w:b/>
          <w:color w:val="D4D4D4"/>
          <w:sz w:val="21"/>
          <w:szCs w:val="21"/>
        </w:rPr>
      </w:pPr>
    </w:p>
    <w:p>
      <w:pPr>
        <w:shd w:val="clear" w:fill="1E1E1E"/>
        <w:spacing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C586C0"/>
          <w:sz w:val="21"/>
          <w:szCs w:val="21"/>
          <w:rtl w:val="0"/>
        </w:rPr>
        <w:t>for</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state</w:t>
      </w:r>
      <w:r>
        <w:rPr>
          <w:rFonts w:ascii="Courier New" w:hAnsi="Courier New" w:eastAsia="Courier New" w:cs="Courier New"/>
          <w:b/>
          <w:color w:val="D4D4D4"/>
          <w:sz w:val="21"/>
          <w:szCs w:val="21"/>
          <w:rtl w:val="0"/>
        </w:rPr>
        <w:t xml:space="preserve"> := </w:t>
      </w:r>
      <w:r>
        <w:rPr>
          <w:rFonts w:ascii="Courier New" w:hAnsi="Courier New" w:eastAsia="Courier New" w:cs="Courier New"/>
          <w:b/>
          <w:color w:val="C586C0"/>
          <w:sz w:val="21"/>
          <w:szCs w:val="21"/>
          <w:rtl w:val="0"/>
        </w:rPr>
        <w:t>range</w:t>
      </w:r>
      <w:r>
        <w:rPr>
          <w:rFonts w:ascii="Courier New" w:hAnsi="Courier New" w:eastAsia="Courier New" w:cs="Courier New"/>
          <w:b/>
          <w:color w:val="D4D4D4"/>
          <w:sz w:val="21"/>
          <w:szCs w:val="21"/>
          <w:rtl w:val="0"/>
        </w:rPr>
        <w:t xml:space="preserve"> stateofCityMap {</w:t>
      </w:r>
    </w:p>
    <w:p>
      <w:pPr>
        <w:shd w:val="clear" w:fill="1E1E1E"/>
        <w:spacing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fmt.</w:t>
      </w:r>
      <w:r>
        <w:rPr>
          <w:rFonts w:ascii="Courier New" w:hAnsi="Courier New" w:eastAsia="Courier New" w:cs="Courier New"/>
          <w:b/>
          <w:color w:val="DCDCAA"/>
          <w:sz w:val="21"/>
          <w:szCs w:val="21"/>
          <w:rtl w:val="0"/>
        </w:rPr>
        <w:t>Println</w:t>
      </w:r>
      <w:r>
        <w:rPr>
          <w:rFonts w:ascii="Courier New" w:hAnsi="Courier New" w:eastAsia="Courier New" w:cs="Courier New"/>
          <w:b/>
          <w:color w:val="D4D4D4"/>
          <w:sz w:val="21"/>
          <w:szCs w:val="21"/>
          <w:rtl w:val="0"/>
        </w:rPr>
        <w:t>(</w:t>
      </w:r>
      <w:r>
        <w:rPr>
          <w:rFonts w:ascii="Courier New" w:hAnsi="Courier New" w:eastAsia="Courier New" w:cs="Courier New"/>
          <w:b/>
          <w:color w:val="CE9178"/>
          <w:sz w:val="21"/>
          <w:szCs w:val="21"/>
          <w:rtl w:val="0"/>
        </w:rPr>
        <w:t>"state of"</w:t>
      </w:r>
      <w:r>
        <w:rPr>
          <w:rFonts w:ascii="Courier New" w:hAnsi="Courier New" w:eastAsia="Courier New" w:cs="Courier New"/>
          <w:b/>
          <w:color w:val="D4D4D4"/>
          <w:sz w:val="21"/>
          <w:szCs w:val="21"/>
          <w:rtl w:val="0"/>
        </w:rPr>
        <w:t xml:space="preserve">, state, </w:t>
      </w:r>
      <w:r>
        <w:rPr>
          <w:rFonts w:ascii="Courier New" w:hAnsi="Courier New" w:eastAsia="Courier New" w:cs="Courier New"/>
          <w:b/>
          <w:color w:val="CE9178"/>
          <w:sz w:val="21"/>
          <w:szCs w:val="21"/>
          <w:rtl w:val="0"/>
        </w:rPr>
        <w:t>"is"</w:t>
      </w:r>
      <w:r>
        <w:rPr>
          <w:rFonts w:ascii="Courier New" w:hAnsi="Courier New" w:eastAsia="Courier New" w:cs="Courier New"/>
          <w:b/>
          <w:color w:val="D4D4D4"/>
          <w:sz w:val="21"/>
          <w:szCs w:val="21"/>
          <w:rtl w:val="0"/>
        </w:rPr>
        <w:t>, stateofCityMap[state])</w:t>
      </w:r>
    </w:p>
    <w:p>
      <w:pPr>
        <w:shd w:val="clear" w:fill="1E1E1E"/>
        <w:spacing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w:t>
      </w:r>
    </w:p>
    <w:p>
      <w:pPr>
        <w:shd w:val="clear" w:fill="1E1E1E"/>
        <w:spacing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DCDCAA"/>
          <w:sz w:val="21"/>
          <w:szCs w:val="21"/>
          <w:rtl w:val="0"/>
        </w:rPr>
        <w:t>delete</w:t>
      </w:r>
      <w:r>
        <w:rPr>
          <w:rFonts w:ascii="Courier New" w:hAnsi="Courier New" w:eastAsia="Courier New" w:cs="Courier New"/>
          <w:b/>
          <w:color w:val="D4D4D4"/>
          <w:sz w:val="21"/>
          <w:szCs w:val="21"/>
          <w:rtl w:val="0"/>
        </w:rPr>
        <w:t xml:space="preserve">(stateofCityMap, </w:t>
      </w:r>
      <w:r>
        <w:rPr>
          <w:rFonts w:ascii="Courier New" w:hAnsi="Courier New" w:eastAsia="Courier New" w:cs="Courier New"/>
          <w:b/>
          <w:color w:val="CE9178"/>
          <w:sz w:val="21"/>
          <w:szCs w:val="21"/>
          <w:rtl w:val="0"/>
        </w:rPr>
        <w:t>"Gujarat"</w:t>
      </w:r>
      <w:r>
        <w:rPr>
          <w:rFonts w:ascii="Courier New" w:hAnsi="Courier New" w:eastAsia="Courier New" w:cs="Courier New"/>
          <w:b/>
          <w:color w:val="D4D4D4"/>
          <w:sz w:val="21"/>
          <w:szCs w:val="21"/>
          <w:rtl w:val="0"/>
        </w:rPr>
        <w:t>)</w:t>
      </w:r>
    </w:p>
    <w:p>
      <w:pPr>
        <w:shd w:val="clear" w:fill="1E1E1E"/>
        <w:spacing w:line="325" w:lineRule="auto"/>
        <w:rPr>
          <w:rFonts w:ascii="Courier New" w:hAnsi="Courier New" w:eastAsia="Courier New" w:cs="Courier New"/>
          <w:b/>
          <w:color w:val="D4D4D4"/>
          <w:sz w:val="21"/>
          <w:szCs w:val="21"/>
        </w:rPr>
      </w:pPr>
    </w:p>
    <w:p>
      <w:pPr>
        <w:shd w:val="clear" w:fill="1E1E1E"/>
        <w:spacing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fmt.</w:t>
      </w:r>
      <w:r>
        <w:rPr>
          <w:rFonts w:ascii="Courier New" w:hAnsi="Courier New" w:eastAsia="Courier New" w:cs="Courier New"/>
          <w:b/>
          <w:color w:val="DCDCAA"/>
          <w:sz w:val="21"/>
          <w:szCs w:val="21"/>
          <w:rtl w:val="0"/>
        </w:rPr>
        <w:t>Println</w:t>
      </w:r>
      <w:r>
        <w:rPr>
          <w:rFonts w:ascii="Courier New" w:hAnsi="Courier New" w:eastAsia="Courier New" w:cs="Courier New"/>
          <w:b/>
          <w:color w:val="D4D4D4"/>
          <w:sz w:val="21"/>
          <w:szCs w:val="21"/>
          <w:rtl w:val="0"/>
        </w:rPr>
        <w:t>(</w:t>
      </w:r>
      <w:r>
        <w:rPr>
          <w:rFonts w:ascii="Courier New" w:hAnsi="Courier New" w:eastAsia="Courier New" w:cs="Courier New"/>
          <w:b/>
          <w:color w:val="CE9178"/>
          <w:sz w:val="21"/>
          <w:szCs w:val="21"/>
          <w:rtl w:val="0"/>
        </w:rPr>
        <w:t>"After delete"</w:t>
      </w:r>
      <w:r>
        <w:rPr>
          <w:rFonts w:ascii="Courier New" w:hAnsi="Courier New" w:eastAsia="Courier New" w:cs="Courier New"/>
          <w:b/>
          <w:color w:val="D4D4D4"/>
          <w:sz w:val="21"/>
          <w:szCs w:val="21"/>
          <w:rtl w:val="0"/>
        </w:rPr>
        <w:t>)</w:t>
      </w:r>
    </w:p>
    <w:p>
      <w:pPr>
        <w:shd w:val="clear" w:fill="1E1E1E"/>
        <w:spacing w:line="325" w:lineRule="auto"/>
        <w:rPr>
          <w:rFonts w:ascii="Courier New" w:hAnsi="Courier New" w:eastAsia="Courier New" w:cs="Courier New"/>
          <w:b/>
          <w:color w:val="D4D4D4"/>
          <w:sz w:val="21"/>
          <w:szCs w:val="21"/>
        </w:rPr>
      </w:pPr>
    </w:p>
    <w:p>
      <w:pPr>
        <w:shd w:val="clear" w:fill="1E1E1E"/>
        <w:spacing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C586C0"/>
          <w:sz w:val="21"/>
          <w:szCs w:val="21"/>
          <w:rtl w:val="0"/>
        </w:rPr>
        <w:t>for</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state</w:t>
      </w:r>
      <w:r>
        <w:rPr>
          <w:rFonts w:ascii="Courier New" w:hAnsi="Courier New" w:eastAsia="Courier New" w:cs="Courier New"/>
          <w:b/>
          <w:color w:val="D4D4D4"/>
          <w:sz w:val="21"/>
          <w:szCs w:val="21"/>
          <w:rtl w:val="0"/>
        </w:rPr>
        <w:t xml:space="preserve"> := </w:t>
      </w:r>
      <w:r>
        <w:rPr>
          <w:rFonts w:ascii="Courier New" w:hAnsi="Courier New" w:eastAsia="Courier New" w:cs="Courier New"/>
          <w:b/>
          <w:color w:val="C586C0"/>
          <w:sz w:val="21"/>
          <w:szCs w:val="21"/>
          <w:rtl w:val="0"/>
        </w:rPr>
        <w:t>range</w:t>
      </w:r>
      <w:r>
        <w:rPr>
          <w:rFonts w:ascii="Courier New" w:hAnsi="Courier New" w:eastAsia="Courier New" w:cs="Courier New"/>
          <w:b/>
          <w:color w:val="D4D4D4"/>
          <w:sz w:val="21"/>
          <w:szCs w:val="21"/>
          <w:rtl w:val="0"/>
        </w:rPr>
        <w:t xml:space="preserve"> stateofCityMap {</w:t>
      </w:r>
    </w:p>
    <w:p>
      <w:pPr>
        <w:shd w:val="clear" w:fill="1E1E1E"/>
        <w:spacing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fmt.</w:t>
      </w:r>
      <w:r>
        <w:rPr>
          <w:rFonts w:ascii="Courier New" w:hAnsi="Courier New" w:eastAsia="Courier New" w:cs="Courier New"/>
          <w:b/>
          <w:color w:val="DCDCAA"/>
          <w:sz w:val="21"/>
          <w:szCs w:val="21"/>
          <w:rtl w:val="0"/>
        </w:rPr>
        <w:t>Println</w:t>
      </w:r>
      <w:r>
        <w:rPr>
          <w:rFonts w:ascii="Courier New" w:hAnsi="Courier New" w:eastAsia="Courier New" w:cs="Courier New"/>
          <w:b/>
          <w:color w:val="D4D4D4"/>
          <w:sz w:val="21"/>
          <w:szCs w:val="21"/>
          <w:rtl w:val="0"/>
        </w:rPr>
        <w:t>(</w:t>
      </w:r>
      <w:r>
        <w:rPr>
          <w:rFonts w:ascii="Courier New" w:hAnsi="Courier New" w:eastAsia="Courier New" w:cs="Courier New"/>
          <w:b/>
          <w:color w:val="CE9178"/>
          <w:sz w:val="21"/>
          <w:szCs w:val="21"/>
          <w:rtl w:val="0"/>
        </w:rPr>
        <w:t>"state of"</w:t>
      </w:r>
      <w:r>
        <w:rPr>
          <w:rFonts w:ascii="Courier New" w:hAnsi="Courier New" w:eastAsia="Courier New" w:cs="Courier New"/>
          <w:b/>
          <w:color w:val="D4D4D4"/>
          <w:sz w:val="21"/>
          <w:szCs w:val="21"/>
          <w:rtl w:val="0"/>
        </w:rPr>
        <w:t xml:space="preserve">, state, </w:t>
      </w:r>
      <w:r>
        <w:rPr>
          <w:rFonts w:ascii="Courier New" w:hAnsi="Courier New" w:eastAsia="Courier New" w:cs="Courier New"/>
          <w:b/>
          <w:color w:val="CE9178"/>
          <w:sz w:val="21"/>
          <w:szCs w:val="21"/>
          <w:rtl w:val="0"/>
        </w:rPr>
        <w:t>"is"</w:t>
      </w:r>
      <w:r>
        <w:rPr>
          <w:rFonts w:ascii="Courier New" w:hAnsi="Courier New" w:eastAsia="Courier New" w:cs="Courier New"/>
          <w:b/>
          <w:color w:val="D4D4D4"/>
          <w:sz w:val="21"/>
          <w:szCs w:val="21"/>
          <w:rtl w:val="0"/>
        </w:rPr>
        <w:t>, stateofCityMap[state])</w:t>
      </w:r>
    </w:p>
    <w:p>
      <w:pPr>
        <w:shd w:val="clear" w:fill="1E1E1E"/>
        <w:spacing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w:t>
      </w:r>
    </w:p>
    <w:p>
      <w:pPr>
        <w:shd w:val="clear" w:fill="1E1E1E"/>
        <w:spacing w:line="325" w:lineRule="auto"/>
        <w:rPr>
          <w:rFonts w:ascii="Courier New" w:hAnsi="Courier New" w:eastAsia="Courier New" w:cs="Courier New"/>
          <w:b/>
          <w:color w:val="D4D4D4"/>
          <w:sz w:val="21"/>
          <w:szCs w:val="21"/>
        </w:rPr>
      </w:pPr>
    </w:p>
    <w:p>
      <w:pPr>
        <w:shd w:val="clear" w:fill="1E1E1E"/>
        <w:spacing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w:t>
      </w:r>
    </w:p>
    <w:p>
      <w:pPr>
        <w:shd w:val="clear" w:fill="1E1E1E"/>
        <w:spacing w:line="325" w:lineRule="auto"/>
        <w:rPr>
          <w:rFonts w:ascii="Courier New" w:hAnsi="Courier New" w:eastAsia="Courier New" w:cs="Courier New"/>
          <w:b/>
          <w:color w:val="D4D4D4"/>
          <w:sz w:val="21"/>
          <w:szCs w:val="21"/>
        </w:rPr>
      </w:pPr>
    </w:p>
    <w:p>
      <w:r>
        <w:rPr>
          <w:rtl w:val="0"/>
        </w:rPr>
        <w:t>state of Gujarat is Ahmedabad</w:t>
      </w:r>
    </w:p>
    <w:p>
      <w:r>
        <w:rPr>
          <w:rtl w:val="0"/>
        </w:rPr>
        <w:t>state of Maharastra is Mumbai</w:t>
      </w:r>
    </w:p>
    <w:p>
      <w:r>
        <w:rPr>
          <w:rtl w:val="0"/>
        </w:rPr>
        <w:t>After delete</w:t>
      </w:r>
    </w:p>
    <w:p>
      <w:r>
        <w:rPr>
          <w:rtl w:val="0"/>
        </w:rPr>
        <w:t>state of Maharastra is Mumbai</w:t>
      </w:r>
    </w:p>
    <w:p>
      <w:pPr>
        <w:rPr>
          <w:b/>
        </w:rPr>
      </w:pPr>
    </w:p>
    <w:p>
      <w:pPr>
        <w:rPr>
          <w:b/>
        </w:rPr>
      </w:pPr>
    </w:p>
    <w:p>
      <w:pPr>
        <w:rPr>
          <w:b/>
        </w:rPr>
      </w:pPr>
      <w:r>
        <w:rPr>
          <w:b/>
          <w:rtl w:val="0"/>
        </w:rPr>
        <w:t>Go Interfaces</w:t>
      </w:r>
    </w:p>
    <w:p>
      <w:r>
        <w:rPr>
          <w:rtl w:val="0"/>
        </w:rPr>
        <w:t>Go provides another datatype called as interface</w:t>
      </w:r>
    </w:p>
    <w:p>
      <w:r>
        <w:rPr>
          <w:rtl w:val="0"/>
        </w:rPr>
        <w:t>It represents a set of method signatures</w:t>
      </w:r>
    </w:p>
    <w:p>
      <w:pPr>
        <w:rPr>
          <w:rtl w:val="0"/>
        </w:rPr>
      </w:pPr>
      <w:r>
        <w:rPr>
          <w:rtl w:val="0"/>
        </w:rPr>
        <w:t>The struct data type implements these interface to have a method definition for the method of the interface</w:t>
      </w:r>
    </w:p>
    <w:p>
      <w:pPr>
        <w:rPr>
          <w:rFonts w:hint="default"/>
          <w:rtl w:val="0"/>
          <w:lang w:val="en-IN"/>
        </w:rPr>
      </w:pPr>
      <w:r>
        <w:rPr>
          <w:rFonts w:hint="default"/>
          <w:rtl w:val="0"/>
          <w:lang w:val="en-IN"/>
        </w:rPr>
        <w:t>Things need to remember while using interface.</w:t>
      </w:r>
    </w:p>
    <w:p>
      <w:pPr>
        <w:rPr>
          <w:rFonts w:hint="default"/>
          <w:b/>
          <w:bCs/>
          <w:rtl w:val="0"/>
          <w:lang w:val="en-IN"/>
        </w:rPr>
      </w:pPr>
      <w:r>
        <w:rPr>
          <w:rFonts w:hint="default"/>
          <w:b/>
          <w:bCs/>
          <w:rtl w:val="0"/>
          <w:lang w:val="en-IN"/>
        </w:rPr>
        <w:t>Use of the interface?</w:t>
      </w:r>
    </w:p>
    <w:p>
      <w:pPr>
        <w:numPr>
          <w:ilvl w:val="0"/>
          <w:numId w:val="3"/>
        </w:numPr>
        <w:rPr>
          <w:rFonts w:hint="default"/>
          <w:rtl w:val="0"/>
          <w:lang w:val="en-IN"/>
        </w:rPr>
      </w:pPr>
      <w:r>
        <w:rPr>
          <w:rFonts w:hint="default"/>
          <w:rtl w:val="0"/>
          <w:lang w:val="en-IN"/>
        </w:rPr>
        <w:t>When you want to create your own type then interface can be used. (Example of area)</w:t>
      </w:r>
    </w:p>
    <w:p>
      <w:pPr>
        <w:numPr>
          <w:ilvl w:val="0"/>
          <w:numId w:val="3"/>
        </w:numPr>
        <w:rPr>
          <w:rFonts w:hint="default"/>
          <w:rtl w:val="0"/>
          <w:lang w:val="en-IN"/>
        </w:rPr>
      </w:pPr>
      <w:r>
        <w:rPr>
          <w:rFonts w:hint="default"/>
          <w:rtl w:val="0"/>
          <w:lang w:val="en-IN"/>
        </w:rPr>
        <w:t xml:space="preserve">Go has a different approach to implement the concept of object orientation.Go don’t have class and inheritance.Go fulfill these requirement by powerful </w:t>
      </w:r>
      <w:r>
        <w:rPr>
          <w:rFonts w:hint="default"/>
          <w:b/>
          <w:bCs/>
          <w:rtl w:val="0"/>
          <w:lang w:val="en-IN"/>
        </w:rPr>
        <w:t>interface.</w:t>
      </w:r>
    </w:p>
    <w:p>
      <w:pPr>
        <w:numPr>
          <w:ilvl w:val="0"/>
          <w:numId w:val="3"/>
        </w:numPr>
        <w:rPr>
          <w:rFonts w:hint="default"/>
          <w:rtl w:val="0"/>
          <w:lang w:val="en-IN"/>
        </w:rPr>
      </w:pPr>
      <w:r>
        <w:rPr>
          <w:rFonts w:hint="default"/>
          <w:b w:val="0"/>
          <w:bCs w:val="0"/>
          <w:rtl w:val="0"/>
          <w:lang w:val="en-IN"/>
        </w:rPr>
        <w:t xml:space="preserve">When use </w:t>
      </w:r>
      <w:r>
        <w:rPr>
          <w:rFonts w:hint="default"/>
          <w:b w:val="0"/>
          <w:bCs w:val="0"/>
          <w:lang w:val="en-IN"/>
        </w:rPr>
        <w:fldChar w:fldCharType="begin"/>
      </w:r>
      <w:r>
        <w:rPr>
          <w:rFonts w:hint="default"/>
          <w:b w:val="0"/>
          <w:bCs w:val="0"/>
          <w:lang w:val="en-IN"/>
        </w:rPr>
        <w:instrText xml:space="preserve"> HYPERLINK "https://www.tugberkugurlu.com/archive/usage-of-the-heap-data-structure-in-go-golang-with-examples" </w:instrText>
      </w:r>
      <w:r>
        <w:rPr>
          <w:rFonts w:hint="default"/>
          <w:b w:val="0"/>
          <w:bCs w:val="0"/>
          <w:lang w:val="en-IN"/>
        </w:rPr>
        <w:fldChar w:fldCharType="separate"/>
      </w:r>
      <w:r>
        <w:rPr>
          <w:rStyle w:val="13"/>
          <w:rFonts w:hint="default"/>
          <w:b w:val="0"/>
          <w:bCs w:val="0"/>
          <w:rtl w:val="0"/>
          <w:lang w:val="en-IN"/>
        </w:rPr>
        <w:t xml:space="preserve">heap </w:t>
      </w:r>
      <w:r>
        <w:rPr>
          <w:rFonts w:hint="default"/>
          <w:b w:val="0"/>
          <w:bCs w:val="0"/>
          <w:lang w:val="en-IN"/>
        </w:rPr>
        <w:fldChar w:fldCharType="end"/>
      </w:r>
      <w:r>
        <w:rPr>
          <w:rFonts w:hint="default"/>
          <w:b w:val="0"/>
          <w:bCs w:val="0"/>
          <w:rtl w:val="0"/>
          <w:lang w:val="en-IN"/>
        </w:rPr>
        <w:t>then to sort, pop and push elements interface is very use full.</w:t>
      </w:r>
    </w:p>
    <w:p>
      <w:pPr>
        <w:rPr>
          <w:rFonts w:hint="default"/>
          <w:rtl w:val="0"/>
          <w:lang w:val="en-IN"/>
        </w:rPr>
      </w:pPr>
    </w:p>
    <w:p>
      <w:pPr>
        <w:rPr>
          <w:b/>
          <w:bCs/>
        </w:rPr>
      </w:pPr>
      <w:r>
        <w:rPr>
          <w:b/>
          <w:bCs/>
          <w:rtl w:val="0"/>
          <w:lang w:val="en-IN"/>
        </w:rPr>
        <w:t>Syntax</w:t>
      </w:r>
    </w:p>
    <w:p>
      <w:r>
        <w:rPr>
          <w:rtl w:val="0"/>
        </w:rPr>
        <w:t>type interface_type name{</w:t>
      </w:r>
    </w:p>
    <w:p>
      <w:r>
        <w:rPr>
          <w:rtl w:val="0"/>
        </w:rPr>
        <w:t>method name1[return type]</w:t>
      </w:r>
    </w:p>
    <w:p>
      <w:r>
        <w:rPr>
          <w:rtl w:val="0"/>
        </w:rPr>
        <w:t>method name2[return type]</w:t>
      </w:r>
    </w:p>
    <w:p>
      <w:r>
        <w:rPr>
          <w:rtl w:val="0"/>
        </w:rPr>
        <w:t>method name3[return type]</w:t>
      </w:r>
    </w:p>
    <w:p>
      <w:r>
        <w:rPr>
          <w:rtl w:val="0"/>
        </w:rPr>
        <w:t>}</w:t>
      </w:r>
    </w:p>
    <w:p/>
    <w:p>
      <w:r>
        <w:rPr>
          <w:rtl w:val="0"/>
        </w:rPr>
        <w:t>type struct_name struct{</w:t>
      </w:r>
    </w:p>
    <w:p>
      <w:r>
        <w:rPr>
          <w:rtl w:val="0"/>
        </w:rPr>
        <w:t>variables</w:t>
      </w:r>
    </w:p>
    <w:p>
      <w:r>
        <w:rPr>
          <w:rtl w:val="0"/>
        </w:rPr>
        <w:t>}</w:t>
      </w:r>
    </w:p>
    <w:p/>
    <w:p>
      <w:r>
        <w:rPr>
          <w:rtl w:val="0"/>
        </w:rPr>
        <w:t>// implement interface methods</w:t>
      </w:r>
    </w:p>
    <w:p>
      <w:r>
        <w:rPr>
          <w:rtl w:val="0"/>
        </w:rPr>
        <w:t>func (struct_name_variable struct_name) method_name1() [return type]{</w:t>
      </w:r>
    </w:p>
    <w:p>
      <w:r>
        <w:rPr>
          <w:rtl w:val="0"/>
        </w:rPr>
        <w:t>// Method implementation</w:t>
      </w:r>
    </w:p>
    <w:p>
      <w:r>
        <w:rPr>
          <w:rtl w:val="0"/>
        </w:rPr>
        <w:t>}</w:t>
      </w:r>
    </w:p>
    <w:p/>
    <w:p>
      <w:r>
        <w:rPr>
          <w:rtl w:val="0"/>
        </w:rPr>
        <w:t>func (struct_name_variable struct_name) method_name() [return type] {</w:t>
      </w:r>
    </w:p>
    <w:p>
      <w:r>
        <w:rPr>
          <w:rtl w:val="0"/>
        </w:rPr>
        <w:t>// Method implementation</w:t>
      </w:r>
      <w:r>
        <w:rPr>
          <w:rtl w:val="0"/>
        </w:rPr>
        <w:br w:type="textWrapping"/>
      </w:r>
      <w:r>
        <w:rPr>
          <w:rtl w:val="0"/>
        </w:rPr>
        <w:t>}</w:t>
      </w:r>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"math"</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define an interface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type</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Shape</w:t>
      </w: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interface</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area</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float64</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define a circle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type</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Circle</w:t>
      </w: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struct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x, y, radius </w:t>
      </w:r>
      <w:r>
        <w:rPr>
          <w:rFonts w:ascii="Courier New" w:hAnsi="Courier New" w:eastAsia="Courier New" w:cs="Courier New"/>
          <w:color w:val="4EC9B0"/>
          <w:sz w:val="21"/>
          <w:szCs w:val="21"/>
          <w:rtl w:val="0"/>
        </w:rPr>
        <w:t>float64</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define a rectangle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type</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Rectangle</w:t>
      </w: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struct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width, height </w:t>
      </w:r>
      <w:r>
        <w:rPr>
          <w:rFonts w:ascii="Courier New" w:hAnsi="Courier New" w:eastAsia="Courier New" w:cs="Courier New"/>
          <w:color w:val="4EC9B0"/>
          <w:sz w:val="21"/>
          <w:szCs w:val="21"/>
          <w:rtl w:val="0"/>
        </w:rPr>
        <w:t>float64</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define a method for circle (implementation of Shape.area())*/</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(circle Circle) </w:t>
      </w:r>
      <w:r>
        <w:rPr>
          <w:rFonts w:ascii="Courier New" w:hAnsi="Courier New" w:eastAsia="Courier New" w:cs="Courier New"/>
          <w:color w:val="DCDCAA"/>
          <w:sz w:val="21"/>
          <w:szCs w:val="21"/>
          <w:rtl w:val="0"/>
        </w:rPr>
        <w:t>area</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float64</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math.Pi * circle.radius * circle.radius</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define a method for rectangle (implementation of Shape.area())*/</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(rect Rectangle) </w:t>
      </w:r>
      <w:r>
        <w:rPr>
          <w:rFonts w:ascii="Courier New" w:hAnsi="Courier New" w:eastAsia="Courier New" w:cs="Courier New"/>
          <w:color w:val="DCDCAA"/>
          <w:sz w:val="21"/>
          <w:szCs w:val="21"/>
          <w:rtl w:val="0"/>
        </w:rPr>
        <w:t>area</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float64</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rect.width * rect.height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define a method for shape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getArea</w:t>
      </w:r>
      <w:r>
        <w:rPr>
          <w:rFonts w:ascii="Courier New" w:hAnsi="Courier New" w:eastAsia="Courier New" w:cs="Courier New"/>
          <w:color w:val="D4D4D4"/>
          <w:sz w:val="21"/>
          <w:szCs w:val="21"/>
          <w:rtl w:val="0"/>
        </w:rPr>
        <w:t xml:space="preserve">(shape Shape) </w:t>
      </w:r>
      <w:r>
        <w:rPr>
          <w:rFonts w:ascii="Courier New" w:hAnsi="Courier New" w:eastAsia="Courier New" w:cs="Courier New"/>
          <w:color w:val="4EC9B0"/>
          <w:sz w:val="21"/>
          <w:szCs w:val="21"/>
          <w:rtl w:val="0"/>
        </w:rPr>
        <w:t>float64</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shape.</w:t>
      </w:r>
      <w:r>
        <w:rPr>
          <w:rFonts w:ascii="Courier New" w:hAnsi="Courier New" w:eastAsia="Courier New" w:cs="Courier New"/>
          <w:color w:val="DCDCAA"/>
          <w:sz w:val="21"/>
          <w:szCs w:val="21"/>
          <w:rtl w:val="0"/>
        </w:rPr>
        <w:t>area</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circle</w:t>
      </w:r>
      <w:r>
        <w:rPr>
          <w:rFonts w:ascii="Courier New" w:hAnsi="Courier New" w:eastAsia="Courier New" w:cs="Courier New"/>
          <w:color w:val="D4D4D4"/>
          <w:sz w:val="21"/>
          <w:szCs w:val="21"/>
          <w:rtl w:val="0"/>
        </w:rPr>
        <w:t xml:space="preserve"> := Circle{x: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y: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radius: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rectangle</w:t>
      </w:r>
      <w:r>
        <w:rPr>
          <w:rFonts w:ascii="Courier New" w:hAnsi="Courier New" w:eastAsia="Courier New" w:cs="Courier New"/>
          <w:color w:val="D4D4D4"/>
          <w:sz w:val="21"/>
          <w:szCs w:val="21"/>
          <w:rtl w:val="0"/>
        </w:rPr>
        <w:t xml:space="preserve"> := Rectangle{width: </w:t>
      </w:r>
      <w:r>
        <w:rPr>
          <w:rFonts w:ascii="Courier New" w:hAnsi="Courier New" w:eastAsia="Courier New" w:cs="Courier New"/>
          <w:color w:val="B5CEA8"/>
          <w:sz w:val="21"/>
          <w:szCs w:val="21"/>
          <w:rtl w:val="0"/>
        </w:rPr>
        <w:t>10</w:t>
      </w:r>
      <w:r>
        <w:rPr>
          <w:rFonts w:ascii="Courier New" w:hAnsi="Courier New" w:eastAsia="Courier New" w:cs="Courier New"/>
          <w:color w:val="D4D4D4"/>
          <w:sz w:val="21"/>
          <w:szCs w:val="21"/>
          <w:rtl w:val="0"/>
        </w:rPr>
        <w:t xml:space="preserve">, height: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"Circle area: </w:t>
      </w:r>
      <w:r>
        <w:rPr>
          <w:rFonts w:ascii="Courier New" w:hAnsi="Courier New" w:eastAsia="Courier New" w:cs="Courier New"/>
          <w:color w:val="9CDCFE"/>
          <w:sz w:val="21"/>
          <w:szCs w:val="21"/>
          <w:rtl w:val="0"/>
        </w:rPr>
        <w:t>%f</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getArea</w:t>
      </w:r>
      <w:r>
        <w:rPr>
          <w:rFonts w:ascii="Courier New" w:hAnsi="Courier New" w:eastAsia="Courier New" w:cs="Courier New"/>
          <w:color w:val="D4D4D4"/>
          <w:sz w:val="21"/>
          <w:szCs w:val="21"/>
          <w:rtl w:val="0"/>
        </w:rPr>
        <w:t>(circle))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"Rectangle area: </w:t>
      </w:r>
      <w:r>
        <w:rPr>
          <w:rFonts w:ascii="Courier New" w:hAnsi="Courier New" w:eastAsia="Courier New" w:cs="Courier New"/>
          <w:color w:val="9CDCFE"/>
          <w:sz w:val="21"/>
          <w:szCs w:val="21"/>
          <w:rtl w:val="0"/>
        </w:rPr>
        <w:t>%f</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getArea</w:t>
      </w:r>
      <w:r>
        <w:rPr>
          <w:rFonts w:ascii="Courier New" w:hAnsi="Courier New" w:eastAsia="Courier New" w:cs="Courier New"/>
          <w:color w:val="D4D4D4"/>
          <w:sz w:val="21"/>
          <w:szCs w:val="21"/>
          <w:rtl w:val="0"/>
        </w:rPr>
        <w:t>(rectangle))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Circle area: 78.539816</w:t>
      </w:r>
    </w:p>
    <w:p>
      <w:pPr>
        <w:rPr>
          <w:rtl w:val="0"/>
        </w:rPr>
      </w:pPr>
      <w:r>
        <w:rPr>
          <w:rtl w:val="0"/>
        </w:rPr>
        <w:t>Rectangle area: 50.000000</w:t>
      </w:r>
    </w:p>
    <w:p>
      <w:pPr>
        <w:rPr>
          <w:rtl w:val="0"/>
        </w:rPr>
      </w:pPr>
    </w:p>
    <w:p>
      <w:pPr>
        <w:rPr>
          <w:rFonts w:hint="default"/>
          <w:rtl w:val="0"/>
          <w:lang w:val="en-IN"/>
        </w:rPr>
      </w:pPr>
      <w:r>
        <w:rPr>
          <w:rFonts w:hint="default"/>
          <w:rtl w:val="0"/>
          <w:lang w:val="en-IN"/>
        </w:rPr>
        <w:t>Interface is of 2 types</w:t>
      </w:r>
    </w:p>
    <w:p>
      <w:pPr>
        <w:numPr>
          <w:ilvl w:val="0"/>
          <w:numId w:val="4"/>
        </w:numPr>
        <w:rPr>
          <w:rFonts w:hint="default"/>
          <w:rtl w:val="0"/>
          <w:lang w:val="en-IN"/>
        </w:rPr>
      </w:pPr>
      <w:r>
        <w:rPr>
          <w:rFonts w:hint="default"/>
          <w:rtl w:val="0"/>
          <w:lang w:val="en-IN"/>
        </w:rPr>
        <w:t>Static</w:t>
      </w:r>
    </w:p>
    <w:p>
      <w:pPr>
        <w:numPr>
          <w:ilvl w:val="0"/>
          <w:numId w:val="4"/>
        </w:numPr>
        <w:rPr>
          <w:rFonts w:hint="default"/>
          <w:rtl w:val="0"/>
          <w:lang w:val="en-IN"/>
        </w:rPr>
      </w:pPr>
      <w:r>
        <w:rPr>
          <w:rFonts w:hint="default"/>
          <w:rtl w:val="0"/>
          <w:lang w:val="en-IN"/>
        </w:rPr>
        <w:t>Dynamic</w:t>
      </w:r>
    </w:p>
    <w:p>
      <w:pPr>
        <w:numPr>
          <w:ilvl w:val="0"/>
          <w:numId w:val="0"/>
        </w:numPr>
        <w:spacing w:line="276" w:lineRule="auto"/>
        <w:rPr>
          <w:rFonts w:hint="default"/>
          <w:rtl w:val="0"/>
          <w:lang w:val="en-IN"/>
        </w:rPr>
      </w:pPr>
      <w:r>
        <w:rPr>
          <w:rFonts w:hint="default"/>
          <w:rtl w:val="0"/>
          <w:lang w:val="en-IN"/>
        </w:rPr>
        <w:t>The static interface is interface itself</w:t>
      </w:r>
    </w:p>
    <w:p>
      <w:pPr>
        <w:numPr>
          <w:ilvl w:val="0"/>
          <w:numId w:val="0"/>
        </w:numPr>
        <w:spacing w:line="276" w:lineRule="auto"/>
        <w:rPr>
          <w:rFonts w:hint="default"/>
          <w:rtl w:val="0"/>
          <w:lang w:val="en-IN"/>
        </w:rPr>
      </w:pPr>
      <w:r>
        <w:rPr>
          <w:rFonts w:hint="default"/>
          <w:rtl w:val="0"/>
          <w:lang w:val="en-IN"/>
        </w:rPr>
        <w:t xml:space="preserve">The variable of the interface contains value of the type. Which implments the interface, So the value of type T is called as dynamic value or dynamic type. </w:t>
      </w:r>
    </w:p>
    <w:p>
      <w:pPr>
        <w:numPr>
          <w:ilvl w:val="0"/>
          <w:numId w:val="0"/>
        </w:numPr>
        <w:spacing w:line="276" w:lineRule="auto"/>
        <w:rPr>
          <w:rFonts w:hint="default"/>
          <w:rtl w:val="0"/>
          <w:lang w:val="en-IN"/>
        </w:rPr>
      </w:pPr>
    </w:p>
    <w:p>
      <w:pPr>
        <w:numPr>
          <w:ilvl w:val="0"/>
          <w:numId w:val="0"/>
        </w:numPr>
        <w:spacing w:line="276" w:lineRule="auto"/>
        <w:rPr>
          <w:rFonts w:hint="default"/>
          <w:rtl w:val="0"/>
          <w:lang w:val="en-IN"/>
        </w:rPr>
      </w:pPr>
      <w:r>
        <w:rPr>
          <w:rFonts w:hint="default"/>
          <w:rtl w:val="0"/>
          <w:lang w:val="en-IN"/>
        </w:rPr>
        <w:t>Referance,</w:t>
      </w:r>
    </w:p>
    <w:p>
      <w:pPr>
        <w:numPr>
          <w:ilvl w:val="0"/>
          <w:numId w:val="0"/>
        </w:numPr>
        <w:spacing w:line="276" w:lineRule="auto"/>
        <w:rPr>
          <w:rFonts w:hint="default"/>
          <w:rtl w:val="0"/>
          <w:lang w:val="en-IN"/>
        </w:rPr>
      </w:pPr>
      <w:r>
        <w:rPr>
          <w:rFonts w:hint="default"/>
          <w:lang w:val="en-IN"/>
        </w:rPr>
        <w:fldChar w:fldCharType="begin"/>
      </w:r>
      <w:r>
        <w:rPr>
          <w:rFonts w:hint="default"/>
          <w:lang w:val="en-IN"/>
        </w:rPr>
        <w:instrText xml:space="preserve"> HYPERLINK "https://www.geeksforgeeks.org/interfaces-in-golang/" </w:instrText>
      </w:r>
      <w:r>
        <w:rPr>
          <w:rFonts w:hint="default"/>
          <w:lang w:val="en-IN"/>
        </w:rPr>
        <w:fldChar w:fldCharType="separate"/>
      </w:r>
      <w:r>
        <w:rPr>
          <w:rStyle w:val="13"/>
          <w:rFonts w:hint="default"/>
          <w:rtl w:val="0"/>
          <w:lang w:val="en-IN"/>
        </w:rPr>
        <w:t>https://www.geeksforgeeks.org/interfaces-in-golang/</w:t>
      </w:r>
      <w:r>
        <w:rPr>
          <w:rFonts w:hint="default"/>
          <w:lang w:val="en-IN"/>
        </w:rPr>
        <w:fldChar w:fldCharType="end"/>
      </w:r>
    </w:p>
    <w:p>
      <w:pPr>
        <w:numPr>
          <w:ilvl w:val="0"/>
          <w:numId w:val="0"/>
        </w:numPr>
        <w:spacing w:line="276" w:lineRule="auto"/>
        <w:rPr>
          <w:rFonts w:hint="default"/>
          <w:rtl w:val="0"/>
          <w:lang w:val="en-IN"/>
        </w:rPr>
      </w:pPr>
      <w:r>
        <w:rPr>
          <w:rFonts w:hint="default"/>
          <w:lang w:val="en-IN"/>
        </w:rPr>
        <w:fldChar w:fldCharType="begin"/>
      </w:r>
      <w:r>
        <w:rPr>
          <w:rFonts w:hint="default"/>
          <w:lang w:val="en-IN"/>
        </w:rPr>
        <w:instrText xml:space="preserve"> HYPERLINK "https://www.javatpoint.com/go-interface" </w:instrText>
      </w:r>
      <w:r>
        <w:rPr>
          <w:rFonts w:hint="default"/>
          <w:lang w:val="en-IN"/>
        </w:rPr>
        <w:fldChar w:fldCharType="separate"/>
      </w:r>
      <w:r>
        <w:rPr>
          <w:rStyle w:val="13"/>
          <w:rFonts w:hint="default"/>
          <w:rtl w:val="0"/>
          <w:lang w:val="en-IN"/>
        </w:rPr>
        <w:t>https://www.javatpoint.com/go-interface</w:t>
      </w:r>
      <w:r>
        <w:rPr>
          <w:rFonts w:hint="default"/>
          <w:lang w:val="en-IN"/>
        </w:rPr>
        <w:fldChar w:fldCharType="end"/>
      </w:r>
    </w:p>
    <w:p>
      <w:pPr>
        <w:numPr>
          <w:ilvl w:val="0"/>
          <w:numId w:val="0"/>
        </w:numPr>
        <w:spacing w:line="276" w:lineRule="auto"/>
        <w:rPr>
          <w:rFonts w:hint="default"/>
          <w:rtl w:val="0"/>
          <w:lang w:val="en-IN"/>
        </w:rPr>
      </w:pPr>
    </w:p>
    <w:p/>
    <w:p>
      <w:pPr>
        <w:rPr>
          <w:b/>
          <w:rtl w:val="0"/>
        </w:rPr>
      </w:pPr>
      <w:r>
        <w:rPr>
          <w:b/>
          <w:rtl w:val="0"/>
        </w:rPr>
        <w:t>Go unit testing</w:t>
      </w:r>
    </w:p>
    <w:p>
      <w:pPr>
        <w:rPr>
          <w:rFonts w:hint="default"/>
          <w:b w:val="0"/>
          <w:bCs/>
          <w:rtl w:val="0"/>
          <w:lang w:val="en-US"/>
        </w:rPr>
      </w:pPr>
      <w:r>
        <w:rPr>
          <w:rFonts w:hint="default"/>
          <w:b w:val="0"/>
          <w:bCs/>
          <w:rtl w:val="0"/>
          <w:lang w:val="en-US"/>
        </w:rPr>
        <w:t>Command to test the unit tests for function</w:t>
      </w:r>
    </w:p>
    <w:p>
      <w:pPr>
        <w:shd w:val="clear" w:fill="1E1E1E"/>
        <w:spacing w:line="325" w:lineRule="auto"/>
        <w:rPr>
          <w:rFonts w:hint="default" w:ascii="Courier New" w:hAnsi="Courier New" w:eastAsia="Courier New" w:cs="Courier New"/>
          <w:color w:val="D4D4D4"/>
          <w:sz w:val="21"/>
          <w:szCs w:val="21"/>
          <w:rtl w:val="0"/>
          <w:lang w:val="en-US"/>
        </w:rPr>
      </w:pPr>
      <w:r>
        <w:rPr>
          <w:rFonts w:hint="default" w:ascii="Courier New" w:hAnsi="Courier New" w:eastAsia="Courier New" w:cs="Courier New"/>
          <w:color w:val="D4D4D4"/>
          <w:sz w:val="21"/>
          <w:szCs w:val="21"/>
          <w:rtl w:val="0"/>
          <w:lang w:val="en-US"/>
        </w:rPr>
        <w:t>go test</w:t>
      </w:r>
    </w:p>
    <w:p>
      <w:pPr>
        <w:rPr>
          <w:rFonts w:hint="default"/>
          <w:b w:val="0"/>
          <w:bCs/>
          <w:rtl w:val="0"/>
          <w:lang w:val="en-US"/>
        </w:rPr>
      </w:pPr>
      <w:r>
        <w:rPr>
          <w:rFonts w:hint="default"/>
          <w:b w:val="0"/>
          <w:bCs/>
          <w:rtl w:val="0"/>
          <w:lang w:val="en-US"/>
        </w:rPr>
        <w:t>If needed all tests result then</w:t>
      </w:r>
    </w:p>
    <w:p>
      <w:pPr>
        <w:shd w:val="clear" w:fill="1E1E1E"/>
        <w:spacing w:line="325" w:lineRule="auto"/>
        <w:rPr>
          <w:rFonts w:hint="default" w:ascii="Courier New" w:hAnsi="Courier New" w:eastAsia="Courier New" w:cs="Courier New"/>
          <w:color w:val="D4D4D4"/>
          <w:sz w:val="21"/>
          <w:szCs w:val="21"/>
          <w:rtl w:val="0"/>
          <w:lang w:val="en-US"/>
        </w:rPr>
      </w:pPr>
      <w:r>
        <w:rPr>
          <w:rFonts w:hint="default" w:ascii="Courier New" w:hAnsi="Courier New" w:eastAsia="Courier New" w:cs="Courier New"/>
          <w:color w:val="D4D4D4"/>
          <w:sz w:val="21"/>
          <w:szCs w:val="21"/>
          <w:rtl w:val="0"/>
          <w:lang w:val="en-US"/>
        </w:rPr>
        <w:t>go test -v</w:t>
      </w:r>
    </w:p>
    <w:p>
      <w:pPr>
        <w:rPr>
          <w:rtl w:val="0"/>
        </w:rPr>
      </w:pPr>
    </w:p>
    <w:p>
      <w:pPr>
        <w:rPr>
          <w:rFonts w:hint="default"/>
          <w:rtl w:val="0"/>
          <w:lang w:val="en-US"/>
        </w:rPr>
      </w:pPr>
      <w:r>
        <w:rPr>
          <w:rFonts w:hint="default"/>
          <w:rtl w:val="0"/>
          <w:lang w:val="en-US"/>
        </w:rPr>
        <w:t>To check the coverage of the unit test case use below command</w:t>
      </w:r>
    </w:p>
    <w:p>
      <w:pPr>
        <w:shd w:val="clear" w:fill="1E1E1E"/>
        <w:spacing w:line="325" w:lineRule="auto"/>
        <w:rPr>
          <w:rFonts w:hint="default" w:ascii="Courier New" w:hAnsi="Courier New" w:eastAsia="Courier New" w:cs="Courier New"/>
          <w:color w:val="D4D4D4"/>
          <w:sz w:val="21"/>
          <w:szCs w:val="21"/>
          <w:rtl w:val="0"/>
          <w:lang w:val="en-US"/>
        </w:rPr>
      </w:pPr>
      <w:r>
        <w:rPr>
          <w:rFonts w:hint="default" w:ascii="Courier New" w:hAnsi="Courier New" w:eastAsia="Courier New" w:cs="Courier New"/>
          <w:color w:val="D4D4D4"/>
          <w:sz w:val="21"/>
          <w:szCs w:val="21"/>
          <w:rtl w:val="0"/>
          <w:lang w:val="en-US"/>
        </w:rPr>
        <w:t>go test -cover</w:t>
      </w:r>
    </w:p>
    <w:p>
      <w:r>
        <w:rPr>
          <w:rtl w:val="0"/>
        </w:rPr>
        <w:t>Test your code during the development will expose the bugs</w:t>
      </w:r>
    </w:p>
    <w:p>
      <w:r>
        <w:rPr>
          <w:rtl w:val="0"/>
        </w:rPr>
        <w:t>Go</w:t>
      </w:r>
      <w:r>
        <w:rPr>
          <w:rFonts w:hint="default"/>
          <w:rtl w:val="0"/>
          <w:lang w:val="en-US"/>
        </w:rPr>
        <w:t>’</w:t>
      </w:r>
      <w:r>
        <w:rPr>
          <w:rtl w:val="0"/>
        </w:rPr>
        <w:t>s built in function will makes easier to test as you go</w:t>
      </w:r>
    </w:p>
    <w:p>
      <w:r>
        <w:rPr>
          <w:rtl w:val="0"/>
        </w:rPr>
        <w:t>It uses the go testing commands and go testing packages</w:t>
      </w:r>
    </w:p>
    <w:p>
      <w:pPr>
        <w:rPr>
          <w:rFonts w:hint="default"/>
          <w:rtl w:val="0"/>
          <w:lang w:val="en-US"/>
        </w:rPr>
      </w:pPr>
      <w:r>
        <w:rPr>
          <w:rFonts w:hint="default"/>
          <w:rtl w:val="0"/>
          <w:lang w:val="en-US"/>
        </w:rPr>
        <w:t xml:space="preserve">Go supports </w:t>
      </w:r>
      <w:r>
        <w:rPr>
          <w:rFonts w:hint="default"/>
          <w:b/>
          <w:bCs/>
          <w:rtl w:val="0"/>
          <w:lang w:val="en-US"/>
        </w:rPr>
        <w:t>automated testing</w:t>
      </w:r>
      <w:r>
        <w:rPr>
          <w:rFonts w:hint="default"/>
          <w:rtl w:val="0"/>
          <w:lang w:val="en-US"/>
        </w:rPr>
        <w:t xml:space="preserve"> for unit testing for all go packages.</w:t>
      </w:r>
    </w:p>
    <w:p>
      <w:pPr>
        <w:rPr>
          <w:rFonts w:hint="default"/>
          <w:rtl w:val="0"/>
          <w:lang w:val="en-US"/>
        </w:rPr>
      </w:pPr>
      <w:r>
        <w:rPr>
          <w:rFonts w:hint="default"/>
          <w:rtl w:val="0"/>
          <w:lang w:val="en-US"/>
        </w:rPr>
        <w:t>The function of form necessory is for TDD test driven developement</w:t>
      </w:r>
    </w:p>
    <w:p>
      <w:pPr>
        <w:shd w:val="clear" w:fill="1E1E1E"/>
        <w:spacing w:line="325" w:lineRule="auto"/>
        <w:rPr>
          <w:rFonts w:hint="default" w:ascii="Courier New" w:hAnsi="Courier New" w:eastAsia="Courier New" w:cs="Courier New"/>
          <w:color w:val="D4D4D4"/>
          <w:sz w:val="21"/>
          <w:szCs w:val="21"/>
          <w:rtl w:val="0"/>
          <w:lang w:val="en-US"/>
        </w:rPr>
      </w:pPr>
      <w:r>
        <w:rPr>
          <w:rFonts w:hint="default" w:ascii="Courier New" w:hAnsi="Courier New" w:eastAsia="Courier New" w:cs="Courier New"/>
          <w:color w:val="D4D4D4"/>
          <w:sz w:val="21"/>
          <w:szCs w:val="21"/>
          <w:rtl w:val="0"/>
          <w:lang w:val="en-US"/>
        </w:rPr>
        <w:t>func TestXxx(t *testing.T){}</w:t>
      </w:r>
    </w:p>
    <w:p>
      <w:pPr>
        <w:rPr>
          <w:rFonts w:hint="default"/>
          <w:rtl w:val="0"/>
          <w:lang w:val="en-US"/>
        </w:rPr>
      </w:pPr>
      <w:r>
        <w:rPr>
          <w:rFonts w:hint="default"/>
          <w:rtl w:val="0"/>
          <w:lang w:val="en-US"/>
        </w:rPr>
        <w:t>Go unittesting with multiple functions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569CD6"/>
          <w:kern w:val="0"/>
          <w:sz w:val="16"/>
          <w:szCs w:val="16"/>
          <w:shd w:val="clear" w:fill="1E1E1E"/>
          <w:lang w:val="en-US" w:eastAsia="zh-CN" w:bidi="ar"/>
        </w:rPr>
      </w:pPr>
      <w:r>
        <w:rPr>
          <w:rFonts w:hint="default" w:ascii="Consolas" w:hAnsi="Consolas" w:eastAsia="Consolas" w:cs="Consolas"/>
          <w:b w:val="0"/>
          <w:bCs w:val="0"/>
          <w:color w:val="569CD6"/>
          <w:kern w:val="0"/>
          <w:sz w:val="16"/>
          <w:szCs w:val="16"/>
          <w:shd w:val="clear" w:fill="1E1E1E"/>
          <w:lang w:val="en-US" w:eastAsia="zh-CN" w:bidi="ar"/>
        </w:rPr>
        <w:t>//File name sum.go</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b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 + b</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Sub</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b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 - b</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65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rPr>
          <w:rFonts w:hint="default"/>
          <w:rtl w:val="0"/>
          <w:lang w:val="en-US"/>
        </w:rPr>
      </w:pPr>
    </w:p>
    <w:p>
      <w:pPr>
        <w:rPr>
          <w:rFonts w:hint="default"/>
          <w:lang w:val="en-US"/>
        </w:rPr>
      </w:pPr>
      <w:r>
        <w:rPr>
          <w:rFonts w:hint="default"/>
          <w:lang w:val="en-US"/>
        </w:rPr>
        <w:t>Create unit testing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569CD6"/>
          <w:kern w:val="0"/>
          <w:sz w:val="16"/>
          <w:szCs w:val="16"/>
          <w:shd w:val="clear" w:fill="1E1E1E"/>
          <w:lang w:val="en-US" w:eastAsia="zh-CN" w:bidi="ar"/>
        </w:rPr>
      </w:pPr>
      <w:r>
        <w:rPr>
          <w:rFonts w:hint="default" w:ascii="Consolas" w:hAnsi="Consolas" w:eastAsia="Consolas" w:cs="Consolas"/>
          <w:b w:val="0"/>
          <w:bCs w:val="0"/>
          <w:color w:val="569CD6"/>
          <w:kern w:val="0"/>
          <w:sz w:val="16"/>
          <w:szCs w:val="16"/>
          <w:shd w:val="clear" w:fill="1E1E1E"/>
          <w:lang w:val="en-US" w:eastAsia="zh-CN" w:bidi="ar"/>
        </w:rPr>
        <w:t>// File name is sum_testing.go</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"testing"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TestSum</w:t>
      </w:r>
      <w:r>
        <w:rPr>
          <w:rFonts w:hint="default" w:ascii="Consolas" w:hAnsi="Consolas" w:eastAsia="Consolas" w:cs="Consolas"/>
          <w:b w:val="0"/>
          <w:bCs w:val="0"/>
          <w:color w:val="D4D4D4"/>
          <w:kern w:val="0"/>
          <w:sz w:val="16"/>
          <w:szCs w:val="16"/>
          <w:shd w:val="clear" w:fill="1E1E1E"/>
          <w:lang w:val="en-US" w:eastAsia="zh-CN" w:bidi="ar"/>
        </w:rPr>
        <w:t>(t *testing.T)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x</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y</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10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want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(x, y)</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get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15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get != want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w:t>
      </w:r>
      <w:r>
        <w:rPr>
          <w:rFonts w:hint="default" w:ascii="Consolas" w:hAnsi="Consolas" w:eastAsia="Consolas" w:cs="Consolas"/>
          <w:b w:val="0"/>
          <w:bCs w:val="0"/>
          <w:color w:val="DCDCAA"/>
          <w:kern w:val="0"/>
          <w:sz w:val="16"/>
          <w:szCs w:val="16"/>
          <w:shd w:val="clear" w:fill="1E1E1E"/>
          <w:lang w:val="en-US" w:eastAsia="zh-CN" w:bidi="ar"/>
        </w:rPr>
        <w:t>Errorf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 xml:space="preserve">"get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 xml:space="preserve">, want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get, want)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TestSub</w:t>
      </w:r>
      <w:r>
        <w:rPr>
          <w:rFonts w:hint="default" w:ascii="Consolas" w:hAnsi="Consolas" w:eastAsia="Consolas" w:cs="Consolas"/>
          <w:b w:val="0"/>
          <w:bCs w:val="0"/>
          <w:color w:val="D4D4D4"/>
          <w:kern w:val="0"/>
          <w:sz w:val="16"/>
          <w:szCs w:val="16"/>
          <w:shd w:val="clear" w:fill="1E1E1E"/>
          <w:lang w:val="en-US" w:eastAsia="zh-CN" w:bidi="ar"/>
        </w:rPr>
        <w:t>(t *testing.T)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x</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65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y</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get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Sub</w:t>
      </w:r>
      <w:r>
        <w:rPr>
          <w:rFonts w:hint="default" w:ascii="Consolas" w:hAnsi="Consolas" w:eastAsia="Consolas" w:cs="Consolas"/>
          <w:b w:val="0"/>
          <w:bCs w:val="0"/>
          <w:color w:val="D4D4D4"/>
          <w:kern w:val="0"/>
          <w:sz w:val="16"/>
          <w:szCs w:val="16"/>
          <w:shd w:val="clear" w:fill="1E1E1E"/>
          <w:lang w:val="en-US" w:eastAsia="zh-CN" w:bidi="ar"/>
        </w:rPr>
        <w:t>(x, y)</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want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60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get != want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w:t>
      </w:r>
      <w:r>
        <w:rPr>
          <w:rFonts w:hint="default" w:ascii="Consolas" w:hAnsi="Consolas" w:eastAsia="Consolas" w:cs="Consolas"/>
          <w:b w:val="0"/>
          <w:bCs w:val="0"/>
          <w:color w:val="DCDCAA"/>
          <w:kern w:val="0"/>
          <w:sz w:val="16"/>
          <w:szCs w:val="16"/>
          <w:shd w:val="clear" w:fill="1E1E1E"/>
          <w:lang w:val="en-US" w:eastAsia="zh-CN" w:bidi="ar"/>
        </w:rPr>
        <w:t>Errorf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 xml:space="preserve">"get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 xml:space="preserve">, want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get, want)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To display wether all the test passes or not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 xml:space="preserve">go test   </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PASS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ok      shortenurl/unittest     0.358s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 Second command if need to display all testcases with result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test -v</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 RUN   TestSum</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 PASS: TestSum (0.00s)</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 RUN   TestSub</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 PASS: TestSub (0.00s)</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PASS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ok      shortenurl/unittest     0.401s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 GO command to check the coverage of the package</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test -cover</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PASS</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coverage: 33.3% of statements</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ok      shortenurl/unittest     0.341s</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 Go command to check a specific or specific set of functions testing</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 xml:space="preserve"> go test -v -run "TestSub|TestAdd"</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 RUN   TestSub</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 PASS: TestSub (0.00s)</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PASS</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ok      shortenurl/unittest     0.340s</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rPr>
          <w:rFonts w:hint="default"/>
          <w:b/>
          <w:bCs/>
          <w:lang w:val="en-US"/>
        </w:rPr>
      </w:pPr>
      <w:r>
        <w:rPr>
          <w:rFonts w:hint="default"/>
          <w:b/>
          <w:bCs/>
          <w:lang w:val="en-US"/>
        </w:rPr>
        <w:t>TDD with Go</w:t>
      </w:r>
    </w:p>
    <w:p>
      <w:pPr>
        <w:rPr>
          <w:rFonts w:hint="default"/>
          <w:lang w:val="en-US"/>
        </w:rPr>
      </w:pPr>
      <w:r>
        <w:rPr>
          <w:rFonts w:hint="default"/>
          <w:lang w:val="en-US"/>
        </w:rPr>
        <w:t>In TDD we will write a developer will write the test cases first for enhancement of new features before writing code</w:t>
      </w:r>
    </w:p>
    <w:p>
      <w:pPr>
        <w:rPr>
          <w:rFonts w:hint="default"/>
          <w:lang w:val="en-IN"/>
        </w:rPr>
      </w:pPr>
      <w:r>
        <w:rPr>
          <w:rFonts w:hint="default"/>
          <w:lang w:val="en-IN"/>
        </w:rPr>
        <w:t>The basic premises of TDD is that you begin with writing failed test cases to be implemented</w:t>
      </w:r>
    </w:p>
    <w:p>
      <w:pPr>
        <w:rPr>
          <w:rFonts w:hint="default"/>
          <w:lang w:val="en-IN"/>
        </w:rPr>
      </w:pPr>
      <w:r>
        <w:rPr>
          <w:rFonts w:hint="default"/>
          <w:lang w:val="en-IN"/>
        </w:rPr>
        <w:t>Then you write most straight full pass code to pass that test cases.</w:t>
      </w:r>
    </w:p>
    <w:p>
      <w:pPr>
        <w:rPr>
          <w:rFonts w:hint="default"/>
          <w:lang w:val="en-IN"/>
        </w:rPr>
      </w:pPr>
      <w:r>
        <w:rPr>
          <w:rFonts w:hint="default"/>
          <w:lang w:val="en-IN"/>
        </w:rPr>
        <w:t>The new code will be reworked or refracted</w:t>
      </w:r>
    </w:p>
    <w:p>
      <w:pPr>
        <w:rPr>
          <w:rFonts w:hint="default"/>
          <w:b/>
          <w:bCs/>
          <w:lang w:val="en-IN"/>
        </w:rPr>
      </w:pPr>
      <w:r>
        <w:rPr>
          <w:rFonts w:hint="default"/>
          <w:b/>
          <w:bCs/>
          <w:lang w:val="en-IN"/>
        </w:rPr>
        <w:t>TDD = Refactoring + TFD</w:t>
      </w:r>
    </w:p>
    <w:p>
      <w:pPr>
        <w:rPr>
          <w:rFonts w:hint="default"/>
          <w:b w:val="0"/>
          <w:bCs w:val="0"/>
          <w:lang w:val="en-IN"/>
        </w:rPr>
      </w:pPr>
      <w:r>
        <w:rPr>
          <w:rFonts w:hint="default"/>
          <w:b w:val="0"/>
          <w:bCs w:val="0"/>
          <w:lang w:val="en-IN"/>
        </w:rPr>
        <w:t>TFD is test fail scenario</w:t>
      </w:r>
    </w:p>
    <w:p/>
    <w:p>
      <w:pPr>
        <w:rPr>
          <w:rFonts w:hint="default"/>
          <w:lang w:val="en-IN"/>
        </w:rPr>
      </w:pPr>
      <w:r>
        <w:drawing>
          <wp:inline distT="0" distB="0" distL="114300" distR="114300">
            <wp:extent cx="4262755" cy="2595880"/>
            <wp:effectExtent l="0" t="0" r="4445" b="1016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4"/>
                    <pic:cNvPicPr>
                      <a:picLocks noChangeAspect="1"/>
                    </pic:cNvPicPr>
                  </pic:nvPicPr>
                  <pic:blipFill>
                    <a:blip r:embed="rId7"/>
                    <a:stretch>
                      <a:fillRect/>
                    </a:stretch>
                  </pic:blipFill>
                  <pic:spPr>
                    <a:xfrm>
                      <a:off x="0" y="0"/>
                      <a:ext cx="4262755" cy="2595880"/>
                    </a:xfrm>
                    <a:prstGeom prst="rect">
                      <a:avLst/>
                    </a:prstGeom>
                    <a:noFill/>
                    <a:ln>
                      <a:noFill/>
                    </a:ln>
                  </pic:spPr>
                </pic:pic>
              </a:graphicData>
            </a:graphic>
          </wp:inline>
        </w:drawing>
      </w:r>
    </w:p>
    <w:p>
      <w:pPr>
        <w:rPr>
          <w:rFonts w:hint="default"/>
          <w:lang w:val="en-US"/>
        </w:rPr>
      </w:pPr>
      <w:r>
        <w:rPr>
          <w:rFonts w:hint="default"/>
          <w:lang w:val="en-US"/>
        </w:rPr>
        <w:t xml:space="preserve">More topics to be covered for the </w:t>
      </w:r>
      <w:r>
        <w:rPr>
          <w:rFonts w:hint="default"/>
          <w:b/>
          <w:bCs/>
          <w:lang w:val="en-US"/>
        </w:rPr>
        <w:t>unit testing</w:t>
      </w:r>
    </w:p>
    <w:p>
      <w:pPr>
        <w:numPr>
          <w:ilvl w:val="0"/>
          <w:numId w:val="5"/>
        </w:numPr>
        <w:ind w:left="420" w:leftChars="0" w:hanging="420" w:firstLineChars="0"/>
        <w:rPr>
          <w:rFonts w:hint="default"/>
          <w:lang w:val="en-US"/>
        </w:rPr>
      </w:pPr>
      <w:r>
        <w:rPr>
          <w:rFonts w:hint="default"/>
          <w:lang w:val="en-US"/>
        </w:rPr>
        <w:t>Go httptest</w:t>
      </w:r>
    </w:p>
    <w:p>
      <w:pPr>
        <w:numPr>
          <w:ilvl w:val="0"/>
          <w:numId w:val="5"/>
        </w:numPr>
        <w:ind w:left="420" w:leftChars="0" w:hanging="420" w:firstLineChars="0"/>
        <w:rPr>
          <w:rFonts w:hint="default"/>
          <w:lang w:val="en-US"/>
        </w:rPr>
      </w:pPr>
      <w:r>
        <w:rPr>
          <w:rFonts w:hint="default"/>
          <w:lang w:val="en-US"/>
        </w:rPr>
        <w:t>Go test example functions</w:t>
      </w:r>
    </w:p>
    <w:p>
      <w:pPr>
        <w:numPr>
          <w:ilvl w:val="0"/>
          <w:numId w:val="5"/>
        </w:numPr>
        <w:ind w:left="420" w:leftChars="0" w:hanging="420" w:firstLineChars="0"/>
        <w:rPr>
          <w:rFonts w:hint="default"/>
          <w:lang w:val="en-US"/>
        </w:rPr>
      </w:pPr>
      <w:r>
        <w:rPr>
          <w:rFonts w:hint="default"/>
          <w:lang w:val="en-US"/>
        </w:rPr>
        <w:t>Go table driven tests</w:t>
      </w:r>
    </w:p>
    <w:p>
      <w:pPr>
        <w:rPr>
          <w:rFonts w:hint="default"/>
          <w:lang w:val="en-US"/>
        </w:rPr>
      </w:pPr>
    </w:p>
    <w:p>
      <w:pPr>
        <w:rPr>
          <w:rFonts w:hint="default"/>
          <w:lang w:val="en-US"/>
        </w:rPr>
      </w:pPr>
      <w:r>
        <w:rPr>
          <w:rFonts w:hint="default"/>
          <w:lang w:val="en-US"/>
        </w:rPr>
        <w:t>Go testing referance</w:t>
      </w:r>
    </w:p>
    <w:p>
      <w:pPr>
        <w:rPr>
          <w:rFonts w:hint="default"/>
          <w:lang w:val="en-US"/>
        </w:rPr>
      </w:pPr>
      <w:r>
        <w:rPr>
          <w:rFonts w:hint="default"/>
          <w:lang w:val="en-US"/>
        </w:rPr>
        <w:fldChar w:fldCharType="begin"/>
      </w:r>
      <w:r>
        <w:rPr>
          <w:rFonts w:hint="default"/>
          <w:lang w:val="en-US"/>
        </w:rPr>
        <w:instrText xml:space="preserve"> HYPERLINK "https://www.xenonstack.com/blog/test-driven-development-golang" </w:instrText>
      </w:r>
      <w:r>
        <w:rPr>
          <w:rFonts w:hint="default"/>
          <w:lang w:val="en-US"/>
        </w:rPr>
        <w:fldChar w:fldCharType="separate"/>
      </w:r>
      <w:r>
        <w:rPr>
          <w:rStyle w:val="13"/>
          <w:rFonts w:hint="default"/>
          <w:lang w:val="en-US"/>
        </w:rPr>
        <w:t>https://www.xenonstack.com/blog/test-driven-development-golang</w:t>
      </w:r>
      <w:r>
        <w:rPr>
          <w:rFonts w:hint="default"/>
          <w:lang w:val="en-US"/>
        </w:rPr>
        <w:fldChar w:fldCharType="end"/>
      </w:r>
    </w:p>
    <w:p>
      <w:pPr>
        <w:rPr>
          <w:rFonts w:hint="default"/>
          <w:lang w:val="en-US"/>
        </w:rPr>
      </w:pPr>
      <w:r>
        <w:rPr>
          <w:rFonts w:hint="default"/>
          <w:lang w:val="en-US"/>
        </w:rPr>
        <w:fldChar w:fldCharType="begin"/>
      </w:r>
      <w:r>
        <w:rPr>
          <w:rFonts w:hint="default"/>
          <w:lang w:val="en-US"/>
        </w:rPr>
        <w:instrText xml:space="preserve"> HYPERLINK "https://zetcode.com/golang/testing/" </w:instrText>
      </w:r>
      <w:r>
        <w:rPr>
          <w:rFonts w:hint="default"/>
          <w:lang w:val="en-US"/>
        </w:rPr>
        <w:fldChar w:fldCharType="separate"/>
      </w:r>
      <w:r>
        <w:rPr>
          <w:rStyle w:val="13"/>
          <w:rFonts w:hint="default"/>
          <w:lang w:val="en-US"/>
        </w:rPr>
        <w:t>https://zetcode.com/golang/testing/</w:t>
      </w:r>
      <w:r>
        <w:rPr>
          <w:rFonts w:hint="default"/>
          <w:lang w:val="en-US"/>
        </w:rPr>
        <w:fldChar w:fldCharType="end"/>
      </w:r>
    </w:p>
    <w:p>
      <w:pPr>
        <w:rPr>
          <w:rFonts w:hint="default"/>
          <w:lang w:val="en-US"/>
        </w:rPr>
      </w:pPr>
    </w:p>
    <w:p/>
    <w:p/>
    <w:p/>
    <w:p>
      <w:pPr>
        <w:rPr>
          <w:b/>
        </w:rPr>
      </w:pPr>
      <w:r>
        <w:rPr>
          <w:b/>
          <w:rtl w:val="0"/>
        </w:rPr>
        <w:t>Go logging</w:t>
      </w:r>
    </w:p>
    <w:p>
      <w:r>
        <w:rPr>
          <w:rtl w:val="0"/>
        </w:rPr>
        <w:t>What to log</w:t>
      </w:r>
    </w:p>
    <w:p>
      <w:pPr>
        <w:numPr>
          <w:ilvl w:val="0"/>
          <w:numId w:val="6"/>
        </w:numPr>
        <w:ind w:left="720" w:hanging="360"/>
        <w:rPr>
          <w:u w:val="none"/>
        </w:rPr>
      </w:pPr>
      <w:r>
        <w:rPr>
          <w:rtl w:val="0"/>
        </w:rPr>
        <w:t>Spot bugs in application</w:t>
      </w:r>
    </w:p>
    <w:p>
      <w:pPr>
        <w:numPr>
          <w:ilvl w:val="0"/>
          <w:numId w:val="6"/>
        </w:numPr>
        <w:ind w:left="720" w:hanging="360"/>
        <w:rPr>
          <w:u w:val="none"/>
        </w:rPr>
      </w:pPr>
      <w:r>
        <w:rPr>
          <w:rtl w:val="0"/>
        </w:rPr>
        <w:t>Discover performance problems</w:t>
      </w:r>
    </w:p>
    <w:p>
      <w:pPr>
        <w:numPr>
          <w:ilvl w:val="0"/>
          <w:numId w:val="6"/>
        </w:numPr>
        <w:ind w:left="720" w:hanging="360"/>
        <w:rPr>
          <w:u w:val="none"/>
        </w:rPr>
      </w:pPr>
      <w:r>
        <w:rPr>
          <w:rtl w:val="0"/>
        </w:rPr>
        <w:t>Do the postmortem analysys of outage and security incidents</w:t>
      </w:r>
    </w:p>
    <w:p>
      <w:pPr>
        <w:ind w:left="0" w:firstLine="0"/>
      </w:pPr>
      <w:r>
        <w:rPr>
          <w:rtl w:val="0"/>
        </w:rPr>
        <w:t>Some time you needed to log</w:t>
      </w:r>
    </w:p>
    <w:p>
      <w:pPr>
        <w:numPr>
          <w:ilvl w:val="0"/>
          <w:numId w:val="7"/>
        </w:numPr>
        <w:ind w:left="720" w:hanging="360"/>
        <w:rPr>
          <w:u w:val="none"/>
        </w:rPr>
      </w:pPr>
      <w:r>
        <w:rPr>
          <w:rtl w:val="0"/>
        </w:rPr>
        <w:t>Time stamp</w:t>
      </w:r>
    </w:p>
    <w:p>
      <w:pPr>
        <w:numPr>
          <w:ilvl w:val="0"/>
          <w:numId w:val="7"/>
        </w:numPr>
        <w:ind w:left="720" w:hanging="360"/>
        <w:rPr>
          <w:u w:val="none"/>
        </w:rPr>
      </w:pPr>
      <w:r>
        <w:rPr>
          <w:rtl w:val="0"/>
        </w:rPr>
        <w:t>Log level such as debug, error or info</w:t>
      </w:r>
    </w:p>
    <w:p>
      <w:pPr>
        <w:numPr>
          <w:ilvl w:val="0"/>
          <w:numId w:val="7"/>
        </w:numPr>
        <w:ind w:left="720" w:hanging="360"/>
        <w:rPr>
          <w:u w:val="none"/>
        </w:rPr>
      </w:pPr>
      <w:r>
        <w:rPr>
          <w:rtl w:val="0"/>
        </w:rPr>
        <w:t>Contextual data to understand what happen to make it possible to easily reproduce data.</w:t>
      </w:r>
    </w:p>
    <w:p>
      <w:pPr>
        <w:ind w:left="0" w:firstLine="0"/>
      </w:pPr>
      <w:r>
        <w:rPr>
          <w:rtl w:val="0"/>
        </w:rPr>
        <w:t>What not to log</w:t>
      </w:r>
    </w:p>
    <w:p>
      <w:pPr>
        <w:numPr>
          <w:ilvl w:val="0"/>
          <w:numId w:val="8"/>
        </w:numPr>
        <w:ind w:left="720" w:hanging="360"/>
        <w:rPr>
          <w:u w:val="none"/>
        </w:rPr>
      </w:pPr>
      <w:r>
        <w:rPr>
          <w:rtl w:val="0"/>
        </w:rPr>
        <w:t>Names</w:t>
      </w:r>
    </w:p>
    <w:p>
      <w:pPr>
        <w:numPr>
          <w:ilvl w:val="0"/>
          <w:numId w:val="8"/>
        </w:numPr>
        <w:ind w:left="720" w:hanging="360"/>
        <w:rPr>
          <w:u w:val="none"/>
        </w:rPr>
      </w:pPr>
      <w:r>
        <w:rPr>
          <w:rtl w:val="0"/>
        </w:rPr>
        <w:t>IP Adress</w:t>
      </w:r>
    </w:p>
    <w:p>
      <w:pPr>
        <w:numPr>
          <w:ilvl w:val="0"/>
          <w:numId w:val="8"/>
        </w:numPr>
        <w:ind w:left="720" w:hanging="360"/>
        <w:rPr>
          <w:u w:val="none"/>
        </w:rPr>
      </w:pPr>
      <w:r>
        <w:rPr>
          <w:rtl w:val="0"/>
        </w:rPr>
        <w:t>Credit card numbers</w:t>
      </w:r>
    </w:p>
    <w:p>
      <w:r>
        <w:rPr>
          <w:rtl w:val="0"/>
        </w:rPr>
        <w:t>As per GDPR and HIPPA logging data</w:t>
      </w:r>
    </w:p>
    <w:p/>
    <w:p>
      <w:pPr>
        <w:rPr>
          <w:b/>
        </w:rPr>
      </w:pPr>
      <w:r>
        <w:rPr>
          <w:b/>
          <w:rtl w:val="0"/>
        </w:rPr>
        <w:t>Introducing the log package</w:t>
      </w:r>
    </w:p>
    <w:p>
      <w:r>
        <w:rPr>
          <w:rtl w:val="0"/>
        </w:rPr>
        <w:t>package main</w:t>
      </w:r>
    </w:p>
    <w:p>
      <w:r>
        <w:rPr>
          <w:rtl w:val="0"/>
        </w:rPr>
        <w:t>import “log”</w:t>
      </w:r>
    </w:p>
    <w:p>
      <w:r>
        <w:rPr>
          <w:rtl w:val="0"/>
        </w:rPr>
        <w:t>func main(){</w:t>
      </w:r>
    </w:p>
    <w:p>
      <w:r>
        <w:rPr>
          <w:rtl w:val="0"/>
        </w:rPr>
        <w:t>log.Println(“Hello World”)</w:t>
      </w:r>
    </w:p>
    <w:p>
      <w:r>
        <w:rPr>
          <w:rtl w:val="0"/>
        </w:rPr>
        <w:t>}</w:t>
      </w:r>
    </w:p>
    <w:p>
      <w:pPr>
        <w:ind w:left="0" w:firstLine="0"/>
      </w:pPr>
      <w:r>
        <w:rPr>
          <w:rtl w:val="0"/>
        </w:rPr>
        <w:t>2019/12/09 17:21:53 Hello World</w:t>
      </w:r>
    </w:p>
    <w:p>
      <w:pPr>
        <w:ind w:left="0" w:firstLine="0"/>
      </w:pPr>
    </w:p>
    <w:p>
      <w:pPr>
        <w:ind w:left="0" w:firstLine="0"/>
        <w:rPr>
          <w:b/>
        </w:rPr>
      </w:pPr>
    </w:p>
    <w:p>
      <w:pPr>
        <w:ind w:left="0" w:firstLine="0"/>
        <w:rPr>
          <w:b/>
        </w:rPr>
      </w:pPr>
      <w:r>
        <w:rPr>
          <w:b/>
          <w:rtl w:val="0"/>
        </w:rPr>
        <w:t>Logging to a file</w:t>
      </w:r>
    </w:p>
    <w:p>
      <w:pPr>
        <w:ind w:left="0" w:firstLine="0"/>
      </w:pPr>
      <w:r>
        <w:rPr>
          <w:rtl w:val="0"/>
        </w:rPr>
        <w:t>The below file will create the log file with the name of text.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"log"</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"os"</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file</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os.</w:t>
      </w:r>
      <w:r>
        <w:rPr>
          <w:rFonts w:ascii="Courier New" w:hAnsi="Courier New" w:eastAsia="Courier New" w:cs="Courier New"/>
          <w:color w:val="DCDCAA"/>
          <w:sz w:val="21"/>
          <w:szCs w:val="21"/>
          <w:rtl w:val="0"/>
        </w:rPr>
        <w:t>OpenFile</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"logs.txt"</w:t>
      </w:r>
      <w:r>
        <w:rPr>
          <w:rFonts w:ascii="Courier New" w:hAnsi="Courier New" w:eastAsia="Courier New" w:cs="Courier New"/>
          <w:color w:val="D4D4D4"/>
          <w:sz w:val="21"/>
          <w:szCs w:val="21"/>
          <w:rtl w:val="0"/>
        </w:rPr>
        <w:t xml:space="preserve">, os.O_APPEND|os.O_CREATE|os.O_WRONLY, </w:t>
      </w:r>
      <w:r>
        <w:rPr>
          <w:rFonts w:ascii="Courier New" w:hAnsi="Courier New" w:eastAsia="Courier New" w:cs="Courier New"/>
          <w:color w:val="B5CEA8"/>
          <w:sz w:val="21"/>
          <w:szCs w:val="21"/>
          <w:rtl w:val="0"/>
        </w:rPr>
        <w:t>0666</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Fatal</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SetOutput</w:t>
      </w:r>
      <w:r>
        <w:rPr>
          <w:rFonts w:ascii="Courier New" w:hAnsi="Courier New" w:eastAsia="Courier New" w:cs="Courier New"/>
          <w:color w:val="D4D4D4"/>
          <w:sz w:val="21"/>
          <w:szCs w:val="21"/>
          <w:rtl w:val="0"/>
        </w:rPr>
        <w:t>(file)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"Hello World"</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ind w:left="0" w:firstLine="0"/>
      </w:pPr>
      <w:r>
        <w:drawing>
          <wp:inline distT="114300" distB="114300" distL="114300" distR="114300">
            <wp:extent cx="2714625" cy="704850"/>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8" name="image9.png"/>
                    <pic:cNvPicPr preferRelativeResize="0"/>
                  </pic:nvPicPr>
                  <pic:blipFill>
                    <a:blip r:embed="rId8"/>
                    <a:srcRect/>
                    <a:stretch>
                      <a:fillRect/>
                    </a:stretch>
                  </pic:blipFill>
                  <pic:spPr>
                    <a:xfrm>
                      <a:off x="0" y="0"/>
                      <a:ext cx="2714625" cy="704850"/>
                    </a:xfrm>
                    <a:prstGeom prst="rect">
                      <a:avLst/>
                    </a:prstGeom>
                  </pic:spPr>
                </pic:pic>
              </a:graphicData>
            </a:graphic>
          </wp:inline>
        </w:drawing>
      </w:r>
    </w:p>
    <w:p>
      <w:pPr>
        <w:ind w:left="0" w:firstLine="0"/>
      </w:pPr>
    </w:p>
    <w:p>
      <w:pPr>
        <w:ind w:left="0" w:firstLine="0"/>
        <w:rPr>
          <w:b/>
        </w:rPr>
      </w:pPr>
    </w:p>
    <w:p>
      <w:pPr>
        <w:ind w:left="0" w:firstLine="0"/>
        <w:rPr>
          <w:b/>
        </w:rPr>
      </w:pPr>
    </w:p>
    <w:p>
      <w:pPr>
        <w:ind w:left="0" w:firstLine="0"/>
        <w:rPr>
          <w:b/>
        </w:rPr>
      </w:pPr>
      <w:r>
        <w:rPr>
          <w:b/>
          <w:rtl w:val="0"/>
        </w:rPr>
        <w:t>Go Database operations</w:t>
      </w:r>
    </w:p>
    <w:p>
      <w:pPr>
        <w:ind w:left="0" w:firstLine="0"/>
      </w:pPr>
      <w:r>
        <w:rPr>
          <w:rtl w:val="0"/>
        </w:rPr>
        <w:t>Importing a database driver &amp; module</w:t>
      </w:r>
    </w:p>
    <w:p>
      <w:pPr>
        <w:ind w:left="0" w:firstLine="0"/>
      </w:pPr>
      <w:r>
        <w:rPr>
          <w:rtl w:val="0"/>
        </w:rPr>
        <w:t>Driver for the sql is sql.Open()</w:t>
      </w:r>
    </w:p>
    <w:p>
      <w:r>
        <w:rPr>
          <w:rtl w:val="0"/>
        </w:rPr>
        <w:t>There are drivers for the sqlite3 and postgres to</w:t>
      </w:r>
    </w:p>
    <w:p/>
    <w:p>
      <w:r>
        <w:rPr>
          <w:rtl w:val="0"/>
        </w:rPr>
        <w:t>Before executing the below program there are few things need to install</w:t>
      </w:r>
    </w:p>
    <w:p>
      <w:pPr>
        <w:numPr>
          <w:ilvl w:val="0"/>
          <w:numId w:val="9"/>
        </w:numPr>
        <w:ind w:left="720" w:hanging="360"/>
        <w:rPr>
          <w:u w:val="none"/>
        </w:rPr>
      </w:pPr>
      <w:r>
        <w:rPr>
          <w:rtl w:val="0"/>
        </w:rPr>
        <w:t>SQL server</w:t>
      </w:r>
    </w:p>
    <w:p>
      <w:pPr>
        <w:ind w:left="0" w:firstLine="0"/>
      </w:pPr>
      <w:r>
        <w:rPr>
          <w:rtl w:val="0"/>
        </w:rPr>
        <w:t>mysql-installer-community-8.0.29.0</w:t>
      </w:r>
    </w:p>
    <w:p>
      <w:r>
        <w:fldChar w:fldCharType="begin"/>
      </w:r>
      <w:r>
        <w:instrText xml:space="preserve"> HYPERLINK "https://cdn.mysql.com//Downloads/MySQLInstaller/mysql-installer-community-8.0.29.0.msi" \h </w:instrText>
      </w:r>
      <w:r>
        <w:fldChar w:fldCharType="separate"/>
      </w:r>
      <w:r>
        <w:rPr>
          <w:color w:val="1155CC"/>
          <w:u w:val="single"/>
          <w:rtl w:val="0"/>
        </w:rPr>
        <w:t>https://cdn.mysql.com//Downloads/MySQLInstaller/mysql-installer-community-8.0.29.0.msi</w:t>
      </w:r>
      <w:r>
        <w:rPr>
          <w:color w:val="1155CC"/>
          <w:u w:val="single"/>
          <w:rtl w:val="0"/>
        </w:rPr>
        <w:fldChar w:fldCharType="end"/>
      </w:r>
    </w:p>
    <w:p/>
    <w:p>
      <w:pPr>
        <w:numPr>
          <w:ilvl w:val="0"/>
          <w:numId w:val="9"/>
        </w:numPr>
        <w:ind w:left="720" w:hanging="360"/>
        <w:rPr>
          <w:u w:val="none"/>
        </w:rPr>
      </w:pPr>
      <w:r>
        <w:rPr>
          <w:rtl w:val="0"/>
        </w:rPr>
        <w:t>Microsoft SQL server management studio</w:t>
      </w:r>
    </w:p>
    <w:p>
      <w:pPr>
        <w:ind w:left="0" w:firstLine="0"/>
      </w:pPr>
      <w:r>
        <w:rPr>
          <w:rtl w:val="0"/>
        </w:rPr>
        <w:t>SSMS-Setup-ENU</w:t>
      </w:r>
    </w:p>
    <w:p>
      <w:pPr>
        <w:ind w:left="0" w:firstLine="0"/>
      </w:pPr>
      <w:r>
        <w:fldChar w:fldCharType="begin"/>
      </w:r>
      <w:r>
        <w:instrText xml:space="preserve"> HYPERLINK "https://download.microsoft.com/download/c/7/c/c7ca93fc-3770-4e4a-8a13-1868cb309166/SSMS-Setup-ENU.exe" \h </w:instrText>
      </w:r>
      <w:r>
        <w:fldChar w:fldCharType="separate"/>
      </w:r>
      <w:r>
        <w:rPr>
          <w:color w:val="1155CC"/>
          <w:u w:val="single"/>
          <w:rtl w:val="0"/>
        </w:rPr>
        <w:t>https://download.microsoft.com/download/c/7/c/c7ca93fc-3770-4e4a-8a13-1868cb309166/SSMS-Setup-ENU.exe</w:t>
      </w:r>
      <w:r>
        <w:rPr>
          <w:color w:val="1155CC"/>
          <w:u w:val="single"/>
          <w:rtl w:val="0"/>
        </w:rPr>
        <w:fldChar w:fldCharType="end"/>
      </w:r>
    </w:p>
    <w:p>
      <w:pPr>
        <w:ind w:left="0" w:firstLine="0"/>
      </w:pPr>
    </w:p>
    <w:p>
      <w:pPr>
        <w:ind w:left="0" w:firstLine="0"/>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"database/sql"</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_ </w:t>
      </w:r>
      <w:r>
        <w:rPr>
          <w:rFonts w:ascii="Courier New" w:hAnsi="Courier New" w:eastAsia="Courier New" w:cs="Courier New"/>
          <w:color w:val="CE9178"/>
          <w:sz w:val="21"/>
          <w:szCs w:val="21"/>
          <w:rtl w:val="0"/>
        </w:rPr>
        <w:t>"github.com/go-sql-driver/mysql"</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db</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sql.</w:t>
      </w:r>
      <w:r>
        <w:rPr>
          <w:rFonts w:ascii="Courier New" w:hAnsi="Courier New" w:eastAsia="Courier New" w:cs="Courier New"/>
          <w:color w:val="DCDCAA"/>
          <w:sz w:val="21"/>
          <w:szCs w:val="21"/>
          <w:rtl w:val="0"/>
        </w:rPr>
        <w:t>Open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"mysql"</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"root:root@tcp(127.0.0.1:3306)/employeedb"</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 </w:t>
      </w:r>
      <w:r>
        <w:rPr>
          <w:rFonts w:ascii="Courier New" w:hAnsi="Courier New" w:eastAsia="Courier New" w:cs="Courier New"/>
          <w:color w:val="C586C0"/>
          <w:sz w:val="21"/>
          <w:szCs w:val="21"/>
          <w:rtl w:val="0"/>
        </w:rPr>
        <w:t>else</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"Connection established"</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defer</w:t>
      </w:r>
      <w:r>
        <w:rPr>
          <w:rFonts w:ascii="Courier New" w:hAnsi="Courier New" w:eastAsia="Courier New" w:cs="Courier New"/>
          <w:color w:val="D4D4D4"/>
          <w:sz w:val="21"/>
          <w:szCs w:val="21"/>
          <w:rtl w:val="0"/>
        </w:rPr>
        <w:t xml:space="preserve"> db.</w:t>
      </w:r>
      <w:r>
        <w:rPr>
          <w:rFonts w:ascii="Courier New" w:hAnsi="Courier New" w:eastAsia="Courier New" w:cs="Courier New"/>
          <w:color w:val="DCDCAA"/>
          <w:sz w:val="21"/>
          <w:szCs w:val="21"/>
          <w:rtl w:val="0"/>
        </w:rPr>
        <w:t>Close</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ind w:left="0" w:firstLine="0"/>
      </w:pPr>
      <w:r>
        <w:rPr>
          <w:rtl w:val="0"/>
        </w:rPr>
        <w:t>Connecion established</w:t>
      </w:r>
    </w:p>
    <w:p>
      <w:pPr>
        <w:ind w:left="0" w:firstLine="0"/>
      </w:pPr>
    </w:p>
    <w:p>
      <w:pPr>
        <w:ind w:left="0" w:firstLine="0"/>
        <w:rPr>
          <w:b/>
        </w:rPr>
      </w:pPr>
      <w:r>
        <w:rPr>
          <w:b/>
          <w:rtl w:val="0"/>
        </w:rPr>
        <w:t>Go directives</w:t>
      </w:r>
    </w:p>
    <w:p>
      <w:pPr>
        <w:ind w:left="0" w:firstLine="0"/>
        <w:rPr>
          <w:b/>
        </w:rPr>
      </w:pPr>
    </w:p>
    <w:p>
      <w:pPr>
        <w:numPr>
          <w:ilvl w:val="0"/>
          <w:numId w:val="10"/>
        </w:numPr>
        <w:ind w:left="720" w:hanging="360"/>
        <w:rPr>
          <w:b/>
          <w:u w:val="none"/>
        </w:rPr>
      </w:pPr>
      <w:r>
        <w:rPr>
          <w:b/>
          <w:rtl w:val="0"/>
        </w:rPr>
        <w:t>Retract directive</w:t>
      </w:r>
    </w:p>
    <w:p>
      <w:pPr>
        <w:ind w:left="0" w:firstLine="0"/>
      </w:pPr>
      <w:r>
        <w:rPr>
          <w:rtl w:val="0"/>
        </w:rPr>
        <w:t>It means draw back or with draw</w:t>
      </w:r>
    </w:p>
    <w:p>
      <w:pPr>
        <w:ind w:left="0" w:firstLine="0"/>
      </w:pPr>
      <w:r>
        <w:rPr>
          <w:rtl w:val="0"/>
        </w:rPr>
        <w:t>Let us assume we publish our module using version control mechanism</w:t>
      </w:r>
    </w:p>
    <w:p>
      <w:pPr>
        <w:ind w:left="0" w:firstLine="0"/>
      </w:pPr>
      <w:r>
        <w:rPr>
          <w:rtl w:val="0"/>
        </w:rPr>
        <w:t>In one module suppose did a mistake and released to production with number v0.1.0</w:t>
      </w:r>
    </w:p>
    <w:p>
      <w:pPr>
        <w:ind w:left="0" w:firstLine="0"/>
      </w:pPr>
      <w:r>
        <w:rPr>
          <w:rtl w:val="0"/>
        </w:rPr>
        <w:t>After that realise a mistake and publish a new version with v0.2.0</w:t>
      </w:r>
    </w:p>
    <w:p>
      <w:pPr>
        <w:ind w:left="0" w:firstLine="0"/>
      </w:pPr>
      <w:r>
        <w:rPr>
          <w:rtl w:val="0"/>
        </w:rPr>
        <w:t>We cant modify the cose in v0.1.0</w:t>
      </w:r>
    </w:p>
    <w:p>
      <w:pPr>
        <w:ind w:left="0" w:firstLine="0"/>
      </w:pPr>
      <w:r>
        <w:rPr>
          <w:rtl w:val="0"/>
        </w:rPr>
        <w:t>And there is no way to tell the people that use v0.2.0</w:t>
      </w:r>
    </w:p>
    <w:p>
      <w:pPr>
        <w:ind w:left="0" w:firstLine="0"/>
      </w:pPr>
      <w:r>
        <w:rPr>
          <w:rtl w:val="0"/>
        </w:rPr>
        <w:t>This problem will solved by the retract module</w:t>
      </w:r>
    </w:p>
    <w:p>
      <w:pPr>
        <w:ind w:left="0" w:firstLine="0"/>
      </w:pPr>
      <w:r>
        <w:rPr>
          <w:rtl w:val="0"/>
        </w:rPr>
        <w:t>Can upgrade module</w:t>
      </w:r>
    </w:p>
    <w:p>
      <w:pPr>
        <w:ind w:left="0" w:firstLine="0"/>
      </w:pPr>
      <w:r>
        <w:rPr>
          <w:rtl w:val="0"/>
        </w:rPr>
        <w:t>Can downgrade  modules</w:t>
      </w:r>
    </w:p>
    <w:p>
      <w:pPr>
        <w:numPr>
          <w:ilvl w:val="0"/>
          <w:numId w:val="11"/>
        </w:numPr>
        <w:ind w:left="720" w:hanging="360"/>
        <w:rPr>
          <w:b/>
        </w:rPr>
      </w:pPr>
      <w:r>
        <w:rPr>
          <w:b/>
          <w:rtl w:val="0"/>
        </w:rPr>
        <w:t>Go module directives</w:t>
      </w:r>
    </w:p>
    <w:p>
      <w:r>
        <w:rPr>
          <w:rtl w:val="0"/>
        </w:rPr>
        <w:t>Applicable in and after version 1.13 of go</w:t>
      </w:r>
    </w:p>
    <w:p>
      <w:r>
        <w:rPr>
          <w:rtl w:val="0"/>
        </w:rPr>
        <w:t>It is the new way of adding libraries called go modules</w:t>
      </w:r>
    </w:p>
    <w:p>
      <w:r>
        <w:rPr>
          <w:rtl w:val="0"/>
        </w:rPr>
        <w:t>Go module solves the gopath problems</w:t>
      </w:r>
    </w:p>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"mymodule/mypackage"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"Hello, Modules!"</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mypackage.</w:t>
      </w:r>
      <w:r>
        <w:rPr>
          <w:rFonts w:ascii="Courier New" w:hAnsi="Courier New" w:eastAsia="Courier New" w:cs="Courier New"/>
          <w:color w:val="DCDCAA"/>
          <w:sz w:val="21"/>
          <w:szCs w:val="21"/>
          <w:rtl w:val="0"/>
        </w:rPr>
        <w:t>PrintHello</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mypackage</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PrintHello</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"Hello, Modules! This is mypackage speaking!"</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 xml:space="preserve">    Directory: C:\Go_WorkSpace\projects\mymodules</w:t>
      </w:r>
    </w:p>
    <w:p/>
    <w:p/>
    <w:p>
      <w:r>
        <w:rPr>
          <w:rtl w:val="0"/>
        </w:rPr>
        <w:t>Mode                 LastWriteTime         Length Name</w:t>
      </w:r>
    </w:p>
    <w:p>
      <w:r>
        <w:rPr>
          <w:rtl w:val="0"/>
        </w:rPr>
        <w:t>----                 -------------         ------ ----</w:t>
      </w:r>
    </w:p>
    <w:p>
      <w:r>
        <w:rPr>
          <w:rtl w:val="0"/>
        </w:rPr>
        <w:t>d-----        10-05-2022  02:18 PM                mypackage</w:t>
      </w:r>
    </w:p>
    <w:p>
      <w:r>
        <w:rPr>
          <w:rtl w:val="0"/>
        </w:rPr>
        <w:t>-a----        10-05-2022  02:14 PM             25 go.mod</w:t>
      </w:r>
    </w:p>
    <w:p>
      <w:r>
        <w:rPr>
          <w:rtl w:val="0"/>
        </w:rPr>
        <w:t>-a----        10-05-2022  02:18 PM            142 main.go</w:t>
      </w:r>
    </w:p>
    <w:p>
      <w:r>
        <w:rPr>
          <w:rtl w:val="0"/>
        </w:rPr>
        <w:t xml:space="preserve"> Taken reference from </w:t>
      </w:r>
      <w:r>
        <w:fldChar w:fldCharType="begin"/>
      </w:r>
      <w:r>
        <w:instrText xml:space="preserve"> HYPERLINK "https://www.digitalocean.com/community/tutorials/how-to-use-go-modules" \h </w:instrText>
      </w:r>
      <w:r>
        <w:fldChar w:fldCharType="separate"/>
      </w:r>
      <w:r>
        <w:rPr>
          <w:color w:val="1155CC"/>
          <w:u w:val="single"/>
          <w:rtl w:val="0"/>
        </w:rPr>
        <w:t>https://www.digitalocean.com/community/tutorials/how-to-use-go-modules</w:t>
      </w:r>
      <w:r>
        <w:rPr>
          <w:color w:val="1155CC"/>
          <w:u w:val="single"/>
          <w:rtl w:val="0"/>
        </w:rPr>
        <w:fldChar w:fldCharType="end"/>
      </w:r>
    </w:p>
    <w:p/>
    <w:p/>
    <w:p>
      <w:pPr>
        <w:rPr>
          <w:b/>
        </w:rPr>
      </w:pPr>
      <w:r>
        <w:rPr>
          <w:b/>
          <w:rtl w:val="0"/>
        </w:rPr>
        <w:t>Adding a remote module as a dependencies</w:t>
      </w:r>
    </w:p>
    <w:p/>
    <w:p/>
    <w:p>
      <w:r>
        <w:rPr>
          <w:rtl w:val="0"/>
        </w:rPr>
        <w:t>go get github.com/spf13/cobra@07445ea</w:t>
      </w:r>
    </w:p>
    <w:p/>
    <w:p>
      <w:r>
        <w:rPr>
          <w:rtl w:val="0"/>
        </w:rPr>
        <w:t>module mymodule</w:t>
      </w:r>
    </w:p>
    <w:p/>
    <w:p>
      <w:r>
        <w:rPr>
          <w:rtl w:val="0"/>
        </w:rPr>
        <w:t>go 1.16</w:t>
      </w:r>
    </w:p>
    <w:p/>
    <w:p>
      <w:r>
        <w:rPr>
          <w:rtl w:val="0"/>
        </w:rPr>
        <w:t>require (</w:t>
      </w:r>
    </w:p>
    <w:p>
      <w:r>
        <w:rPr>
          <w:rtl w:val="0"/>
        </w:rPr>
        <w:tab/>
      </w:r>
      <w:r>
        <w:rPr>
          <w:rtl w:val="0"/>
        </w:rPr>
        <w:t>github.com/inconshreveable/mousetrap v1.0.0 // indirect</w:t>
      </w:r>
    </w:p>
    <w:p>
      <w:r>
        <w:rPr>
          <w:rtl w:val="0"/>
        </w:rPr>
        <w:tab/>
      </w:r>
      <w:r>
        <w:rPr>
          <w:rtl w:val="0"/>
        </w:rPr>
        <w:t>github.com/spf13/cobra v1.1.2-0.20210209210842-07445ea179fc // indirect</w:t>
      </w:r>
    </w:p>
    <w:p>
      <w:r>
        <w:rPr>
          <w:rtl w:val="0"/>
        </w:rPr>
        <w:tab/>
      </w:r>
      <w:r>
        <w:rPr>
          <w:rtl w:val="0"/>
        </w:rPr>
        <w:t>github.com/spf13/pflag v1.0.5 // indirect</w:t>
      </w:r>
    </w:p>
    <w:p>
      <w:r>
        <w:rPr>
          <w:rtl w:val="0"/>
        </w:rPr>
        <w:t>)</w:t>
      </w:r>
    </w:p>
    <w:p/>
    <w:p/>
    <w:p>
      <w:r>
        <w:rPr>
          <w:rtl w:val="0"/>
        </w:rPr>
        <w:t>go get github.com/spf13/cobra@v1.1.1</w:t>
      </w:r>
    </w:p>
    <w:p/>
    <w:p>
      <w:r>
        <w:rPr>
          <w:rtl w:val="0"/>
        </w:rPr>
        <w:t>module mymodule</w:t>
      </w:r>
    </w:p>
    <w:p/>
    <w:p>
      <w:r>
        <w:rPr>
          <w:rtl w:val="0"/>
        </w:rPr>
        <w:t>go 1.16</w:t>
      </w:r>
    </w:p>
    <w:p/>
    <w:p>
      <w:r>
        <w:rPr>
          <w:rtl w:val="0"/>
        </w:rPr>
        <w:t>require (</w:t>
      </w:r>
    </w:p>
    <w:p>
      <w:r>
        <w:rPr>
          <w:rtl w:val="0"/>
        </w:rPr>
        <w:tab/>
      </w:r>
      <w:r>
        <w:rPr>
          <w:rtl w:val="0"/>
        </w:rPr>
        <w:t>github.com/inconshreveable/mousetrap v1.0.0 // indirect</w:t>
      </w:r>
    </w:p>
    <w:p>
      <w:r>
        <w:rPr>
          <w:rtl w:val="0"/>
        </w:rPr>
        <w:tab/>
      </w:r>
      <w:r>
        <w:rPr>
          <w:rtl w:val="0"/>
        </w:rPr>
        <w:t>github.com/spf13/cobra v1.1.1 // indirect</w:t>
      </w:r>
    </w:p>
    <w:p>
      <w:r>
        <w:rPr>
          <w:rtl w:val="0"/>
        </w:rPr>
        <w:tab/>
      </w:r>
      <w:r>
        <w:rPr>
          <w:rtl w:val="0"/>
        </w:rPr>
        <w:t>github.com/spf13/pflag v1.0.5 // indirect</w:t>
      </w:r>
    </w:p>
    <w:p>
      <w:r>
        <w:rPr>
          <w:rtl w:val="0"/>
        </w:rPr>
        <w:t>)</w:t>
      </w:r>
    </w:p>
    <w:p/>
    <w:p/>
    <w:p>
      <w:r>
        <w:rPr>
          <w:rtl w:val="0"/>
        </w:rPr>
        <w:t>go get github.com/spf13/cobra@latest</w:t>
      </w:r>
    </w:p>
    <w:p/>
    <w:p>
      <w:r>
        <w:rPr>
          <w:rtl w:val="0"/>
        </w:rPr>
        <w:t>module mymodule</w:t>
      </w:r>
    </w:p>
    <w:p/>
    <w:p>
      <w:r>
        <w:rPr>
          <w:rtl w:val="0"/>
        </w:rPr>
        <w:t>go 1.16</w:t>
      </w:r>
    </w:p>
    <w:p/>
    <w:p>
      <w:r>
        <w:rPr>
          <w:rtl w:val="0"/>
        </w:rPr>
        <w:t>require (</w:t>
      </w:r>
    </w:p>
    <w:p>
      <w:r>
        <w:rPr>
          <w:rtl w:val="0"/>
        </w:rPr>
        <w:tab/>
      </w:r>
      <w:r>
        <w:rPr>
          <w:rtl w:val="0"/>
        </w:rPr>
        <w:t>github.com/inconshreveable/mousetrap v1.0.0 // indirect</w:t>
      </w:r>
    </w:p>
    <w:p>
      <w:r>
        <w:rPr>
          <w:rtl w:val="0"/>
        </w:rPr>
        <w:tab/>
      </w:r>
      <w:r>
        <w:rPr>
          <w:rtl w:val="0"/>
        </w:rPr>
        <w:t>github.com/spf13/cobra v1.2.1 // indirect</w:t>
      </w:r>
    </w:p>
    <w:p>
      <w:r>
        <w:rPr>
          <w:rtl w:val="0"/>
        </w:rPr>
        <w:tab/>
      </w:r>
      <w:r>
        <w:rPr>
          <w:rtl w:val="0"/>
        </w:rPr>
        <w:t>github.com/spf13/pflag v1.0.5 // indirect</w:t>
      </w:r>
    </w:p>
    <w:p>
      <w:r>
        <w:rPr>
          <w:rtl w:val="0"/>
        </w:rPr>
        <w:t>)</w:t>
      </w:r>
    </w:p>
    <w:p/>
    <w:p/>
    <w:p/>
    <w:p>
      <w:pPr>
        <w:ind w:left="0" w:firstLine="0"/>
      </w:pPr>
    </w:p>
    <w:p>
      <w:pPr>
        <w:numPr>
          <w:ilvl w:val="0"/>
          <w:numId w:val="12"/>
        </w:numPr>
        <w:ind w:left="720" w:hanging="360"/>
        <w:rPr>
          <w:b/>
          <w:u w:val="none"/>
        </w:rPr>
      </w:pPr>
      <w:r>
        <w:rPr>
          <w:b/>
          <w:rtl w:val="0"/>
        </w:rPr>
        <w:t>Replace directory</w:t>
      </w:r>
    </w:p>
    <w:p>
      <w:pPr>
        <w:ind w:left="0" w:firstLine="0"/>
      </w:pPr>
      <w:r>
        <w:rPr>
          <w:rtl w:val="0"/>
        </w:rPr>
        <w:t>Replace directory will replace the content of the specific version of the midule from other wheres.</w:t>
      </w:r>
    </w:p>
    <w:p>
      <w:pPr>
        <w:ind w:left="0" w:firstLine="0"/>
      </w:pPr>
      <w:r>
        <w:rPr>
          <w:rtl w:val="0"/>
        </w:rPr>
        <w:t>If the version present on the left side of the arrow only that specific version is replaced</w:t>
      </w:r>
    </w:p>
    <w:p>
      <w:pPr>
        <w:ind w:left="0" w:firstLine="0"/>
      </w:pPr>
      <w:r>
        <w:rPr>
          <w:rtl w:val="0"/>
        </w:rPr>
        <w:t>Replace directory only applied on the main modules go.mod file, ignored by others</w:t>
      </w:r>
    </w:p>
    <w:p>
      <w:pPr>
        <w:ind w:left="0" w:firstLine="0"/>
      </w:pPr>
      <w:r>
        <w:rPr>
          <w:rtl w:val="0"/>
        </w:rPr>
        <w:t>If there is multiple main than it will appy to all</w:t>
      </w:r>
    </w:p>
    <w:p>
      <w:pPr>
        <w:ind w:left="0" w:firstLine="0"/>
      </w:pPr>
      <w:r>
        <w:rPr>
          <w:rtl w:val="0"/>
        </w:rPr>
        <w:t>right habd side begin with ./ or ../ then it is local path for replacement</w:t>
      </w:r>
    </w:p>
    <w:p>
      <w:pPr>
        <w:ind w:left="0" w:firstLine="0"/>
      </w:pPr>
    </w:p>
    <w:p>
      <w:pPr>
        <w:shd w:val="clear" w:fill="FFFFFF"/>
        <w:spacing w:before="240" w:after="240"/>
        <w:rPr>
          <w:color w:val="202224"/>
        </w:rPr>
      </w:pPr>
      <w:r>
        <w:rPr>
          <w:color w:val="202224"/>
          <w:rtl w:val="0"/>
        </w:rPr>
        <w:t>Example: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replace golang.org/x/net v1.2.3 =&gt; example.com/fork/net v1.4.5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replace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 xml:space="preserve">    golang.org/x/net v1.2.3 =&gt; example.com/fork/net v1.4.5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 xml:space="preserve">    golang.org/x/net =&gt; example.com/fork/net v1.4.5  //Module with no local path</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 xml:space="preserve">    golang.org/x/net v1.2.3 =&gt; ./fork/net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 xml:space="preserve">    golang.org/x/net =&gt; ./fork/net   // Local path</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rPr>
          <w:rFonts w:ascii="Courier New" w:hAnsi="Courier New" w:eastAsia="Courier New" w:cs="Courier New"/>
          <w:color w:val="202224"/>
        </w:rPr>
      </w:pPr>
      <w:r>
        <w:rPr>
          <w:rtl w:val="0"/>
        </w:rPr>
        <w:t>)</w:t>
      </w:r>
    </w:p>
    <w:p>
      <w:pPr>
        <w:ind w:left="0" w:firstLine="0"/>
      </w:pPr>
    </w:p>
    <w:p>
      <w:pPr>
        <w:ind w:left="0" w:firstLine="0"/>
      </w:pPr>
    </w:p>
    <w:p>
      <w:pPr>
        <w:numPr>
          <w:ilvl w:val="0"/>
          <w:numId w:val="13"/>
        </w:numPr>
        <w:ind w:left="720" w:hanging="360"/>
        <w:rPr>
          <w:b/>
        </w:rPr>
      </w:pPr>
      <w:r>
        <w:rPr>
          <w:b/>
          <w:rtl w:val="0"/>
        </w:rPr>
        <w:t>Exclude directory</w:t>
      </w:r>
    </w:p>
    <w:p>
      <w:r>
        <w:rPr>
          <w:rtl w:val="0"/>
        </w:rPr>
        <w:t>Exclude directory prevents the module version loaded by go command</w:t>
      </w:r>
    </w:p>
    <w:p>
      <w:r>
        <w:rPr>
          <w:rtl w:val="0"/>
        </w:rPr>
        <w:t>Before Go 1.16 exclude version was reference by the required directory</w:t>
      </w:r>
    </w:p>
    <w:p>
      <w:r>
        <w:rPr>
          <w:rtl w:val="0"/>
        </w:rPr>
        <w:t>Exclude directory only applied in main go.mod it will be ignored by others</w:t>
      </w:r>
    </w:p>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ExcludeDirective = "exclude" ( ExcludeSpec | "(" newline { ExcludeSpec } ")" newline )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ExcludeSpec = ModulePath Version newline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Example: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exclude golang.org/x/net v1.2.3</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exclude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 xml:space="preserve">    golang.org/x/crypto v1.4.5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 xml:space="preserve">    golang.org/x/text v1.6.7</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rPr>
          <w:rFonts w:ascii="Courier New" w:hAnsi="Courier New" w:eastAsia="Courier New" w:cs="Courier New"/>
          <w:color w:val="202224"/>
        </w:rPr>
      </w:pPr>
      <w:r>
        <w:rPr>
          <w:rtl w:val="0"/>
        </w:rPr>
        <w:t>)</w:t>
      </w:r>
    </w:p>
    <w:p>
      <w:pPr>
        <w:spacing w:line="335" w:lineRule="auto"/>
        <w:rPr>
          <w:rFonts w:ascii="Courier New" w:hAnsi="Courier New" w:eastAsia="Courier New" w:cs="Courier New"/>
          <w:color w:val="202224"/>
        </w:rPr>
      </w:pPr>
    </w:p>
    <w:p>
      <w:pPr>
        <w:numPr>
          <w:ilvl w:val="0"/>
          <w:numId w:val="14"/>
        </w:numPr>
        <w:spacing w:line="335" w:lineRule="auto"/>
        <w:ind w:left="720" w:hanging="360"/>
        <w:rPr>
          <w:rFonts w:ascii="Courier New" w:hAnsi="Courier New" w:eastAsia="Courier New" w:cs="Courier New"/>
          <w:color w:val="202224"/>
          <w:u w:val="none"/>
        </w:rPr>
      </w:pPr>
      <w:r>
        <w:rPr>
          <w:b/>
          <w:rtl w:val="0"/>
        </w:rPr>
        <w:t>Require directory</w:t>
      </w:r>
    </w:p>
    <w:p>
      <w:pPr>
        <w:spacing w:line="335" w:lineRule="auto"/>
      </w:pPr>
      <w:r>
        <w:rPr>
          <w:rtl w:val="0"/>
        </w:rPr>
        <w:t>Required directory declares the minimum required version of the given module dependencies.</w:t>
      </w:r>
    </w:p>
    <w:p>
      <w:pPr>
        <w:spacing w:line="335" w:lineRule="auto"/>
      </w:pPr>
      <w:r>
        <w:rPr>
          <w:rtl w:val="0"/>
        </w:rPr>
        <w:t>Go command loads the go.mod file for required version &amp; incorporate requirement from the file</w:t>
      </w:r>
    </w:p>
    <w:p>
      <w:pPr>
        <w:spacing w:line="335" w:lineRule="auto"/>
      </w:pPr>
      <w:r>
        <w:rPr>
          <w:rtl w:val="0"/>
        </w:rPr>
        <w:t>Go command will automatically adds // indirect comments</w:t>
      </w:r>
    </w:p>
    <w:p>
      <w:pPr>
        <w:spacing w:line="335" w:lineRule="auto"/>
      </w:pPr>
      <w:r>
        <w:rPr>
          <w:rtl w:val="0"/>
        </w:rPr>
        <w:t>Which indicates that no package from the required modules is directly imported by any package in main module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RequireDirective = "require" ( RequireSpec | "(" newline { RequireSpec } ")" newline )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RequireSpec = ModulePath Version newline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Example: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require golang.org/x/net v1.2.3</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require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 xml:space="preserve">    golang.org/x/crypto v1.4.5 // indirect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 xml:space="preserve">    golang.org/x/text v1.6.7</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w:t>
      </w:r>
    </w:p>
    <w:p>
      <w:pPr>
        <w:numPr>
          <w:ilvl w:val="0"/>
          <w:numId w:val="15"/>
        </w:numPr>
        <w:spacing w:line="335" w:lineRule="auto"/>
        <w:ind w:left="720" w:hanging="360"/>
        <w:rPr>
          <w:b/>
        </w:rPr>
      </w:pPr>
      <w:r>
        <w:rPr>
          <w:b/>
          <w:rtl w:val="0"/>
        </w:rPr>
        <w:t>Go directives</w:t>
      </w:r>
    </w:p>
    <w:p>
      <w:pPr>
        <w:spacing w:line="335" w:lineRule="auto"/>
        <w:ind w:left="0" w:firstLine="0"/>
      </w:pPr>
      <w:r>
        <w:rPr>
          <w:rtl w:val="0"/>
        </w:rPr>
        <w:t>Go directive indicates that a module was written assuming the semantic of a given version of go.</w:t>
      </w:r>
    </w:p>
    <w:p>
      <w:pPr>
        <w:spacing w:line="335" w:lineRule="auto"/>
        <w:ind w:left="0" w:firstLine="0"/>
      </w:pPr>
      <w:r>
        <w:rPr>
          <w:rtl w:val="0"/>
        </w:rPr>
        <w:t>The version is like 1.9, 1.14 etc</w:t>
      </w:r>
    </w:p>
    <w:p>
      <w:pPr>
        <w:spacing w:line="335" w:lineRule="auto"/>
        <w:ind w:left="0" w:firstLine="0"/>
      </w:pPr>
      <w:r>
        <w:rPr>
          <w:rtl w:val="0"/>
        </w:rPr>
        <w:t>The go directive originally intended to support backward incompatibility changes to the go language.</w:t>
      </w:r>
    </w:p>
    <w:p>
      <w:pPr>
        <w:spacing w:line="335" w:lineRule="auto"/>
        <w:ind w:left="0" w:firstLine="0"/>
      </w:pPr>
      <w:r>
        <w:rPr>
          <w:rtl w:val="0"/>
        </w:rPr>
        <w:t>There have no been incompatible language changes since modules was introduced, go directory still affects new language supports</w:t>
      </w:r>
    </w:p>
    <w:p>
      <w:pPr>
        <w:spacing w:line="335" w:lineRule="auto"/>
        <w:ind w:left="0" w:firstLine="0"/>
      </w:pPr>
      <w:r>
        <w:rPr>
          <w:rtl w:val="0"/>
        </w:rPr>
        <w:t>The go.mod file after 1.17 includes an explicite require directive for each module that provides any package transively import by package or test in main module.</w:t>
      </w:r>
    </w:p>
    <w:p>
      <w:pPr>
        <w:spacing w:line="335" w:lineRule="auto"/>
        <w:ind w:left="0" w:firstLine="0"/>
      </w:pPr>
      <w:r>
        <w:rPr>
          <w:rtl w:val="0"/>
        </w:rPr>
        <w:t>As of the Go 1.17 release, if the go directive is missing, go 1.16 is assumed.</w:t>
      </w:r>
    </w:p>
    <w:p>
      <w:pPr>
        <w:spacing w:line="335" w:lineRule="auto"/>
        <w:ind w:left="0" w:firstLine="0"/>
      </w:pPr>
    </w:p>
    <w:p>
      <w:pPr>
        <w:spacing w:line="335" w:lineRule="auto"/>
        <w:ind w:left="0" w:firstLine="0"/>
      </w:pPr>
      <w:r>
        <w:rPr>
          <w:rtl w:val="0"/>
        </w:rPr>
        <w:t>GoDirective = "go" GoVersion newline .</w:t>
      </w:r>
    </w:p>
    <w:p>
      <w:pPr>
        <w:spacing w:line="335" w:lineRule="auto"/>
        <w:ind w:left="0" w:firstLine="0"/>
      </w:pPr>
      <w:r>
        <w:rPr>
          <w:rtl w:val="0"/>
        </w:rPr>
        <w:t>GoVersion = string | ident .  /* valid release version; see above */</w:t>
      </w:r>
    </w:p>
    <w:p>
      <w:pPr>
        <w:spacing w:line="335" w:lineRule="auto"/>
        <w:ind w:left="0" w:firstLine="0"/>
      </w:pPr>
      <w:r>
        <w:rPr>
          <w:rtl w:val="0"/>
        </w:rPr>
        <w:t>Example:</w:t>
      </w:r>
    </w:p>
    <w:p>
      <w:pPr>
        <w:spacing w:line="335" w:lineRule="auto"/>
        <w:ind w:left="0" w:firstLine="0"/>
      </w:pPr>
    </w:p>
    <w:p>
      <w:pPr>
        <w:spacing w:line="335" w:lineRule="auto"/>
        <w:ind w:left="0" w:firstLine="0"/>
      </w:pPr>
      <w:r>
        <w:rPr>
          <w:rtl w:val="0"/>
        </w:rPr>
        <w:t>go 1.14</w:t>
      </w:r>
    </w:p>
    <w:p>
      <w:pPr>
        <w:spacing w:line="335" w:lineRule="auto"/>
        <w:ind w:left="0" w:firstLine="0"/>
      </w:pPr>
    </w:p>
    <w:p>
      <w:pPr>
        <w:spacing w:line="335" w:lineRule="auto"/>
        <w:ind w:left="0" w:firstLine="0"/>
      </w:pPr>
    </w:p>
    <w:p>
      <w:pPr>
        <w:spacing w:line="335" w:lineRule="auto"/>
        <w:ind w:left="0" w:firstLine="0"/>
        <w:rPr>
          <w:b/>
        </w:rPr>
      </w:pPr>
      <w:r>
        <w:rPr>
          <w:b/>
          <w:rtl w:val="0"/>
        </w:rPr>
        <w:t>GIN Framework</w:t>
      </w:r>
    </w:p>
    <w:p>
      <w:pPr>
        <w:spacing w:line="335" w:lineRule="auto"/>
        <w:ind w:left="0" w:firstLine="0"/>
      </w:pPr>
      <w:r>
        <w:rPr>
          <w:rtl w:val="0"/>
        </w:rPr>
        <w:t>This will introduced the basic of writing the RESTFULL web services API with go and gin web framework.</w:t>
      </w:r>
    </w:p>
    <w:p>
      <w:pPr>
        <w:spacing w:line="335" w:lineRule="auto"/>
        <w:ind w:left="0" w:firstLine="0"/>
      </w:pPr>
      <w:r>
        <w:rPr>
          <w:rtl w:val="0"/>
        </w:rPr>
        <w:t>GIN will simplifies many coding tasks associated with building with web applications, including web services.</w:t>
      </w:r>
    </w:p>
    <w:p>
      <w:pPr>
        <w:spacing w:line="335" w:lineRule="auto"/>
        <w:ind w:left="0" w:firstLine="0"/>
      </w:pPr>
      <w:r>
        <w:rPr>
          <w:rtl w:val="0"/>
        </w:rPr>
        <w:t>Here we will write the GIN to route request, retrieve request, details and marshal json for responses.</w:t>
      </w:r>
    </w:p>
    <w:p>
      <w:pPr>
        <w:spacing w:line="335" w:lineRule="auto"/>
        <w:ind w:left="0" w:firstLine="0"/>
      </w:pPr>
      <w:r>
        <w:rPr>
          <w:rtl w:val="0"/>
        </w:rPr>
        <w:t xml:space="preserve">Here we also build RESTful API server with 2 end points. </w:t>
      </w:r>
    </w:p>
    <w:p>
      <w:pPr>
        <w:spacing w:line="335" w:lineRule="auto"/>
        <w:ind w:left="0" w:firstLine="0"/>
      </w:pPr>
      <w:r>
        <w:rPr>
          <w:rtl w:val="0"/>
        </w:rPr>
        <w:t>Example project will be a repository of  data about vintage jazz record.</w:t>
      </w:r>
    </w:p>
    <w:p>
      <w:pPr>
        <w:numPr>
          <w:ilvl w:val="0"/>
          <w:numId w:val="16"/>
        </w:numPr>
        <w:spacing w:line="335" w:lineRule="auto"/>
        <w:ind w:left="720" w:hanging="360"/>
        <w:rPr>
          <w:b/>
        </w:rPr>
      </w:pPr>
      <w:r>
        <w:rPr>
          <w:b/>
          <w:rtl w:val="0"/>
        </w:rPr>
        <w:t>Design API end point</w:t>
      </w:r>
    </w:p>
    <w:p>
      <w:pPr>
        <w:spacing w:line="335" w:lineRule="auto"/>
      </w:pPr>
      <w:r>
        <w:rPr>
          <w:rtl w:val="0"/>
        </w:rPr>
        <w:t>API provides an access to a store selling vintage recording the end points.</w:t>
      </w:r>
    </w:p>
    <w:p>
      <w:pPr>
        <w:spacing w:line="335" w:lineRule="auto"/>
      </w:pPr>
      <w:r>
        <w:rPr>
          <w:rtl w:val="0"/>
        </w:rPr>
        <w:t>Hence need to provide endpoints through which  a client can get and add album for users.</w:t>
      </w:r>
    </w:p>
    <w:p>
      <w:pPr>
        <w:spacing w:line="335" w:lineRule="auto"/>
      </w:pPr>
    </w:p>
    <w:p>
      <w:pPr>
        <w:spacing w:line="335" w:lineRule="auto"/>
      </w:pPr>
      <w:r>
        <w:rPr>
          <w:rtl w:val="0"/>
        </w:rPr>
        <w:t>/album</w:t>
      </w:r>
    </w:p>
    <w:p>
      <w:pPr>
        <w:numPr>
          <w:ilvl w:val="0"/>
          <w:numId w:val="17"/>
        </w:numPr>
        <w:spacing w:line="335" w:lineRule="auto"/>
        <w:ind w:left="720" w:hanging="360"/>
        <w:rPr>
          <w:u w:val="none"/>
        </w:rPr>
      </w:pPr>
      <w:r>
        <w:rPr>
          <w:rtl w:val="0"/>
        </w:rPr>
        <w:t>GET   Get a list of album, return as JSON</w:t>
      </w:r>
    </w:p>
    <w:p>
      <w:pPr>
        <w:numPr>
          <w:ilvl w:val="0"/>
          <w:numId w:val="17"/>
        </w:numPr>
        <w:spacing w:line="335" w:lineRule="auto"/>
        <w:ind w:left="720" w:hanging="360"/>
        <w:rPr>
          <w:u w:val="none"/>
        </w:rPr>
      </w:pPr>
      <w:r>
        <w:rPr>
          <w:rtl w:val="0"/>
        </w:rPr>
        <w:t>POST  Add a new album from request data sent as json</w:t>
      </w:r>
    </w:p>
    <w:p>
      <w:pPr>
        <w:spacing w:line="335" w:lineRule="auto"/>
      </w:pPr>
    </w:p>
    <w:p>
      <w:pPr>
        <w:spacing w:line="335" w:lineRule="auto"/>
      </w:pPr>
      <w:r>
        <w:rPr>
          <w:rtl w:val="0"/>
        </w:rPr>
        <w:t>/albums/:id</w:t>
      </w:r>
    </w:p>
    <w:p>
      <w:pPr>
        <w:numPr>
          <w:ilvl w:val="0"/>
          <w:numId w:val="18"/>
        </w:numPr>
        <w:spacing w:line="335" w:lineRule="auto"/>
        <w:ind w:left="720" w:hanging="360"/>
        <w:rPr>
          <w:u w:val="none"/>
        </w:rPr>
      </w:pPr>
      <w:r>
        <w:rPr>
          <w:rtl w:val="0"/>
        </w:rPr>
        <w:t>GET   Get an albums by ID, returning album data as json.</w:t>
      </w:r>
    </w:p>
    <w:p>
      <w:pPr>
        <w:spacing w:line="335" w:lineRule="auto"/>
      </w:pPr>
    </w:p>
    <w:p>
      <w:pPr>
        <w:spacing w:line="335" w:lineRule="auto"/>
        <w:rPr>
          <w:b/>
        </w:rPr>
      </w:pPr>
      <w:r>
        <w:rPr>
          <w:b/>
          <w:rtl w:val="0"/>
        </w:rPr>
        <w:t>Tools</w:t>
      </w:r>
    </w:p>
    <w:p>
      <w:pPr>
        <w:numPr>
          <w:ilvl w:val="0"/>
          <w:numId w:val="19"/>
        </w:numPr>
        <w:spacing w:line="335" w:lineRule="auto"/>
        <w:ind w:left="720" w:hanging="360"/>
        <w:rPr>
          <w:b/>
          <w:u w:val="none"/>
        </w:rPr>
      </w:pPr>
      <w:r>
        <w:rPr>
          <w:b/>
          <w:rtl w:val="0"/>
        </w:rPr>
        <w:t>Race detection</w:t>
      </w:r>
    </w:p>
    <w:p>
      <w:pPr>
        <w:spacing w:line="335" w:lineRule="auto"/>
      </w:pPr>
      <w:r>
        <w:rPr>
          <w:rtl w:val="0"/>
        </w:rPr>
        <w:t>Race conditions are most insidious and elusive programming errors. It often long after the code deployed to mass production</w:t>
      </w:r>
    </w:p>
    <w:p>
      <w:pPr>
        <w:spacing w:line="335" w:lineRule="auto"/>
      </w:pPr>
      <w:r>
        <w:rPr>
          <w:rtl w:val="0"/>
        </w:rPr>
        <w:t>Go 1.1 includes the race detection a new tool for finding the race conditions in go code.</w:t>
      </w:r>
    </w:p>
    <w:p>
      <w:pPr>
        <w:spacing w:line="335" w:lineRule="auto"/>
      </w:pPr>
      <w:r>
        <w:rPr>
          <w:rtl w:val="0"/>
        </w:rPr>
        <w:t>It is currently support linux and windows</w:t>
      </w:r>
    </w:p>
    <w:p>
      <w:pPr>
        <w:spacing w:line="335" w:lineRule="auto"/>
      </w:pPr>
      <w:r>
        <w:rPr>
          <w:rtl w:val="0"/>
        </w:rPr>
        <w:t>The race detector is based on the c/C++ thread sanitizer runtime library. Which will used to detect many errorsin googles internal codes.</w:t>
      </w:r>
    </w:p>
    <w:p>
      <w:pPr>
        <w:spacing w:line="335" w:lineRule="auto"/>
      </w:pPr>
      <w:r>
        <w:rPr>
          <w:rtl w:val="0"/>
        </w:rPr>
        <w:t>when -race command-line will be set the compiler instruments all memory access and record, and see how the memory accessed.</w:t>
      </w:r>
    </w:p>
    <w:p>
      <w:pPr>
        <w:spacing w:line="335" w:lineRule="auto"/>
      </w:pPr>
      <w:r>
        <w:rPr>
          <w:rtl w:val="0"/>
        </w:rPr>
        <w:t xml:space="preserve">Race enables binaries will use 10 times CPU and memory </w:t>
      </w:r>
    </w:p>
    <w:p>
      <w:pPr>
        <w:spacing w:line="335" w:lineRule="auto"/>
      </w:pPr>
    </w:p>
    <w:p>
      <w:pPr>
        <w:spacing w:line="335" w:lineRule="auto"/>
      </w:pPr>
      <w:r>
        <w:rPr>
          <w:rtl w:val="0"/>
        </w:rPr>
        <w:t>Commands</w:t>
      </w:r>
    </w:p>
    <w:p>
      <w:pPr>
        <w:spacing w:line="335" w:lineRule="auto"/>
      </w:pPr>
      <w:r>
        <w:rPr>
          <w:rtl w:val="0"/>
        </w:rPr>
        <w:t>go test -race mypkg       // Test the package</w:t>
      </w:r>
    </w:p>
    <w:p>
      <w:pPr>
        <w:spacing w:line="335" w:lineRule="auto"/>
      </w:pPr>
      <w:r>
        <w:rPr>
          <w:rtl w:val="0"/>
        </w:rPr>
        <w:t>go run -race mysrc.go   //Compile and run the program</w:t>
      </w:r>
    </w:p>
    <w:p>
      <w:pPr>
        <w:spacing w:line="335" w:lineRule="auto"/>
      </w:pPr>
      <w:r>
        <w:rPr>
          <w:rtl w:val="0"/>
        </w:rPr>
        <w:t>go build -race mycmd   //build the command</w:t>
      </w:r>
    </w:p>
    <w:p>
      <w:pPr>
        <w:spacing w:line="335" w:lineRule="auto"/>
      </w:pPr>
      <w:r>
        <w:rPr>
          <w:rtl w:val="0"/>
        </w:rPr>
        <w:t>go install -race mypkg  //install the package</w:t>
      </w:r>
    </w:p>
    <w:p>
      <w:pPr>
        <w:spacing w:line="335" w:lineRule="auto"/>
      </w:pPr>
    </w:p>
    <w:p>
      <w:pPr>
        <w:spacing w:line="335" w:lineRule="auto"/>
      </w:pPr>
    </w:p>
    <w:p>
      <w:pPr>
        <w:spacing w:line="335" w:lineRule="auto"/>
        <w:rPr>
          <w:color w:val="202224"/>
        </w:rPr>
      </w:pPr>
      <w:r>
        <w:rPr>
          <w:color w:val="202224"/>
          <w:rtl w:val="0"/>
        </w:rPr>
        <w:t>package main</w:t>
      </w:r>
    </w:p>
    <w:p>
      <w:pPr>
        <w:spacing w:line="335" w:lineRule="auto"/>
        <w:rPr>
          <w:color w:val="202224"/>
        </w:rPr>
      </w:pPr>
    </w:p>
    <w:p>
      <w:pPr>
        <w:spacing w:line="335" w:lineRule="auto"/>
        <w:rPr>
          <w:color w:val="202224"/>
        </w:rPr>
      </w:pPr>
      <w:r>
        <w:rPr>
          <w:color w:val="202224"/>
          <w:rtl w:val="0"/>
        </w:rPr>
        <w:t>import "fmt"</w:t>
      </w:r>
    </w:p>
    <w:p>
      <w:pPr>
        <w:spacing w:line="335" w:lineRule="auto"/>
        <w:rPr>
          <w:color w:val="202224"/>
        </w:rPr>
      </w:pPr>
    </w:p>
    <w:p>
      <w:pPr>
        <w:spacing w:line="335" w:lineRule="auto"/>
        <w:rPr>
          <w:color w:val="202224"/>
        </w:rPr>
      </w:pPr>
      <w:r>
        <w:rPr>
          <w:color w:val="202224"/>
          <w:rtl w:val="0"/>
        </w:rPr>
        <w:t>func main() {</w:t>
      </w:r>
    </w:p>
    <w:p>
      <w:pPr>
        <w:spacing w:line="335" w:lineRule="auto"/>
        <w:rPr>
          <w:color w:val="202224"/>
        </w:rPr>
      </w:pPr>
      <w:r>
        <w:rPr>
          <w:color w:val="202224"/>
          <w:rtl w:val="0"/>
        </w:rPr>
        <w:t xml:space="preserve">    done := make(chan bool)</w:t>
      </w:r>
    </w:p>
    <w:p>
      <w:pPr>
        <w:spacing w:line="335" w:lineRule="auto"/>
        <w:rPr>
          <w:color w:val="202224"/>
        </w:rPr>
      </w:pPr>
      <w:r>
        <w:rPr>
          <w:color w:val="202224"/>
          <w:rtl w:val="0"/>
        </w:rPr>
        <w:t xml:space="preserve">    m := make(map[string]string)</w:t>
      </w:r>
    </w:p>
    <w:p>
      <w:pPr>
        <w:spacing w:line="335" w:lineRule="auto"/>
        <w:rPr>
          <w:color w:val="202224"/>
        </w:rPr>
      </w:pPr>
      <w:r>
        <w:rPr>
          <w:color w:val="202224"/>
          <w:rtl w:val="0"/>
        </w:rPr>
        <w:t xml:space="preserve">    m["name"] = "world"</w:t>
      </w:r>
    </w:p>
    <w:p>
      <w:pPr>
        <w:spacing w:line="335" w:lineRule="auto"/>
        <w:rPr>
          <w:color w:val="202224"/>
        </w:rPr>
      </w:pPr>
      <w:r>
        <w:rPr>
          <w:color w:val="202224"/>
          <w:rtl w:val="0"/>
        </w:rPr>
        <w:t xml:space="preserve">    go func() {</w:t>
      </w:r>
    </w:p>
    <w:p>
      <w:pPr>
        <w:spacing w:line="335" w:lineRule="auto"/>
        <w:rPr>
          <w:color w:val="202224"/>
        </w:rPr>
      </w:pPr>
      <w:r>
        <w:rPr>
          <w:color w:val="202224"/>
          <w:rtl w:val="0"/>
        </w:rPr>
        <w:t xml:space="preserve">        m["name"] = "data race"</w:t>
      </w:r>
    </w:p>
    <w:p>
      <w:pPr>
        <w:spacing w:line="335" w:lineRule="auto"/>
        <w:rPr>
          <w:color w:val="202224"/>
        </w:rPr>
      </w:pPr>
      <w:r>
        <w:rPr>
          <w:color w:val="202224"/>
          <w:rtl w:val="0"/>
        </w:rPr>
        <w:t xml:space="preserve">        done &lt;- true</w:t>
      </w:r>
    </w:p>
    <w:p>
      <w:pPr>
        <w:spacing w:line="335" w:lineRule="auto"/>
        <w:rPr>
          <w:color w:val="202224"/>
        </w:rPr>
      </w:pPr>
      <w:r>
        <w:rPr>
          <w:color w:val="202224"/>
          <w:rtl w:val="0"/>
        </w:rPr>
        <w:t xml:space="preserve">    }()</w:t>
      </w:r>
    </w:p>
    <w:p>
      <w:pPr>
        <w:spacing w:line="335" w:lineRule="auto"/>
        <w:rPr>
          <w:color w:val="202224"/>
        </w:rPr>
      </w:pPr>
      <w:r>
        <w:rPr>
          <w:color w:val="202224"/>
          <w:rtl w:val="0"/>
        </w:rPr>
        <w:t xml:space="preserve">    fmt.Println("Hello,", m["name"])</w:t>
      </w:r>
    </w:p>
    <w:p>
      <w:pPr>
        <w:spacing w:line="335" w:lineRule="auto"/>
        <w:rPr>
          <w:color w:val="202224"/>
        </w:rPr>
      </w:pPr>
      <w:r>
        <w:rPr>
          <w:color w:val="202224"/>
          <w:rtl w:val="0"/>
        </w:rPr>
        <w:t xml:space="preserve">    &lt;-done</w:t>
      </w:r>
    </w:p>
    <w:p>
      <w:pPr>
        <w:spacing w:line="335" w:lineRule="auto"/>
        <w:rPr>
          <w:color w:val="202224"/>
        </w:rPr>
      </w:pPr>
      <w:r>
        <w:rPr>
          <w:color w:val="202224"/>
          <w:rtl w:val="0"/>
        </w:rPr>
        <w:t>}</w:t>
      </w:r>
    </w:p>
    <w:p>
      <w:pPr>
        <w:spacing w:line="335" w:lineRule="auto"/>
        <w:rPr>
          <w:color w:val="202224"/>
        </w:rPr>
      </w:pPr>
      <w:r>
        <w:rPr>
          <w:color w:val="202224"/>
          <w:rtl w:val="0"/>
        </w:rPr>
        <w:t>go run -race racy.go</w:t>
      </w:r>
    </w:p>
    <w:p>
      <w:pPr>
        <w:spacing w:line="335" w:lineRule="auto"/>
      </w:pPr>
    </w:p>
    <w:p>
      <w:pPr>
        <w:spacing w:line="335" w:lineRule="auto"/>
      </w:pPr>
    </w:p>
    <w:p>
      <w:pPr>
        <w:spacing w:line="335" w:lineRule="auto"/>
      </w:pPr>
    </w:p>
    <w:p>
      <w:pPr>
        <w:spacing w:line="335" w:lineRule="auto"/>
        <w:rPr>
          <w:color w:val="202224"/>
        </w:rPr>
      </w:pPr>
      <w:r>
        <w:rPr>
          <w:color w:val="999999"/>
          <w:rtl w:val="0"/>
        </w:rPr>
        <w:t xml:space="preserve"> </w:t>
      </w:r>
      <w:r>
        <w:rPr>
          <w:color w:val="202224"/>
          <w:rtl w:val="0"/>
        </w:rPr>
        <w:t>func main() {</w:t>
      </w:r>
    </w:p>
    <w:p>
      <w:pPr>
        <w:spacing w:line="335" w:lineRule="auto"/>
        <w:rPr>
          <w:color w:val="202224"/>
        </w:rPr>
      </w:pPr>
      <w:r>
        <w:rPr>
          <w:color w:val="999999"/>
          <w:rtl w:val="0"/>
        </w:rPr>
        <w:t xml:space="preserve">11  </w:t>
      </w:r>
      <w:r>
        <w:rPr>
          <w:color w:val="202224"/>
          <w:rtl w:val="0"/>
        </w:rPr>
        <w:t xml:space="preserve">    start := time.Now()</w:t>
      </w:r>
    </w:p>
    <w:p>
      <w:pPr>
        <w:spacing w:line="335" w:lineRule="auto"/>
        <w:rPr>
          <w:color w:val="202224"/>
        </w:rPr>
      </w:pPr>
      <w:r>
        <w:rPr>
          <w:color w:val="999999"/>
          <w:rtl w:val="0"/>
        </w:rPr>
        <w:t xml:space="preserve">12  </w:t>
      </w:r>
      <w:r>
        <w:rPr>
          <w:color w:val="202224"/>
          <w:rtl w:val="0"/>
        </w:rPr>
        <w:t xml:space="preserve">    var t *time.Timer</w:t>
      </w:r>
    </w:p>
    <w:p>
      <w:pPr>
        <w:spacing w:line="335" w:lineRule="auto"/>
        <w:rPr>
          <w:color w:val="202224"/>
        </w:rPr>
      </w:pPr>
      <w:r>
        <w:rPr>
          <w:color w:val="999999"/>
          <w:rtl w:val="0"/>
        </w:rPr>
        <w:t xml:space="preserve">13  </w:t>
      </w:r>
      <w:r>
        <w:rPr>
          <w:color w:val="202224"/>
          <w:rtl w:val="0"/>
        </w:rPr>
        <w:t xml:space="preserve">    t = time.AfterFunc(randomDuration(), func() {</w:t>
      </w:r>
    </w:p>
    <w:p>
      <w:pPr>
        <w:spacing w:line="335" w:lineRule="auto"/>
        <w:rPr>
          <w:color w:val="202224"/>
        </w:rPr>
      </w:pPr>
      <w:r>
        <w:rPr>
          <w:color w:val="999999"/>
          <w:rtl w:val="0"/>
        </w:rPr>
        <w:t xml:space="preserve">14  </w:t>
      </w:r>
      <w:r>
        <w:rPr>
          <w:color w:val="202224"/>
          <w:rtl w:val="0"/>
        </w:rPr>
        <w:t xml:space="preserve">        fmt.Println(time.Now().Sub(start))</w:t>
      </w:r>
    </w:p>
    <w:p>
      <w:pPr>
        <w:spacing w:line="335" w:lineRule="auto"/>
        <w:rPr>
          <w:color w:val="202224"/>
        </w:rPr>
      </w:pPr>
      <w:r>
        <w:rPr>
          <w:color w:val="999999"/>
          <w:rtl w:val="0"/>
        </w:rPr>
        <w:t xml:space="preserve">15  </w:t>
      </w:r>
      <w:r>
        <w:rPr>
          <w:color w:val="202224"/>
          <w:rtl w:val="0"/>
        </w:rPr>
        <w:t xml:space="preserve">        t.Reset(randomDuration())</w:t>
      </w:r>
    </w:p>
    <w:p>
      <w:pPr>
        <w:spacing w:line="335" w:lineRule="auto"/>
        <w:rPr>
          <w:color w:val="202224"/>
        </w:rPr>
      </w:pPr>
      <w:r>
        <w:rPr>
          <w:color w:val="999999"/>
          <w:rtl w:val="0"/>
        </w:rPr>
        <w:t xml:space="preserve">16  </w:t>
      </w:r>
      <w:r>
        <w:rPr>
          <w:color w:val="202224"/>
          <w:rtl w:val="0"/>
        </w:rPr>
        <w:t xml:space="preserve">    })</w:t>
      </w:r>
    </w:p>
    <w:p>
      <w:pPr>
        <w:spacing w:line="335" w:lineRule="auto"/>
        <w:rPr>
          <w:color w:val="202224"/>
        </w:rPr>
      </w:pPr>
      <w:r>
        <w:rPr>
          <w:color w:val="999999"/>
          <w:rtl w:val="0"/>
        </w:rPr>
        <w:t xml:space="preserve">17  </w:t>
      </w:r>
      <w:r>
        <w:rPr>
          <w:color w:val="202224"/>
          <w:rtl w:val="0"/>
        </w:rPr>
        <w:t xml:space="preserve">    time.Sleep(5 * time.Second)</w:t>
      </w:r>
    </w:p>
    <w:p>
      <w:pPr>
        <w:spacing w:line="335" w:lineRule="auto"/>
        <w:rPr>
          <w:color w:val="202224"/>
        </w:rPr>
      </w:pPr>
      <w:r>
        <w:rPr>
          <w:color w:val="999999"/>
          <w:rtl w:val="0"/>
        </w:rPr>
        <w:t xml:space="preserve">18  </w:t>
      </w:r>
      <w:r>
        <w:rPr>
          <w:color w:val="202224"/>
          <w:rtl w:val="0"/>
        </w:rPr>
        <w:t>}</w:t>
      </w:r>
    </w:p>
    <w:p>
      <w:pPr>
        <w:spacing w:line="335" w:lineRule="auto"/>
        <w:rPr>
          <w:color w:val="202224"/>
        </w:rPr>
      </w:pPr>
      <w:r>
        <w:rPr>
          <w:color w:val="999999"/>
          <w:rtl w:val="0"/>
        </w:rPr>
        <w:t xml:space="preserve">19  </w:t>
      </w:r>
    </w:p>
    <w:p>
      <w:pPr>
        <w:spacing w:line="335" w:lineRule="auto"/>
        <w:rPr>
          <w:color w:val="202224"/>
        </w:rPr>
      </w:pPr>
      <w:r>
        <w:rPr>
          <w:color w:val="999999"/>
          <w:rtl w:val="0"/>
        </w:rPr>
        <w:t xml:space="preserve">20  </w:t>
      </w:r>
      <w:r>
        <w:rPr>
          <w:color w:val="202224"/>
          <w:rtl w:val="0"/>
        </w:rPr>
        <w:t>func randomDuration() time.Duration {</w:t>
      </w:r>
    </w:p>
    <w:p>
      <w:pPr>
        <w:spacing w:line="335" w:lineRule="auto"/>
        <w:rPr>
          <w:color w:val="202224"/>
        </w:rPr>
      </w:pPr>
      <w:r>
        <w:rPr>
          <w:color w:val="999999"/>
          <w:rtl w:val="0"/>
        </w:rPr>
        <w:t xml:space="preserve">21  </w:t>
      </w:r>
      <w:r>
        <w:rPr>
          <w:color w:val="202224"/>
          <w:rtl w:val="0"/>
        </w:rPr>
        <w:t xml:space="preserve">    return time.Duration(rand.Int63n(1e9))</w:t>
      </w:r>
    </w:p>
    <w:p>
      <w:pPr>
        <w:spacing w:line="335" w:lineRule="auto"/>
        <w:rPr>
          <w:color w:val="202224"/>
        </w:rPr>
      </w:pPr>
      <w:r>
        <w:rPr>
          <w:color w:val="999999"/>
          <w:rtl w:val="0"/>
        </w:rPr>
        <w:t xml:space="preserve">22  </w:t>
      </w:r>
      <w:r>
        <w:rPr>
          <w:color w:val="202224"/>
          <w:rtl w:val="0"/>
        </w:rPr>
        <w:t>}</w:t>
      </w:r>
    </w:p>
    <w:p>
      <w:pPr>
        <w:spacing w:line="335" w:lineRule="auto"/>
        <w:rPr>
          <w:color w:val="999999"/>
        </w:rPr>
      </w:pPr>
      <w:r>
        <w:rPr>
          <w:color w:val="999999"/>
          <w:rtl w:val="0"/>
        </w:rPr>
        <w:t xml:space="preserve">23  </w:t>
      </w:r>
    </w:p>
    <w:p>
      <w:pPr>
        <w:spacing w:line="335" w:lineRule="auto"/>
      </w:pPr>
    </w:p>
    <w:p>
      <w:pPr>
        <w:spacing w:line="335" w:lineRule="auto"/>
      </w:pPr>
    </w:p>
    <w:p>
      <w:pPr>
        <w:spacing w:line="335" w:lineRule="auto"/>
        <w:rPr>
          <w:color w:val="202224"/>
        </w:rPr>
      </w:pPr>
      <w:r>
        <w:rPr>
          <w:color w:val="202224"/>
          <w:rtl w:val="0"/>
        </w:rPr>
        <w:t>panic: runtime error: invalid memory address or nil pointer dereference</w:t>
      </w:r>
    </w:p>
    <w:p>
      <w:pPr>
        <w:spacing w:line="335" w:lineRule="auto"/>
        <w:rPr>
          <w:color w:val="202224"/>
        </w:rPr>
      </w:pPr>
      <w:r>
        <w:rPr>
          <w:color w:val="202224"/>
          <w:rtl w:val="0"/>
        </w:rPr>
        <w:t>[signal 0xb code=0x1 addr=0x8 pc=0x41e38a]</w:t>
      </w:r>
    </w:p>
    <w:p>
      <w:pPr>
        <w:spacing w:line="335" w:lineRule="auto"/>
        <w:rPr>
          <w:color w:val="202224"/>
        </w:rPr>
      </w:pPr>
    </w:p>
    <w:p>
      <w:pPr>
        <w:spacing w:line="335" w:lineRule="auto"/>
        <w:rPr>
          <w:color w:val="202224"/>
        </w:rPr>
      </w:pPr>
      <w:r>
        <w:rPr>
          <w:color w:val="202224"/>
          <w:rtl w:val="0"/>
        </w:rPr>
        <w:t>goroutine 4 [running]:</w:t>
      </w:r>
    </w:p>
    <w:p>
      <w:pPr>
        <w:spacing w:line="335" w:lineRule="auto"/>
        <w:rPr>
          <w:color w:val="202224"/>
        </w:rPr>
      </w:pPr>
      <w:r>
        <w:rPr>
          <w:color w:val="202224"/>
          <w:rtl w:val="0"/>
        </w:rPr>
        <w:t>time.stopTimer(0x8, 0x12fe6b35d9472d96)</w:t>
      </w:r>
    </w:p>
    <w:p>
      <w:pPr>
        <w:spacing w:line="335" w:lineRule="auto"/>
        <w:rPr>
          <w:color w:val="202224"/>
        </w:rPr>
      </w:pPr>
      <w:r>
        <w:rPr>
          <w:color w:val="202224"/>
          <w:rtl w:val="0"/>
        </w:rPr>
        <w:t xml:space="preserve">    src/pkg/runtime/ztime_linux_amd64.c:35 +0x25</w:t>
      </w:r>
    </w:p>
    <w:p>
      <w:pPr>
        <w:spacing w:line="335" w:lineRule="auto"/>
        <w:rPr>
          <w:color w:val="202224"/>
        </w:rPr>
      </w:pPr>
      <w:r>
        <w:rPr>
          <w:color w:val="202224"/>
          <w:rtl w:val="0"/>
        </w:rPr>
        <w:t>time.(*Timer).Reset(0x0, 0x4e5904f, 0x1)</w:t>
      </w:r>
    </w:p>
    <w:p>
      <w:pPr>
        <w:spacing w:line="335" w:lineRule="auto"/>
        <w:rPr>
          <w:color w:val="202224"/>
        </w:rPr>
      </w:pPr>
      <w:r>
        <w:rPr>
          <w:color w:val="202224"/>
          <w:rtl w:val="0"/>
        </w:rPr>
        <w:t xml:space="preserve">    src/pkg/time/sleep.go:81 +0x42</w:t>
      </w:r>
    </w:p>
    <w:p>
      <w:pPr>
        <w:spacing w:line="335" w:lineRule="auto"/>
        <w:rPr>
          <w:color w:val="202224"/>
        </w:rPr>
      </w:pPr>
      <w:r>
        <w:rPr>
          <w:color w:val="202224"/>
          <w:rtl w:val="0"/>
        </w:rPr>
        <w:t>main.func·001()</w:t>
      </w:r>
    </w:p>
    <w:p>
      <w:pPr>
        <w:spacing w:line="335" w:lineRule="auto"/>
        <w:rPr>
          <w:color w:val="202224"/>
        </w:rPr>
      </w:pPr>
      <w:r>
        <w:rPr>
          <w:color w:val="202224"/>
          <w:rtl w:val="0"/>
        </w:rPr>
        <w:t xml:space="preserve">    race.go:14 +0xe3</w:t>
      </w:r>
    </w:p>
    <w:p>
      <w:pPr>
        <w:spacing w:line="335" w:lineRule="auto"/>
        <w:rPr>
          <w:color w:val="202224"/>
        </w:rPr>
      </w:pPr>
      <w:r>
        <w:rPr>
          <w:color w:val="202224"/>
          <w:rtl w:val="0"/>
        </w:rPr>
        <w:t>created by time.goFunc</w:t>
      </w:r>
    </w:p>
    <w:p>
      <w:pPr>
        <w:spacing w:line="335" w:lineRule="auto"/>
        <w:rPr>
          <w:color w:val="202224"/>
        </w:rPr>
      </w:pPr>
      <w:r>
        <w:rPr>
          <w:color w:val="202224"/>
          <w:rtl w:val="0"/>
        </w:rPr>
        <w:t xml:space="preserve">    src/pkg/time/sleep.go:122 +0x48</w:t>
      </w:r>
    </w:p>
    <w:p>
      <w:pPr>
        <w:spacing w:line="335" w:lineRule="auto"/>
        <w:rPr>
          <w:color w:val="202224"/>
          <w:sz w:val="24"/>
          <w:szCs w:val="24"/>
          <w:highlight w:val="white"/>
        </w:rPr>
      </w:pPr>
      <w:r>
        <w:rPr>
          <w:color w:val="202224"/>
          <w:sz w:val="24"/>
          <w:szCs w:val="24"/>
          <w:highlight w:val="white"/>
          <w:rtl w:val="0"/>
        </w:rPr>
        <w:t xml:space="preserve">The race detector shows the problem: an unsynchronized read and write of the variable </w:t>
      </w:r>
      <w:r>
        <w:rPr>
          <w:color w:val="202224"/>
          <w:sz w:val="24"/>
          <w:szCs w:val="24"/>
          <w:rtl w:val="0"/>
        </w:rPr>
        <w:t>t</w:t>
      </w:r>
      <w:r>
        <w:rPr>
          <w:color w:val="202224"/>
          <w:sz w:val="24"/>
          <w:szCs w:val="24"/>
          <w:highlight w:val="white"/>
          <w:rtl w:val="0"/>
        </w:rPr>
        <w:t xml:space="preserve"> from different goroutines. </w:t>
      </w:r>
    </w:p>
    <w:p>
      <w:pPr>
        <w:spacing w:line="335" w:lineRule="auto"/>
        <w:rPr>
          <w:color w:val="202224"/>
          <w:sz w:val="24"/>
          <w:szCs w:val="24"/>
          <w:highlight w:val="white"/>
        </w:rPr>
      </w:pPr>
    </w:p>
    <w:p>
      <w:pPr>
        <w:shd w:val="clear" w:fill="FFFFFF"/>
        <w:spacing w:before="240" w:after="240" w:line="335" w:lineRule="auto"/>
        <w:rPr>
          <w:color w:val="202224"/>
          <w:sz w:val="24"/>
          <w:szCs w:val="24"/>
          <w:highlight w:val="white"/>
        </w:rPr>
      </w:pPr>
      <w:r>
        <w:rPr>
          <w:color w:val="202224"/>
          <w:sz w:val="24"/>
          <w:szCs w:val="24"/>
          <w:highlight w:val="white"/>
          <w:rtl w:val="0"/>
        </w:rPr>
        <w:t>To fix the race condition we change the code to read and write the variable t only from the main goroutine:</w:t>
      </w:r>
    </w:p>
    <w:p>
      <w:pPr>
        <w:spacing w:line="335" w:lineRule="auto"/>
        <w:rPr>
          <w:color w:val="202224"/>
          <w:sz w:val="24"/>
          <w:szCs w:val="24"/>
          <w:highlight w:val="white"/>
        </w:rPr>
      </w:pPr>
    </w:p>
    <w:p>
      <w:pPr>
        <w:spacing w:line="335" w:lineRule="auto"/>
        <w:rPr>
          <w:color w:val="202224"/>
          <w:sz w:val="24"/>
          <w:szCs w:val="24"/>
          <w:highlight w:val="white"/>
        </w:rPr>
      </w:pPr>
      <w:r>
        <w:rPr>
          <w:color w:val="999999"/>
          <w:sz w:val="24"/>
          <w:szCs w:val="24"/>
          <w:highlight w:val="white"/>
          <w:rtl w:val="0"/>
        </w:rPr>
        <w:t xml:space="preserve">10  </w:t>
      </w:r>
      <w:r>
        <w:rPr>
          <w:color w:val="202224"/>
          <w:sz w:val="24"/>
          <w:szCs w:val="24"/>
          <w:highlight w:val="white"/>
          <w:rtl w:val="0"/>
        </w:rPr>
        <w:t>func main() {</w:t>
      </w:r>
    </w:p>
    <w:p>
      <w:pPr>
        <w:spacing w:line="335" w:lineRule="auto"/>
        <w:rPr>
          <w:color w:val="202224"/>
          <w:sz w:val="24"/>
          <w:szCs w:val="24"/>
          <w:highlight w:val="white"/>
        </w:rPr>
      </w:pPr>
      <w:r>
        <w:rPr>
          <w:color w:val="999999"/>
          <w:sz w:val="24"/>
          <w:szCs w:val="24"/>
          <w:highlight w:val="white"/>
          <w:rtl w:val="0"/>
        </w:rPr>
        <w:t xml:space="preserve">11  </w:t>
      </w:r>
      <w:r>
        <w:rPr>
          <w:color w:val="202224"/>
          <w:sz w:val="24"/>
          <w:szCs w:val="24"/>
          <w:highlight w:val="white"/>
          <w:rtl w:val="0"/>
        </w:rPr>
        <w:t xml:space="preserve">    start := time.Now()</w:t>
      </w:r>
    </w:p>
    <w:p>
      <w:pPr>
        <w:spacing w:line="335" w:lineRule="auto"/>
        <w:rPr>
          <w:color w:val="202224"/>
          <w:sz w:val="24"/>
          <w:szCs w:val="24"/>
          <w:highlight w:val="white"/>
        </w:rPr>
      </w:pPr>
      <w:r>
        <w:rPr>
          <w:color w:val="999999"/>
          <w:sz w:val="24"/>
          <w:szCs w:val="24"/>
          <w:highlight w:val="white"/>
          <w:rtl w:val="0"/>
        </w:rPr>
        <w:t xml:space="preserve">12  </w:t>
      </w:r>
      <w:r>
        <w:rPr>
          <w:color w:val="202224"/>
          <w:sz w:val="24"/>
          <w:szCs w:val="24"/>
          <w:highlight w:val="white"/>
          <w:rtl w:val="0"/>
        </w:rPr>
        <w:t xml:space="preserve">    reset := make(chan bool)</w:t>
      </w:r>
    </w:p>
    <w:p>
      <w:pPr>
        <w:spacing w:line="335" w:lineRule="auto"/>
        <w:rPr>
          <w:color w:val="202224"/>
          <w:sz w:val="24"/>
          <w:szCs w:val="24"/>
          <w:highlight w:val="white"/>
        </w:rPr>
      </w:pPr>
      <w:r>
        <w:rPr>
          <w:color w:val="999999"/>
          <w:sz w:val="24"/>
          <w:szCs w:val="24"/>
          <w:highlight w:val="white"/>
          <w:rtl w:val="0"/>
        </w:rPr>
        <w:t xml:space="preserve">13  </w:t>
      </w:r>
      <w:r>
        <w:rPr>
          <w:color w:val="202224"/>
          <w:sz w:val="24"/>
          <w:szCs w:val="24"/>
          <w:highlight w:val="white"/>
          <w:rtl w:val="0"/>
        </w:rPr>
        <w:t xml:space="preserve">    var t *time.Timer</w:t>
      </w:r>
    </w:p>
    <w:p>
      <w:pPr>
        <w:spacing w:line="335" w:lineRule="auto"/>
        <w:rPr>
          <w:color w:val="202224"/>
          <w:sz w:val="24"/>
          <w:szCs w:val="24"/>
          <w:highlight w:val="white"/>
        </w:rPr>
      </w:pPr>
      <w:r>
        <w:rPr>
          <w:color w:val="999999"/>
          <w:sz w:val="24"/>
          <w:szCs w:val="24"/>
          <w:highlight w:val="white"/>
          <w:rtl w:val="0"/>
        </w:rPr>
        <w:t xml:space="preserve">14  </w:t>
      </w:r>
      <w:r>
        <w:rPr>
          <w:color w:val="202224"/>
          <w:sz w:val="24"/>
          <w:szCs w:val="24"/>
          <w:highlight w:val="white"/>
          <w:rtl w:val="0"/>
        </w:rPr>
        <w:t xml:space="preserve">    t = time.AfterFunc(randomDuration(), func() {</w:t>
      </w:r>
    </w:p>
    <w:p>
      <w:pPr>
        <w:spacing w:line="335" w:lineRule="auto"/>
        <w:rPr>
          <w:color w:val="202224"/>
          <w:sz w:val="24"/>
          <w:szCs w:val="24"/>
          <w:highlight w:val="white"/>
        </w:rPr>
      </w:pPr>
      <w:r>
        <w:rPr>
          <w:color w:val="999999"/>
          <w:sz w:val="24"/>
          <w:szCs w:val="24"/>
          <w:highlight w:val="white"/>
          <w:rtl w:val="0"/>
        </w:rPr>
        <w:t xml:space="preserve">15  </w:t>
      </w:r>
      <w:r>
        <w:rPr>
          <w:color w:val="202224"/>
          <w:sz w:val="24"/>
          <w:szCs w:val="24"/>
          <w:highlight w:val="white"/>
          <w:rtl w:val="0"/>
        </w:rPr>
        <w:t xml:space="preserve">        fmt.Println(time.Now().Sub(start))</w:t>
      </w:r>
    </w:p>
    <w:p>
      <w:pPr>
        <w:spacing w:line="335" w:lineRule="auto"/>
        <w:rPr>
          <w:color w:val="202224"/>
          <w:sz w:val="24"/>
          <w:szCs w:val="24"/>
          <w:highlight w:val="white"/>
        </w:rPr>
      </w:pPr>
      <w:r>
        <w:rPr>
          <w:color w:val="999999"/>
          <w:sz w:val="24"/>
          <w:szCs w:val="24"/>
          <w:highlight w:val="white"/>
          <w:rtl w:val="0"/>
        </w:rPr>
        <w:t xml:space="preserve">16  </w:t>
      </w:r>
      <w:r>
        <w:rPr>
          <w:color w:val="202224"/>
          <w:sz w:val="24"/>
          <w:szCs w:val="24"/>
          <w:highlight w:val="white"/>
          <w:rtl w:val="0"/>
        </w:rPr>
        <w:t xml:space="preserve">        reset &lt;- true</w:t>
      </w:r>
    </w:p>
    <w:p>
      <w:pPr>
        <w:spacing w:line="335" w:lineRule="auto"/>
        <w:rPr>
          <w:color w:val="202224"/>
          <w:sz w:val="24"/>
          <w:szCs w:val="24"/>
          <w:highlight w:val="white"/>
        </w:rPr>
      </w:pPr>
      <w:r>
        <w:rPr>
          <w:color w:val="999999"/>
          <w:sz w:val="24"/>
          <w:szCs w:val="24"/>
          <w:highlight w:val="white"/>
          <w:rtl w:val="0"/>
        </w:rPr>
        <w:t xml:space="preserve">17  </w:t>
      </w:r>
      <w:r>
        <w:rPr>
          <w:color w:val="202224"/>
          <w:sz w:val="24"/>
          <w:szCs w:val="24"/>
          <w:highlight w:val="white"/>
          <w:rtl w:val="0"/>
        </w:rPr>
        <w:t xml:space="preserve">    })</w:t>
      </w:r>
    </w:p>
    <w:p>
      <w:pPr>
        <w:spacing w:line="335" w:lineRule="auto"/>
        <w:rPr>
          <w:color w:val="202224"/>
          <w:sz w:val="24"/>
          <w:szCs w:val="24"/>
          <w:highlight w:val="white"/>
        </w:rPr>
      </w:pPr>
      <w:r>
        <w:rPr>
          <w:color w:val="999999"/>
          <w:sz w:val="24"/>
          <w:szCs w:val="24"/>
          <w:highlight w:val="white"/>
          <w:rtl w:val="0"/>
        </w:rPr>
        <w:t xml:space="preserve">18  </w:t>
      </w:r>
      <w:r>
        <w:rPr>
          <w:color w:val="202224"/>
          <w:sz w:val="24"/>
          <w:szCs w:val="24"/>
          <w:highlight w:val="white"/>
          <w:rtl w:val="0"/>
        </w:rPr>
        <w:t xml:space="preserve">    for time.Since(start) &lt; 5*time.Second {</w:t>
      </w:r>
    </w:p>
    <w:p>
      <w:pPr>
        <w:spacing w:line="335" w:lineRule="auto"/>
        <w:rPr>
          <w:color w:val="202224"/>
          <w:sz w:val="24"/>
          <w:szCs w:val="24"/>
          <w:highlight w:val="white"/>
        </w:rPr>
      </w:pPr>
      <w:r>
        <w:rPr>
          <w:color w:val="999999"/>
          <w:sz w:val="24"/>
          <w:szCs w:val="24"/>
          <w:highlight w:val="white"/>
          <w:rtl w:val="0"/>
        </w:rPr>
        <w:t xml:space="preserve">19  </w:t>
      </w:r>
      <w:r>
        <w:rPr>
          <w:color w:val="202224"/>
          <w:sz w:val="24"/>
          <w:szCs w:val="24"/>
          <w:highlight w:val="white"/>
          <w:rtl w:val="0"/>
        </w:rPr>
        <w:t xml:space="preserve">        &lt;-reset</w:t>
      </w:r>
    </w:p>
    <w:p>
      <w:pPr>
        <w:spacing w:line="335" w:lineRule="auto"/>
        <w:rPr>
          <w:color w:val="202224"/>
          <w:sz w:val="24"/>
          <w:szCs w:val="24"/>
          <w:highlight w:val="white"/>
        </w:rPr>
      </w:pPr>
      <w:r>
        <w:rPr>
          <w:color w:val="999999"/>
          <w:sz w:val="24"/>
          <w:szCs w:val="24"/>
          <w:highlight w:val="white"/>
          <w:rtl w:val="0"/>
        </w:rPr>
        <w:t xml:space="preserve">20  </w:t>
      </w:r>
      <w:r>
        <w:rPr>
          <w:color w:val="202224"/>
          <w:sz w:val="24"/>
          <w:szCs w:val="24"/>
          <w:highlight w:val="white"/>
          <w:rtl w:val="0"/>
        </w:rPr>
        <w:t xml:space="preserve">        t.Reset(randomDuration())</w:t>
      </w:r>
    </w:p>
    <w:p>
      <w:pPr>
        <w:spacing w:line="335" w:lineRule="auto"/>
        <w:rPr>
          <w:color w:val="202224"/>
          <w:sz w:val="24"/>
          <w:szCs w:val="24"/>
          <w:highlight w:val="white"/>
        </w:rPr>
      </w:pPr>
      <w:r>
        <w:rPr>
          <w:color w:val="999999"/>
          <w:sz w:val="24"/>
          <w:szCs w:val="24"/>
          <w:highlight w:val="white"/>
          <w:rtl w:val="0"/>
        </w:rPr>
        <w:t xml:space="preserve">21  </w:t>
      </w:r>
      <w:r>
        <w:rPr>
          <w:color w:val="202224"/>
          <w:sz w:val="24"/>
          <w:szCs w:val="24"/>
          <w:highlight w:val="white"/>
          <w:rtl w:val="0"/>
        </w:rPr>
        <w:t xml:space="preserve">    }</w:t>
      </w:r>
    </w:p>
    <w:p>
      <w:pPr>
        <w:spacing w:line="335" w:lineRule="auto"/>
        <w:rPr>
          <w:color w:val="202224"/>
          <w:sz w:val="24"/>
          <w:szCs w:val="24"/>
          <w:highlight w:val="white"/>
        </w:rPr>
      </w:pPr>
      <w:r>
        <w:rPr>
          <w:color w:val="999999"/>
          <w:sz w:val="24"/>
          <w:szCs w:val="24"/>
          <w:highlight w:val="white"/>
          <w:rtl w:val="0"/>
        </w:rPr>
        <w:t xml:space="preserve">22  </w:t>
      </w:r>
      <w:r>
        <w:rPr>
          <w:color w:val="202224"/>
          <w:sz w:val="24"/>
          <w:szCs w:val="24"/>
          <w:highlight w:val="white"/>
          <w:rtl w:val="0"/>
        </w:rPr>
        <w:t>}</w:t>
      </w:r>
    </w:p>
    <w:p>
      <w:pPr>
        <w:spacing w:line="335" w:lineRule="auto"/>
        <w:rPr>
          <w:color w:val="202224"/>
          <w:sz w:val="24"/>
          <w:szCs w:val="24"/>
          <w:highlight w:val="white"/>
        </w:rPr>
      </w:pPr>
    </w:p>
    <w:p>
      <w:pPr>
        <w:rPr>
          <w:color w:val="202224"/>
          <w:sz w:val="24"/>
          <w:szCs w:val="24"/>
          <w:highlight w:val="white"/>
        </w:rPr>
      </w:pPr>
      <w:r>
        <w:rPr>
          <w:color w:val="202224"/>
          <w:sz w:val="24"/>
          <w:szCs w:val="24"/>
          <w:highlight w:val="white"/>
          <w:rtl w:val="0"/>
        </w:rPr>
        <w:t xml:space="preserve">Here the main goroutine is wholly responsible for setting and resetting the </w:t>
      </w:r>
      <w:r>
        <w:rPr>
          <w:color w:val="202224"/>
          <w:sz w:val="24"/>
          <w:szCs w:val="24"/>
          <w:rtl w:val="0"/>
        </w:rPr>
        <w:t>Timer</w:t>
      </w:r>
      <w:r>
        <w:rPr>
          <w:color w:val="202224"/>
          <w:sz w:val="24"/>
          <w:szCs w:val="24"/>
          <w:highlight w:val="white"/>
          <w:rtl w:val="0"/>
        </w:rPr>
        <w:t xml:space="preserve"> </w:t>
      </w:r>
      <w:r>
        <w:rPr>
          <w:color w:val="202224"/>
          <w:sz w:val="24"/>
          <w:szCs w:val="24"/>
          <w:rtl w:val="0"/>
        </w:rPr>
        <w:t>t</w:t>
      </w:r>
      <w:r>
        <w:rPr>
          <w:color w:val="202224"/>
          <w:sz w:val="24"/>
          <w:szCs w:val="24"/>
          <w:highlight w:val="white"/>
          <w:rtl w:val="0"/>
        </w:rPr>
        <w:t xml:space="preserve"> and a new reset channel communicates the need to reset the timer in a thread-safe way.</w:t>
      </w:r>
    </w:p>
    <w:p>
      <w:pPr>
        <w:rPr>
          <w:color w:val="202224"/>
          <w:sz w:val="24"/>
          <w:szCs w:val="24"/>
          <w:highlight w:val="white"/>
        </w:rPr>
      </w:pPr>
    </w:p>
    <w:p>
      <w:pPr>
        <w:rPr>
          <w:color w:val="202224"/>
          <w:sz w:val="24"/>
          <w:szCs w:val="24"/>
          <w:highlight w:val="white"/>
        </w:rPr>
      </w:pPr>
    </w:p>
    <w:p>
      <w:pPr>
        <w:rPr>
          <w:b/>
          <w:color w:val="202224"/>
          <w:sz w:val="24"/>
          <w:szCs w:val="24"/>
          <w:highlight w:val="white"/>
        </w:rPr>
      </w:pPr>
      <w:r>
        <w:rPr>
          <w:b/>
          <w:color w:val="202224"/>
          <w:sz w:val="24"/>
          <w:szCs w:val="24"/>
          <w:highlight w:val="white"/>
          <w:rtl w:val="0"/>
        </w:rPr>
        <w:t>Go performance tool</w:t>
      </w:r>
    </w:p>
    <w:p>
      <w:pPr>
        <w:rPr>
          <w:color w:val="202224"/>
          <w:sz w:val="24"/>
          <w:szCs w:val="24"/>
          <w:highlight w:val="white"/>
        </w:rPr>
      </w:pPr>
      <w:r>
        <w:rPr>
          <w:color w:val="202224"/>
          <w:sz w:val="24"/>
          <w:szCs w:val="24"/>
          <w:highlight w:val="white"/>
          <w:rtl w:val="0"/>
        </w:rPr>
        <w:t>Go has a lot of performance tool available for the CPU utilization and time usage.</w:t>
      </w:r>
    </w:p>
    <w:p>
      <w:pPr>
        <w:rPr>
          <w:color w:val="202224"/>
          <w:sz w:val="24"/>
          <w:szCs w:val="24"/>
          <w:highlight w:val="white"/>
        </w:rPr>
      </w:pPr>
      <w:r>
        <w:rPr>
          <w:color w:val="202224"/>
          <w:sz w:val="24"/>
          <w:szCs w:val="24"/>
          <w:highlight w:val="white"/>
          <w:rtl w:val="0"/>
        </w:rPr>
        <w:t>The common tool is</w:t>
      </w:r>
    </w:p>
    <w:p>
      <w:pPr>
        <w:rPr>
          <w:color w:val="202224"/>
          <w:sz w:val="24"/>
          <w:szCs w:val="24"/>
          <w:highlight w:val="white"/>
        </w:rPr>
      </w:pPr>
      <w:r>
        <w:fldChar w:fldCharType="begin"/>
      </w:r>
      <w:r>
        <w:instrText xml:space="preserve"> HYPERLINK "https://gitlab.com/steveazz-blog/go-performance-tools-cheat-sheet" \h </w:instrText>
      </w:r>
      <w:r>
        <w:fldChar w:fldCharType="separate"/>
      </w:r>
      <w:r>
        <w:rPr>
          <w:color w:val="1155CC"/>
          <w:sz w:val="24"/>
          <w:szCs w:val="24"/>
          <w:highlight w:val="white"/>
          <w:u w:val="single"/>
          <w:rtl w:val="0"/>
        </w:rPr>
        <w:t>https://gitlab.com/steveazz-blog/go-performance-tools-cheat-sheet</w:t>
      </w:r>
      <w:r>
        <w:rPr>
          <w:color w:val="1155CC"/>
          <w:sz w:val="24"/>
          <w:szCs w:val="24"/>
          <w:highlight w:val="white"/>
          <w:u w:val="single"/>
          <w:rtl w:val="0"/>
        </w:rPr>
        <w:fldChar w:fldCharType="end"/>
      </w:r>
    </w:p>
    <w:p>
      <w:pPr>
        <w:rPr>
          <w:color w:val="202224"/>
          <w:sz w:val="24"/>
          <w:szCs w:val="24"/>
          <w:highlight w:val="white"/>
        </w:rPr>
      </w:pPr>
      <w:r>
        <w:rPr>
          <w:color w:val="202224"/>
          <w:sz w:val="24"/>
          <w:szCs w:val="24"/>
          <w:highlight w:val="white"/>
          <w:rtl w:val="0"/>
        </w:rPr>
        <w:t>One of the most convinient method to see is use benchmark tool built in go</w:t>
      </w:r>
    </w:p>
    <w:p>
      <w:pPr>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go test -bench=. -test.benchmem  ./rand/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goos: darwin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goarch: amd64</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pkg: gitlab.com/steveazz/blog/go-performance-tools-cheat-sheet/rand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cpu: Intel(R) Core(TM) i7-6820HQ CPU @ 2.70GHz</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BenchmarkHitCount100-8              3020            367016 ns/op          269861 B/op       3600 allocs/op</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BenchmarkHitCount1000-8              326           3737517 ns/op         2696308 B/op      36005 allocs/op</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BenchmarkHitCount100000-8              3         370797178 ns/op        269406189 B/op   3600563 allocs/op</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BenchmarkHitCount1000000-8             1        3857843580 ns/op        2697160640 B/op 36006111 allocs/op</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PASS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ok      gitlab.com/steveazz/blog/go-performance-tools-cheat-sheet/rand 8.828s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Note: -test.benchmem is an optional flag to show memory allocations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b/>
          <w:color w:val="202224"/>
          <w:sz w:val="24"/>
          <w:szCs w:val="24"/>
          <w:highlight w:val="white"/>
        </w:rPr>
      </w:pPr>
      <w:r>
        <w:rPr>
          <w:b/>
          <w:color w:val="202224"/>
          <w:sz w:val="24"/>
          <w:szCs w:val="24"/>
          <w:highlight w:val="white"/>
          <w:rtl w:val="0"/>
        </w:rPr>
        <w:t>Comparing Benchmarks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 xml:space="preserve">Go created </w:t>
      </w:r>
      <w:r>
        <w:fldChar w:fldCharType="begin"/>
      </w:r>
      <w:r>
        <w:instrText xml:space="preserve"> HYPERLINK "https://github.com/golang/perf" \h </w:instrText>
      </w:r>
      <w:r>
        <w:fldChar w:fldCharType="separate"/>
      </w:r>
      <w:r>
        <w:rPr>
          <w:color w:val="202224"/>
          <w:sz w:val="24"/>
          <w:szCs w:val="24"/>
          <w:highlight w:val="white"/>
          <w:rtl w:val="0"/>
        </w:rPr>
        <w:t>perf</w:t>
      </w:r>
      <w:r>
        <w:rPr>
          <w:color w:val="202224"/>
          <w:sz w:val="24"/>
          <w:szCs w:val="24"/>
          <w:highlight w:val="white"/>
          <w:rtl w:val="0"/>
        </w:rPr>
        <w:fldChar w:fldCharType="end"/>
      </w:r>
      <w:r>
        <w:rPr>
          <w:color w:val="202224"/>
          <w:sz w:val="24"/>
          <w:szCs w:val="24"/>
          <w:highlight w:val="white"/>
          <w:rtl w:val="0"/>
        </w:rPr>
        <w:t xml:space="preserve"> which provides </w:t>
      </w:r>
      <w:r>
        <w:fldChar w:fldCharType="begin"/>
      </w:r>
      <w:r>
        <w:instrText xml:space="preserve"> HYPERLINK "https://github.com/golang/perf/tree/master/cmd/benchstat" \h </w:instrText>
      </w:r>
      <w:r>
        <w:fldChar w:fldCharType="separate"/>
      </w:r>
      <w:r>
        <w:rPr>
          <w:color w:val="202224"/>
          <w:sz w:val="24"/>
          <w:szCs w:val="24"/>
          <w:highlight w:val="white"/>
          <w:rtl w:val="0"/>
        </w:rPr>
        <w:t>benchstat</w:t>
      </w:r>
      <w:r>
        <w:rPr>
          <w:color w:val="202224"/>
          <w:sz w:val="24"/>
          <w:szCs w:val="24"/>
          <w:highlight w:val="white"/>
          <w:rtl w:val="0"/>
        </w:rPr>
        <w:fldChar w:fldCharType="end"/>
      </w:r>
      <w:r>
        <w:rPr>
          <w:color w:val="202224"/>
          <w:sz w:val="24"/>
          <w:szCs w:val="24"/>
          <w:highlight w:val="white"/>
          <w:rtl w:val="0"/>
        </w:rPr>
        <w:t xml:space="preserve"> so that you can compare to benchmark outputs together and it will give you the delta between them.</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 xml:space="preserve">For example, let’s compare the </w:t>
      </w:r>
      <w:r>
        <w:fldChar w:fldCharType="begin"/>
      </w:r>
      <w:r>
        <w:instrText xml:space="preserve"> HYPERLINK "https://gitlab.com/steveazz-blog/go-performance-tools-cheat-sheet/-/tree/main" \h </w:instrText>
      </w:r>
      <w:r>
        <w:fldChar w:fldCharType="separate"/>
      </w:r>
      <w:r>
        <w:rPr>
          <w:color w:val="202224"/>
          <w:sz w:val="24"/>
          <w:szCs w:val="24"/>
          <w:highlight w:val="white"/>
          <w:rtl w:val="0"/>
        </w:rPr>
        <w:t>main</w:t>
      </w:r>
      <w:r>
        <w:rPr>
          <w:color w:val="202224"/>
          <w:sz w:val="24"/>
          <w:szCs w:val="24"/>
          <w:highlight w:val="white"/>
          <w:rtl w:val="0"/>
        </w:rPr>
        <w:fldChar w:fldCharType="end"/>
      </w:r>
      <w:r>
        <w:rPr>
          <w:color w:val="202224"/>
          <w:sz w:val="24"/>
          <w:szCs w:val="24"/>
          <w:highlight w:val="white"/>
          <w:rtl w:val="0"/>
        </w:rPr>
        <w:t xml:space="preserve"> and </w:t>
      </w:r>
      <w:r>
        <w:fldChar w:fldCharType="begin"/>
      </w:r>
      <w:r>
        <w:instrText xml:space="preserve"> HYPERLINK "https://gitlab.com/steveazz-blog/go-performance-tools-cheat-sheet/-/tree/best" \h </w:instrText>
      </w:r>
      <w:r>
        <w:fldChar w:fldCharType="separate"/>
      </w:r>
      <w:r>
        <w:rPr>
          <w:color w:val="202224"/>
          <w:sz w:val="24"/>
          <w:szCs w:val="24"/>
          <w:highlight w:val="white"/>
          <w:rtl w:val="0"/>
        </w:rPr>
        <w:t>best</w:t>
      </w:r>
      <w:r>
        <w:rPr>
          <w:color w:val="202224"/>
          <w:sz w:val="24"/>
          <w:szCs w:val="24"/>
          <w:highlight w:val="white"/>
          <w:rtl w:val="0"/>
        </w:rPr>
        <w:fldChar w:fldCharType="end"/>
      </w:r>
      <w:r>
        <w:rPr>
          <w:color w:val="202224"/>
          <w:sz w:val="24"/>
          <w:szCs w:val="24"/>
          <w:highlight w:val="white"/>
          <w:rtl w:val="0"/>
        </w:rPr>
        <w:t xml:space="preserve"> branches.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 Run benchmarks on `main`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git checkout main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go test -bench=. -test.benchmem -count=5 ./rand/ &gt; old.txt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 Run benchmarks on `best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git checkout best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go test -bench=. -test.benchmem -count=5 ./rand/ &gt; new.txt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 Compare the two benchmark results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benchstat old.txt new.txt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name               old time/op    new time/op    delta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HitCount100-8         366µs ± 0%     103µs ± 0%  -71.89%  (p=0.008 n=5+5)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HitCount1000-8       3.66ms ± 0%    1.06ms ± 5%  -71.13%  (p=0.008 n=5+5)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HitCount100000-8      367ms ± 0%     104ms ± 1%  -71.70%  (p=0.008 n=5+5)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HitCount1000000-8     3.66s ± 0%     1.03s ± 1%  -71.84%  (p=0.016 n=4+5)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name               old alloc/op   new alloc/op   delta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HitCount100-8         270kB ± 0%      53kB ± 0%  -80.36%  (p=0.008 n=5+5)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HitCount1000-8       2.70MB ± 0%    0.53MB ± 0%  -80.39%  (p=0.008 n=5+5)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HitCount100000-8      270MB ± 0%      53MB ± 0%  -80.38%  (p=0.008 n=5+5)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HitCount1000000-8    2.70GB ± 0%    0.53GB ± 0%  -80.39%  (p=0.016 n=4+5)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name               old allocs/op  new allocs/op  delta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HitCount100-8         3.60k ± 0%     1.50k ± 0%  -58.33%  (p=0.008 n=5+5)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HitCount1000-8        36.0k ± 0%     15.0k ± 0%  -58.34%  (p=0.008 n=5+5)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HitCount100000-8      3.60M ± 0%     1.50M ± 0%  -58.34%  (p=0.008 n=5+5)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HitCount1000000-8     36.0M ± 0%     15.0M ± 0%  -58.34%  (p=0.008 n=5+5)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Notice that we pass the -count flag to run the benchmarks multiple times so it can get the mean of the runs.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b/>
          <w:color w:val="202224"/>
          <w:highlight w:val="white"/>
        </w:rPr>
      </w:pPr>
      <w:r>
        <w:rPr>
          <w:b/>
          <w:color w:val="202224"/>
          <w:highlight w:val="white"/>
          <w:rtl w:val="0"/>
        </w:rPr>
        <w:t>Benchmarks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You can generate profiles using benchmarks that we have in the demo project.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CPU:</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go test -bench=. -cpuprofile cpu.prof ./rand/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Meiryo" w:hAnsi="Meiryo" w:eastAsia="Meiryo" w:cs="Meiryo"/>
          <w:color w:val="42464C"/>
          <w:sz w:val="24"/>
          <w:szCs w:val="24"/>
          <w:shd w:val="clear" w:fill="F5F7FA"/>
        </w:rPr>
      </w:pPr>
      <w:r>
        <w:rPr>
          <w:color w:val="202224"/>
          <w:sz w:val="24"/>
          <w:szCs w:val="24"/>
          <w:highlight w:val="white"/>
          <w:rtl w:val="0"/>
        </w:rPr>
        <w:t>Memory: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go test -bench=. -memprofile mem.prof ./rand/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b/>
          <w:color w:val="202224"/>
          <w:sz w:val="24"/>
          <w:szCs w:val="24"/>
          <w:highlight w:val="white"/>
        </w:rPr>
      </w:pPr>
      <w:r>
        <w:rPr>
          <w:b/>
          <w:color w:val="202224"/>
          <w:sz w:val="24"/>
          <w:szCs w:val="24"/>
          <w:highlight w:val="white"/>
          <w:rtl w:val="0"/>
        </w:rPr>
        <w:t>Go Static code analysis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Static code analysis is the greatest tool to find the issues related to the security, performance, coverage, coding style, and some time even logic running without the running your application.</w:t>
      </w:r>
    </w:p>
    <w:p>
      <w:pPr>
        <w:spacing w:before="240" w:after="240"/>
        <w:rPr>
          <w:color w:val="202224"/>
          <w:sz w:val="24"/>
          <w:szCs w:val="24"/>
          <w:highlight w:val="white"/>
        </w:rPr>
      </w:pPr>
      <w:r>
        <w:rPr>
          <w:color w:val="202224"/>
          <w:sz w:val="24"/>
          <w:szCs w:val="24"/>
          <w:highlight w:val="white"/>
          <w:rtl w:val="0"/>
        </w:rPr>
        <w:t xml:space="preserve">When invoked with the </w:t>
      </w:r>
      <w:r>
        <w:rPr>
          <w:rFonts w:ascii="Courier New" w:hAnsi="Courier New" w:eastAsia="Courier New" w:cs="Courier New"/>
          <w:color w:val="202224"/>
          <w:sz w:val="24"/>
          <w:szCs w:val="24"/>
          <w:highlight w:val="white"/>
          <w:rtl w:val="0"/>
        </w:rPr>
        <w:t>-analysis</w:t>
      </w:r>
      <w:r>
        <w:rPr>
          <w:color w:val="202224"/>
          <w:sz w:val="24"/>
          <w:szCs w:val="24"/>
          <w:highlight w:val="white"/>
          <w:rtl w:val="0"/>
        </w:rPr>
        <w:t xml:space="preserve"> flag, godoc performs static analysis on the Go packages it indexes and displays the results in the source and package views. This document provides a brief tour of these features.</w:t>
      </w:r>
    </w:p>
    <w:p>
      <w:pPr>
        <w:pStyle w:val="3"/>
        <w:keepNext w:val="0"/>
        <w:keepLines w:val="0"/>
        <w:spacing w:after="80"/>
        <w:rPr>
          <w:b/>
          <w:color w:val="202224"/>
          <w:sz w:val="34"/>
          <w:szCs w:val="34"/>
          <w:highlight w:val="white"/>
        </w:rPr>
      </w:pPr>
      <w:bookmarkStart w:id="0" w:name="_l3qly4ob0h4l" w:colFirst="0" w:colLast="0"/>
      <w:bookmarkEnd w:id="0"/>
      <w:r>
        <w:rPr>
          <w:b/>
          <w:color w:val="202224"/>
          <w:sz w:val="34"/>
          <w:szCs w:val="34"/>
          <w:highlight w:val="white"/>
          <w:rtl w:val="0"/>
        </w:rPr>
        <w:t>Type analysis features</w:t>
      </w:r>
    </w:p>
    <w:p>
      <w:pPr>
        <w:spacing w:before="240" w:after="240"/>
        <w:rPr>
          <w:color w:val="202224"/>
          <w:sz w:val="24"/>
          <w:szCs w:val="24"/>
          <w:highlight w:val="white"/>
        </w:rPr>
      </w:pPr>
      <w:r>
        <w:rPr>
          <w:rFonts w:ascii="Courier New" w:hAnsi="Courier New" w:eastAsia="Courier New" w:cs="Courier New"/>
          <w:color w:val="202224"/>
          <w:sz w:val="24"/>
          <w:szCs w:val="24"/>
          <w:highlight w:val="white"/>
          <w:rtl w:val="0"/>
        </w:rPr>
        <w:t>godoc -analysis=type</w:t>
      </w:r>
      <w:r>
        <w:rPr>
          <w:color w:val="202224"/>
          <w:sz w:val="24"/>
          <w:szCs w:val="24"/>
          <w:highlight w:val="white"/>
          <w:rtl w:val="0"/>
        </w:rPr>
        <w:t xml:space="preserve"> performs static checking similar to that done by a compiler: it detects ill-formed programs, resolves each identifier to the entity it denotes, computes the type of each expression and the method set of each type, and determines which types are assignable to each interface type. </w:t>
      </w:r>
      <w:r>
        <w:rPr>
          <w:b/>
          <w:color w:val="202224"/>
          <w:sz w:val="24"/>
          <w:szCs w:val="24"/>
          <w:highlight w:val="white"/>
          <w:rtl w:val="0"/>
        </w:rPr>
        <w:t>Type analysis</w:t>
      </w:r>
      <w:r>
        <w:rPr>
          <w:color w:val="202224"/>
          <w:sz w:val="24"/>
          <w:szCs w:val="24"/>
          <w:highlight w:val="white"/>
          <w:rtl w:val="0"/>
        </w:rPr>
        <w:t xml:space="preserve"> is relatively quick, requiring about 10 seconds for the &gt;200 packages of the standard library, for example.</w:t>
      </w:r>
    </w:p>
    <w:p>
      <w:pPr>
        <w:pStyle w:val="4"/>
        <w:keepNext w:val="0"/>
        <w:keepLines w:val="0"/>
        <w:spacing w:before="280"/>
        <w:rPr>
          <w:b/>
          <w:color w:val="202224"/>
          <w:sz w:val="26"/>
          <w:szCs w:val="26"/>
          <w:highlight w:val="white"/>
        </w:rPr>
      </w:pPr>
      <w:bookmarkStart w:id="1" w:name="_ojtdxdxgf181" w:colFirst="0" w:colLast="0"/>
      <w:bookmarkEnd w:id="1"/>
      <w:r>
        <w:rPr>
          <w:b/>
          <w:color w:val="202224"/>
          <w:sz w:val="26"/>
          <w:szCs w:val="26"/>
          <w:highlight w:val="white"/>
          <w:rtl w:val="0"/>
        </w:rPr>
        <w:t>Compiler errors</w:t>
      </w:r>
    </w:p>
    <w:p>
      <w:pPr>
        <w:spacing w:before="240" w:after="240"/>
        <w:rPr>
          <w:color w:val="202224"/>
          <w:sz w:val="24"/>
          <w:szCs w:val="24"/>
          <w:highlight w:val="white"/>
        </w:rPr>
      </w:pPr>
      <w:r>
        <w:rPr>
          <w:color w:val="202224"/>
          <w:sz w:val="24"/>
          <w:szCs w:val="24"/>
          <w:highlight w:val="white"/>
          <w:rtl w:val="0"/>
        </w:rPr>
        <w:t>If any source file contains a compilation error, the source view will highlight the errant location in red. Hovering over it displays the error message.</w:t>
      </w:r>
    </w:p>
    <w:p>
      <w:pPr>
        <w:rPr>
          <w:color w:val="202224"/>
          <w:sz w:val="24"/>
          <w:szCs w:val="24"/>
          <w:highlight w:val="white"/>
        </w:rPr>
      </w:pPr>
      <w:r>
        <w:rPr>
          <w:color w:val="202224"/>
          <w:sz w:val="24"/>
          <w:szCs w:val="24"/>
          <w:highlight w:val="white"/>
        </w:rPr>
        <w:drawing>
          <wp:inline distT="114300" distB="114300" distL="114300" distR="114300">
            <wp:extent cx="5943600" cy="927100"/>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5" name="image2.png"/>
                    <pic:cNvPicPr preferRelativeResize="0"/>
                  </pic:nvPicPr>
                  <pic:blipFill>
                    <a:blip r:embed="rId9"/>
                    <a:srcRect/>
                    <a:stretch>
                      <a:fillRect/>
                    </a:stretch>
                  </pic:blipFill>
                  <pic:spPr>
                    <a:xfrm>
                      <a:off x="0" y="0"/>
                      <a:ext cx="5943600" cy="927100"/>
                    </a:xfrm>
                    <a:prstGeom prst="rect">
                      <a:avLst/>
                    </a:prstGeom>
                  </pic:spPr>
                </pic:pic>
              </a:graphicData>
            </a:graphic>
          </wp:inline>
        </w:drawing>
      </w:r>
    </w:p>
    <w:p>
      <w:pPr>
        <w:pStyle w:val="4"/>
        <w:keepNext w:val="0"/>
        <w:keepLines w:val="0"/>
        <w:spacing w:before="280"/>
        <w:rPr>
          <w:b/>
          <w:color w:val="202224"/>
          <w:sz w:val="26"/>
          <w:szCs w:val="26"/>
          <w:highlight w:val="white"/>
        </w:rPr>
      </w:pPr>
      <w:bookmarkStart w:id="2" w:name="_b4odvbz23utb" w:colFirst="0" w:colLast="0"/>
      <w:bookmarkEnd w:id="2"/>
      <w:r>
        <w:rPr>
          <w:b/>
          <w:color w:val="202224"/>
          <w:sz w:val="26"/>
          <w:szCs w:val="26"/>
          <w:highlight w:val="white"/>
          <w:rtl w:val="0"/>
        </w:rPr>
        <w:t>Identifier resolution</w:t>
      </w:r>
    </w:p>
    <w:p>
      <w:pPr>
        <w:spacing w:before="240" w:after="240"/>
        <w:rPr>
          <w:color w:val="202224"/>
          <w:sz w:val="24"/>
          <w:szCs w:val="24"/>
          <w:highlight w:val="white"/>
        </w:rPr>
      </w:pPr>
      <w:r>
        <w:rPr>
          <w:color w:val="202224"/>
          <w:sz w:val="24"/>
          <w:szCs w:val="24"/>
          <w:highlight w:val="white"/>
          <w:rtl w:val="0"/>
        </w:rPr>
        <w:t xml:space="preserve">In the source view, every referring identifier is annotated with information about the language entity it refers to: a package, constant, variable, type, function or statement label. Hovering over the identifier reveals the entity's kind and type (e.g. </w:t>
      </w:r>
      <w:r>
        <w:rPr>
          <w:rFonts w:ascii="Courier New" w:hAnsi="Courier New" w:eastAsia="Courier New" w:cs="Courier New"/>
          <w:color w:val="202224"/>
          <w:sz w:val="24"/>
          <w:szCs w:val="24"/>
          <w:highlight w:val="white"/>
          <w:rtl w:val="0"/>
        </w:rPr>
        <w:t>var x int</w:t>
      </w:r>
      <w:r>
        <w:rPr>
          <w:color w:val="202224"/>
          <w:sz w:val="24"/>
          <w:szCs w:val="24"/>
          <w:highlight w:val="white"/>
          <w:rtl w:val="0"/>
        </w:rPr>
        <w:t xml:space="preserve"> or </w:t>
      </w:r>
      <w:r>
        <w:rPr>
          <w:rFonts w:ascii="Courier New" w:hAnsi="Courier New" w:eastAsia="Courier New" w:cs="Courier New"/>
          <w:color w:val="202224"/>
          <w:sz w:val="24"/>
          <w:szCs w:val="24"/>
          <w:highlight w:val="white"/>
          <w:rtl w:val="0"/>
        </w:rPr>
        <w:t>func f func(int) string</w:t>
      </w:r>
      <w:r>
        <w:rPr>
          <w:color w:val="202224"/>
          <w:sz w:val="24"/>
          <w:szCs w:val="24"/>
          <w:highlight w:val="white"/>
          <w:rtl w:val="0"/>
        </w:rPr>
        <w:t>).</w:t>
      </w:r>
    </w:p>
    <w:p>
      <w:pPr>
        <w:rPr>
          <w:color w:val="202224"/>
          <w:sz w:val="24"/>
          <w:szCs w:val="24"/>
          <w:highlight w:val="white"/>
        </w:rPr>
      </w:pPr>
      <w:r>
        <w:rPr>
          <w:color w:val="202224"/>
          <w:sz w:val="24"/>
          <w:szCs w:val="24"/>
          <w:highlight w:val="white"/>
        </w:rPr>
        <w:drawing>
          <wp:inline distT="114300" distB="114300" distL="114300" distR="114300">
            <wp:extent cx="5943600" cy="1346200"/>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10" name="image5.png"/>
                    <pic:cNvPicPr preferRelativeResize="0"/>
                  </pic:nvPicPr>
                  <pic:blipFill>
                    <a:blip r:embed="rId10"/>
                    <a:srcRect/>
                    <a:stretch>
                      <a:fillRect/>
                    </a:stretch>
                  </pic:blipFill>
                  <pic:spPr>
                    <a:xfrm>
                      <a:off x="0" y="0"/>
                      <a:ext cx="5943600" cy="1346200"/>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Pr>
        <w:drawing>
          <wp:inline distT="114300" distB="114300" distL="114300" distR="114300">
            <wp:extent cx="5943600" cy="1320800"/>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7" name="image7.png"/>
                    <pic:cNvPicPr preferRelativeResize="0"/>
                  </pic:nvPicPr>
                  <pic:blipFill>
                    <a:blip r:embed="rId11"/>
                    <a:srcRect/>
                    <a:stretch>
                      <a:fillRect/>
                    </a:stretch>
                  </pic:blipFill>
                  <pic:spPr>
                    <a:xfrm>
                      <a:off x="0" y="0"/>
                      <a:ext cx="5943600" cy="1320800"/>
                    </a:xfrm>
                    <a:prstGeom prst="rect">
                      <a:avLst/>
                    </a:prstGeom>
                  </pic:spPr>
                </pic:pic>
              </a:graphicData>
            </a:graphic>
          </wp:inline>
        </w:drawing>
      </w:r>
    </w:p>
    <w:p>
      <w:pPr>
        <w:spacing w:before="240" w:after="240"/>
        <w:rPr>
          <w:color w:val="202224"/>
          <w:sz w:val="24"/>
          <w:szCs w:val="24"/>
          <w:highlight w:val="white"/>
        </w:rPr>
      </w:pPr>
      <w:r>
        <w:rPr>
          <w:color w:val="202224"/>
          <w:sz w:val="24"/>
          <w:szCs w:val="24"/>
          <w:highlight w:val="white"/>
          <w:rtl w:val="0"/>
        </w:rPr>
        <w:t>Clicking the link takes you to the entity's definition.</w:t>
      </w:r>
    </w:p>
    <w:p>
      <w:pPr>
        <w:rPr>
          <w:color w:val="202224"/>
          <w:sz w:val="24"/>
          <w:szCs w:val="24"/>
          <w:highlight w:val="white"/>
        </w:rPr>
      </w:pPr>
      <w:r>
        <w:rPr>
          <w:color w:val="202224"/>
          <w:sz w:val="24"/>
          <w:szCs w:val="24"/>
          <w:highlight w:val="white"/>
        </w:rPr>
        <w:drawing>
          <wp:inline distT="114300" distB="114300" distL="114300" distR="114300">
            <wp:extent cx="5943600" cy="1485900"/>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11" name="image3.png"/>
                    <pic:cNvPicPr preferRelativeResize="0"/>
                  </pic:nvPicPr>
                  <pic:blipFill>
                    <a:blip r:embed="rId12"/>
                    <a:srcRect/>
                    <a:stretch>
                      <a:fillRect/>
                    </a:stretch>
                  </pic:blipFill>
                  <pic:spPr>
                    <a:xfrm>
                      <a:off x="0" y="0"/>
                      <a:ext cx="5943600" cy="1485900"/>
                    </a:xfrm>
                    <a:prstGeom prst="rect">
                      <a:avLst/>
                    </a:prstGeom>
                  </pic:spPr>
                </pic:pic>
              </a:graphicData>
            </a:graphic>
          </wp:inline>
        </w:drawing>
      </w:r>
    </w:p>
    <w:p>
      <w:pPr>
        <w:pStyle w:val="4"/>
        <w:keepNext w:val="0"/>
        <w:keepLines w:val="0"/>
        <w:spacing w:before="280"/>
        <w:rPr>
          <w:b/>
          <w:color w:val="202224"/>
          <w:sz w:val="26"/>
          <w:szCs w:val="26"/>
          <w:highlight w:val="white"/>
        </w:rPr>
      </w:pPr>
      <w:bookmarkStart w:id="3" w:name="_c99qie2do0h0" w:colFirst="0" w:colLast="0"/>
      <w:bookmarkEnd w:id="3"/>
      <w:r>
        <w:rPr>
          <w:b/>
          <w:color w:val="202224"/>
          <w:sz w:val="26"/>
          <w:szCs w:val="26"/>
          <w:highlight w:val="white"/>
          <w:rtl w:val="0"/>
        </w:rPr>
        <w:t>Type information: size/alignment, method set, interfaces</w:t>
      </w:r>
    </w:p>
    <w:p>
      <w:pPr>
        <w:spacing w:before="240" w:after="240"/>
        <w:rPr>
          <w:color w:val="202224"/>
          <w:sz w:val="24"/>
          <w:szCs w:val="24"/>
          <w:highlight w:val="white"/>
        </w:rPr>
      </w:pPr>
      <w:r>
        <w:rPr>
          <w:color w:val="202224"/>
          <w:sz w:val="24"/>
          <w:szCs w:val="24"/>
          <w:highlight w:val="white"/>
          <w:rtl w:val="0"/>
        </w:rPr>
        <w:t xml:space="preserve">Clicking on the identifier that defines a named type causes a panel to appear, displaying information about the named type, including its size and alignment in bytes, its </w:t>
      </w:r>
      <w:r>
        <w:fldChar w:fldCharType="begin"/>
      </w:r>
      <w:r>
        <w:instrText xml:space="preserve"> HYPERLINK "https://go.dev/ref/spec#Method_sets" \h </w:instrText>
      </w:r>
      <w:r>
        <w:fldChar w:fldCharType="separate"/>
      </w:r>
      <w:r>
        <w:rPr>
          <w:color w:val="1155CC"/>
          <w:sz w:val="24"/>
          <w:szCs w:val="24"/>
          <w:highlight w:val="white"/>
          <w:rtl w:val="0"/>
        </w:rPr>
        <w:t>method set</w:t>
      </w:r>
      <w:r>
        <w:rPr>
          <w:color w:val="1155CC"/>
          <w:sz w:val="24"/>
          <w:szCs w:val="24"/>
          <w:highlight w:val="white"/>
          <w:rtl w:val="0"/>
        </w:rPr>
        <w:fldChar w:fldCharType="end"/>
      </w:r>
      <w:r>
        <w:rPr>
          <w:color w:val="202224"/>
          <w:sz w:val="24"/>
          <w:szCs w:val="24"/>
          <w:highlight w:val="white"/>
          <w:rtl w:val="0"/>
        </w:rPr>
        <w:t xml:space="preserve">, and its </w:t>
      </w:r>
      <w:r>
        <w:rPr>
          <w:i/>
          <w:color w:val="202224"/>
          <w:sz w:val="24"/>
          <w:szCs w:val="24"/>
          <w:highlight w:val="white"/>
          <w:rtl w:val="0"/>
        </w:rPr>
        <w:t>implements</w:t>
      </w:r>
      <w:r>
        <w:rPr>
          <w:color w:val="202224"/>
          <w:sz w:val="24"/>
          <w:szCs w:val="24"/>
          <w:highlight w:val="white"/>
          <w:rtl w:val="0"/>
        </w:rPr>
        <w:t xml:space="preserve"> relation: the set of types T that are assignable to or from this type U where at least one of T or U is an interface. This example shows information about </w:t>
      </w:r>
      <w:r>
        <w:rPr>
          <w:rFonts w:ascii="Courier New" w:hAnsi="Courier New" w:eastAsia="Courier New" w:cs="Courier New"/>
          <w:color w:val="202224"/>
          <w:sz w:val="24"/>
          <w:szCs w:val="24"/>
          <w:highlight w:val="white"/>
          <w:rtl w:val="0"/>
        </w:rPr>
        <w:t>net/rpc.methodType</w:t>
      </w:r>
      <w:r>
        <w:rPr>
          <w:color w:val="202224"/>
          <w:sz w:val="24"/>
          <w:szCs w:val="24"/>
          <w:highlight w:val="white"/>
          <w:rtl w:val="0"/>
        </w:rPr>
        <w:t>.</w:t>
      </w:r>
    </w:p>
    <w:p>
      <w:pPr>
        <w:rPr>
          <w:color w:val="202224"/>
          <w:sz w:val="24"/>
          <w:szCs w:val="24"/>
          <w:highlight w:val="white"/>
        </w:rPr>
      </w:pPr>
      <w:r>
        <w:rPr>
          <w:color w:val="202224"/>
          <w:sz w:val="24"/>
          <w:szCs w:val="24"/>
          <w:highlight w:val="white"/>
        </w:rPr>
        <w:drawing>
          <wp:inline distT="114300" distB="114300" distL="114300" distR="114300">
            <wp:extent cx="5943600" cy="3670300"/>
            <wp:effectExtent l="0" t="0" r="0" b="0"/>
            <wp:docPr id="12" name="image6.png"/>
            <wp:cNvGraphicFramePr/>
            <a:graphic xmlns:a="http://schemas.openxmlformats.org/drawingml/2006/main">
              <a:graphicData uri="http://schemas.openxmlformats.org/drawingml/2006/picture">
                <pic:pic xmlns:pic="http://schemas.openxmlformats.org/drawingml/2006/picture">
                  <pic:nvPicPr>
                    <pic:cNvPr id="12" name="image6.png"/>
                    <pic:cNvPicPr preferRelativeResize="0"/>
                  </pic:nvPicPr>
                  <pic:blipFill>
                    <a:blip r:embed="rId13"/>
                    <a:srcRect/>
                    <a:stretch>
                      <a:fillRect/>
                    </a:stretch>
                  </pic:blipFill>
                  <pic:spPr>
                    <a:xfrm>
                      <a:off x="0" y="0"/>
                      <a:ext cx="5943600" cy="3670300"/>
                    </a:xfrm>
                    <a:prstGeom prst="rect">
                      <a:avLst/>
                    </a:prstGeom>
                  </pic:spPr>
                </pic:pic>
              </a:graphicData>
            </a:graphic>
          </wp:inline>
        </w:drawing>
      </w:r>
    </w:p>
    <w:p>
      <w:pPr>
        <w:spacing w:before="240" w:after="240"/>
        <w:rPr>
          <w:color w:val="202224"/>
          <w:sz w:val="24"/>
          <w:szCs w:val="24"/>
          <w:highlight w:val="white"/>
        </w:rPr>
      </w:pPr>
      <w:r>
        <w:rPr>
          <w:color w:val="202224"/>
          <w:sz w:val="24"/>
          <w:szCs w:val="24"/>
          <w:highlight w:val="white"/>
          <w:rtl w:val="0"/>
        </w:rPr>
        <w:t xml:space="preserve">The method set includes not only the declared methods of the type, but also any methods "promoted" from anonymous fields of structs, such as </w:t>
      </w:r>
      <w:r>
        <w:rPr>
          <w:rFonts w:ascii="Courier New" w:hAnsi="Courier New" w:eastAsia="Courier New" w:cs="Courier New"/>
          <w:color w:val="202224"/>
          <w:sz w:val="24"/>
          <w:szCs w:val="24"/>
          <w:highlight w:val="white"/>
          <w:rtl w:val="0"/>
        </w:rPr>
        <w:t>sync.Mutex</w:t>
      </w:r>
      <w:r>
        <w:rPr>
          <w:color w:val="202224"/>
          <w:sz w:val="24"/>
          <w:szCs w:val="24"/>
          <w:highlight w:val="white"/>
          <w:rtl w:val="0"/>
        </w:rPr>
        <w:t xml:space="preserve"> in this example. In addition, the receiver type is displayed as </w:t>
      </w:r>
      <w:r>
        <w:rPr>
          <w:rFonts w:ascii="Courier New" w:hAnsi="Courier New" w:eastAsia="Courier New" w:cs="Courier New"/>
          <w:color w:val="202224"/>
          <w:sz w:val="24"/>
          <w:szCs w:val="24"/>
          <w:highlight w:val="white"/>
          <w:rtl w:val="0"/>
        </w:rPr>
        <w:t>*T</w:t>
      </w:r>
      <w:r>
        <w:rPr>
          <w:color w:val="202224"/>
          <w:sz w:val="24"/>
          <w:szCs w:val="24"/>
          <w:highlight w:val="white"/>
          <w:rtl w:val="0"/>
        </w:rPr>
        <w:t xml:space="preserve"> or </w:t>
      </w:r>
      <w:r>
        <w:rPr>
          <w:rFonts w:ascii="Courier New" w:hAnsi="Courier New" w:eastAsia="Courier New" w:cs="Courier New"/>
          <w:color w:val="202224"/>
          <w:sz w:val="24"/>
          <w:szCs w:val="24"/>
          <w:highlight w:val="white"/>
          <w:rtl w:val="0"/>
        </w:rPr>
        <w:t>T</w:t>
      </w:r>
      <w:r>
        <w:rPr>
          <w:color w:val="202224"/>
          <w:sz w:val="24"/>
          <w:szCs w:val="24"/>
          <w:highlight w:val="white"/>
          <w:rtl w:val="0"/>
        </w:rPr>
        <w:t xml:space="preserve"> depending on whether it requires the address or just a copy of the receiver value.</w:t>
      </w:r>
    </w:p>
    <w:p>
      <w:pPr>
        <w:spacing w:before="240" w:after="240"/>
        <w:rPr>
          <w:color w:val="202224"/>
          <w:sz w:val="24"/>
          <w:szCs w:val="24"/>
          <w:highlight w:val="white"/>
        </w:rPr>
      </w:pPr>
      <w:r>
        <w:rPr>
          <w:color w:val="202224"/>
          <w:sz w:val="24"/>
          <w:szCs w:val="24"/>
          <w:highlight w:val="white"/>
          <w:rtl w:val="0"/>
        </w:rPr>
        <w:t xml:space="preserve">The method set and </w:t>
      </w:r>
      <w:r>
        <w:rPr>
          <w:i/>
          <w:color w:val="202224"/>
          <w:sz w:val="24"/>
          <w:szCs w:val="24"/>
          <w:highlight w:val="white"/>
          <w:rtl w:val="0"/>
        </w:rPr>
        <w:t>implements</w:t>
      </w:r>
      <w:r>
        <w:rPr>
          <w:color w:val="202224"/>
          <w:sz w:val="24"/>
          <w:szCs w:val="24"/>
          <w:highlight w:val="white"/>
          <w:rtl w:val="0"/>
        </w:rPr>
        <w:t xml:space="preserve"> relation are also available via the package view.</w:t>
      </w:r>
    </w:p>
    <w:p>
      <w:pPr>
        <w:rPr>
          <w:color w:val="202224"/>
          <w:sz w:val="24"/>
          <w:szCs w:val="24"/>
          <w:highlight w:val="white"/>
        </w:rPr>
      </w:pPr>
      <w:r>
        <w:rPr>
          <w:color w:val="202224"/>
          <w:sz w:val="24"/>
          <w:szCs w:val="24"/>
          <w:highlight w:val="white"/>
        </w:rPr>
        <w:drawing>
          <wp:inline distT="114300" distB="114300" distL="114300" distR="114300">
            <wp:extent cx="5943600" cy="514350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4" name="image1.png"/>
                    <pic:cNvPicPr preferRelativeResize="0"/>
                  </pic:nvPicPr>
                  <pic:blipFill>
                    <a:blip r:embed="rId14"/>
                    <a:srcRect/>
                    <a:stretch>
                      <a:fillRect/>
                    </a:stretch>
                  </pic:blipFill>
                  <pic:spPr>
                    <a:xfrm>
                      <a:off x="0" y="0"/>
                      <a:ext cx="5943600" cy="5143500"/>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b/>
          <w:color w:val="202224"/>
          <w:sz w:val="24"/>
          <w:szCs w:val="24"/>
          <w:highlight w:val="white"/>
        </w:rPr>
      </w:pPr>
      <w:r>
        <w:rPr>
          <w:b/>
          <w:color w:val="202224"/>
          <w:sz w:val="24"/>
          <w:szCs w:val="24"/>
          <w:highlight w:val="white"/>
          <w:rtl w:val="0"/>
        </w:rPr>
        <w:t>Go API DOCS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Why API doc is needed?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b/>
          <w:color w:val="202224"/>
          <w:sz w:val="24"/>
          <w:szCs w:val="24"/>
          <w:highlight w:val="white"/>
        </w:rPr>
      </w:pPr>
      <w:r>
        <w:rPr>
          <w:color w:val="202224"/>
          <w:sz w:val="24"/>
          <w:szCs w:val="24"/>
          <w:highlight w:val="white"/>
          <w:rtl w:val="0"/>
        </w:rPr>
        <w:t>To aware the functionality of the API to new developers.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Which tool we needed?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We will use swag tool.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Installation of swag tool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Go to the main directory of the project where your rest api based project is there.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Go to the terminal and fire below commands</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go get -u github.com/swaggo/swag/cmd/swag</w:t>
      </w:r>
    </w:p>
    <w:p>
      <w:pPr>
        <w:spacing w:before="840"/>
        <w:rPr>
          <w:color w:val="202224"/>
          <w:sz w:val="24"/>
          <w:szCs w:val="24"/>
          <w:shd w:val="clear" w:fill="F2F2F2"/>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go get -u github.com/swaggo/http-swagger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go get -u github.com/alecthomas/template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Courier New" w:hAnsi="Courier New" w:eastAsia="Courier New" w:cs="Courier New"/>
          <w:color w:val="292929"/>
          <w:sz w:val="24"/>
          <w:szCs w:val="24"/>
          <w:shd w:val="clear" w:fill="F2F2F2"/>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This 3 commands will do the necessory installation of swag, http and templates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pStyle w:val="3"/>
        <w:keepNext w:val="0"/>
        <w:keepLines w:val="0"/>
        <w:shd w:val="clear" w:fill="FFFFFF"/>
        <w:spacing w:before="800" w:after="0" w:line="254" w:lineRule="auto"/>
        <w:rPr>
          <w:b/>
          <w:color w:val="292929"/>
          <w:sz w:val="30"/>
          <w:szCs w:val="30"/>
          <w:highlight w:val="white"/>
        </w:rPr>
      </w:pPr>
      <w:bookmarkStart w:id="4" w:name="_mf1pn43gqv2" w:colFirst="0" w:colLast="0"/>
      <w:bookmarkEnd w:id="4"/>
      <w:r>
        <w:rPr>
          <w:b/>
          <w:color w:val="292929"/>
          <w:sz w:val="30"/>
          <w:szCs w:val="30"/>
          <w:highlight w:val="white"/>
          <w:rtl w:val="0"/>
        </w:rPr>
        <w:t>Routes</w:t>
      </w:r>
    </w:p>
    <w:p>
      <w:pPr>
        <w:shd w:val="clear" w:fill="FFFFFF"/>
        <w:spacing w:before="26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I have my app’s endpoints as follows:</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user := r.Group("/user")</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user.GET("/", controller.GetUsers)</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user.POST("/", controller.CreateUser)</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user.GET("/:id", controller.GetUserByID)</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I will be documenting these endpoints in this artcile.</w:t>
      </w:r>
    </w:p>
    <w:p>
      <w:pPr>
        <w:pStyle w:val="3"/>
        <w:keepNext w:val="0"/>
        <w:keepLines w:val="0"/>
        <w:shd w:val="clear" w:fill="FFFFFF"/>
        <w:spacing w:before="800" w:after="0" w:line="254" w:lineRule="auto"/>
        <w:rPr>
          <w:b/>
          <w:color w:val="292929"/>
          <w:sz w:val="30"/>
          <w:szCs w:val="30"/>
          <w:highlight w:val="white"/>
        </w:rPr>
      </w:pPr>
      <w:bookmarkStart w:id="5" w:name="_f17yoe21z3ch" w:colFirst="0" w:colLast="0"/>
      <w:bookmarkEnd w:id="5"/>
      <w:r>
        <w:rPr>
          <w:b/>
          <w:color w:val="292929"/>
          <w:sz w:val="30"/>
          <w:szCs w:val="30"/>
          <w:highlight w:val="white"/>
          <w:rtl w:val="0"/>
        </w:rPr>
        <w:t>Models</w:t>
      </w:r>
    </w:p>
    <w:p>
      <w:pPr>
        <w:shd w:val="clear" w:fill="FFFFFF"/>
        <w:spacing w:before="26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I have a User model as:</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type User struct {</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ID         BinaryUUID     `json:"id"`</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Name       string         `json:"name"`</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Email      string         `json:"email"`</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Phone      string         `json:"phone"`</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Address    string         `json:"address"`</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UN         sql.NullString `json:"user_num" swaggertype:"string"`</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 xml:space="preserve">Above, I have </w:t>
      </w:r>
      <w:r>
        <w:rPr>
          <w:rFonts w:ascii="Courier New" w:hAnsi="Courier New" w:eastAsia="Courier New" w:cs="Courier New"/>
          <w:color w:val="292929"/>
          <w:sz w:val="23"/>
          <w:szCs w:val="23"/>
          <w:shd w:val="clear" w:fill="F2F2F2"/>
          <w:rtl w:val="0"/>
        </w:rPr>
        <w:t>ID</w:t>
      </w:r>
      <w:r>
        <w:rPr>
          <w:rFonts w:ascii="Georgia" w:hAnsi="Georgia" w:eastAsia="Georgia" w:cs="Georgia"/>
          <w:color w:val="292929"/>
          <w:sz w:val="30"/>
          <w:szCs w:val="30"/>
          <w:highlight w:val="white"/>
          <w:rtl w:val="0"/>
        </w:rPr>
        <w:t xml:space="preserve"> and </w:t>
      </w:r>
      <w:r>
        <w:rPr>
          <w:rFonts w:ascii="Courier New" w:hAnsi="Courier New" w:eastAsia="Courier New" w:cs="Courier New"/>
          <w:color w:val="292929"/>
          <w:sz w:val="23"/>
          <w:szCs w:val="23"/>
          <w:shd w:val="clear" w:fill="F2F2F2"/>
          <w:rtl w:val="0"/>
        </w:rPr>
        <w:t>UN</w:t>
      </w:r>
      <w:r>
        <w:rPr>
          <w:rFonts w:ascii="Georgia" w:hAnsi="Georgia" w:eastAsia="Georgia" w:cs="Georgia"/>
          <w:color w:val="292929"/>
          <w:sz w:val="30"/>
          <w:szCs w:val="30"/>
          <w:highlight w:val="white"/>
          <w:rtl w:val="0"/>
        </w:rPr>
        <w:t xml:space="preserve"> fields of </w:t>
      </w:r>
      <w:r>
        <w:rPr>
          <w:rFonts w:ascii="Georgia" w:hAnsi="Georgia" w:eastAsia="Georgia" w:cs="Georgia"/>
          <w:b/>
          <w:color w:val="292929"/>
          <w:sz w:val="30"/>
          <w:szCs w:val="30"/>
          <w:highlight w:val="white"/>
          <w:rtl w:val="0"/>
        </w:rPr>
        <w:t>customized data types</w:t>
      </w:r>
      <w:r>
        <w:rPr>
          <w:rFonts w:ascii="Georgia" w:hAnsi="Georgia" w:eastAsia="Georgia" w:cs="Georgia"/>
          <w:color w:val="292929"/>
          <w:sz w:val="30"/>
          <w:szCs w:val="30"/>
          <w:highlight w:val="white"/>
          <w:rtl w:val="0"/>
        </w:rPr>
        <w:t xml:space="preserve">. Swag supports customized data type. In case of field </w:t>
      </w:r>
      <w:r>
        <w:rPr>
          <w:rFonts w:ascii="Courier New" w:hAnsi="Courier New" w:eastAsia="Courier New" w:cs="Courier New"/>
          <w:color w:val="292929"/>
          <w:sz w:val="23"/>
          <w:szCs w:val="23"/>
          <w:shd w:val="clear" w:fill="F2F2F2"/>
          <w:rtl w:val="0"/>
        </w:rPr>
        <w:t>ID</w:t>
      </w:r>
      <w:r>
        <w:rPr>
          <w:rFonts w:ascii="Georgia" w:hAnsi="Georgia" w:eastAsia="Georgia" w:cs="Georgia"/>
          <w:color w:val="292929"/>
          <w:sz w:val="30"/>
          <w:szCs w:val="30"/>
          <w:highlight w:val="white"/>
          <w:rtl w:val="0"/>
        </w:rPr>
        <w:t xml:space="preserve">, the marshallings and unmarshallings are written in </w:t>
      </w:r>
      <w:r>
        <w:rPr>
          <w:rFonts w:ascii="Courier New" w:hAnsi="Courier New" w:eastAsia="Courier New" w:cs="Courier New"/>
          <w:color w:val="292929"/>
          <w:sz w:val="23"/>
          <w:szCs w:val="23"/>
          <w:shd w:val="clear" w:fill="F2F2F2"/>
          <w:rtl w:val="0"/>
        </w:rPr>
        <w:t>binary_uuid.go</w:t>
      </w:r>
      <w:r>
        <w:rPr>
          <w:rFonts w:ascii="Georgia" w:hAnsi="Georgia" w:eastAsia="Georgia" w:cs="Georgia"/>
          <w:color w:val="292929"/>
          <w:sz w:val="30"/>
          <w:szCs w:val="30"/>
          <w:highlight w:val="white"/>
          <w:rtl w:val="0"/>
        </w:rPr>
        <w:t xml:space="preserve"> file [check the example repo in GitHub]. Since, the data type </w:t>
      </w:r>
      <w:r>
        <w:rPr>
          <w:rFonts w:ascii="Courier New" w:hAnsi="Courier New" w:eastAsia="Courier New" w:cs="Courier New"/>
          <w:color w:val="292929"/>
          <w:sz w:val="23"/>
          <w:szCs w:val="23"/>
          <w:shd w:val="clear" w:fill="F2F2F2"/>
          <w:rtl w:val="0"/>
        </w:rPr>
        <w:t>sql.NullString</w:t>
      </w:r>
      <w:r>
        <w:rPr>
          <w:rFonts w:ascii="Georgia" w:hAnsi="Georgia" w:eastAsia="Georgia" w:cs="Georgia"/>
          <w:color w:val="292929"/>
          <w:sz w:val="30"/>
          <w:szCs w:val="30"/>
          <w:highlight w:val="white"/>
          <w:rtl w:val="0"/>
        </w:rPr>
        <w:t xml:space="preserve"> is imported from </w:t>
      </w:r>
      <w:r>
        <w:rPr>
          <w:rFonts w:ascii="Courier New" w:hAnsi="Courier New" w:eastAsia="Courier New" w:cs="Courier New"/>
          <w:color w:val="292929"/>
          <w:sz w:val="23"/>
          <w:szCs w:val="23"/>
          <w:shd w:val="clear" w:fill="F2F2F2"/>
          <w:rtl w:val="0"/>
        </w:rPr>
        <w:t>“database/sql”</w:t>
      </w:r>
      <w:r>
        <w:rPr>
          <w:rFonts w:ascii="Georgia" w:hAnsi="Georgia" w:eastAsia="Georgia" w:cs="Georgia"/>
          <w:color w:val="292929"/>
          <w:sz w:val="30"/>
          <w:szCs w:val="30"/>
          <w:highlight w:val="white"/>
          <w:rtl w:val="0"/>
        </w:rPr>
        <w:t xml:space="preserve"> , the corresponding field i.e. </w:t>
      </w:r>
      <w:r>
        <w:rPr>
          <w:rFonts w:ascii="Courier New" w:hAnsi="Courier New" w:eastAsia="Courier New" w:cs="Courier New"/>
          <w:color w:val="292929"/>
          <w:sz w:val="23"/>
          <w:szCs w:val="23"/>
          <w:shd w:val="clear" w:fill="F2F2F2"/>
          <w:rtl w:val="0"/>
        </w:rPr>
        <w:t>UN</w:t>
      </w:r>
      <w:r>
        <w:rPr>
          <w:rFonts w:ascii="Georgia" w:hAnsi="Georgia" w:eastAsia="Georgia" w:cs="Georgia"/>
          <w:color w:val="292929"/>
          <w:sz w:val="30"/>
          <w:szCs w:val="30"/>
          <w:highlight w:val="white"/>
          <w:rtl w:val="0"/>
        </w:rPr>
        <w:t xml:space="preserve"> requires </w:t>
      </w:r>
      <w:r>
        <w:rPr>
          <w:rFonts w:ascii="Courier New" w:hAnsi="Courier New" w:eastAsia="Courier New" w:cs="Courier New"/>
          <w:color w:val="292929"/>
          <w:sz w:val="23"/>
          <w:szCs w:val="23"/>
          <w:shd w:val="clear" w:fill="F2F2F2"/>
          <w:rtl w:val="0"/>
        </w:rPr>
        <w:t>swaggertype</w:t>
      </w:r>
      <w:r>
        <w:rPr>
          <w:rFonts w:ascii="Georgia" w:hAnsi="Georgia" w:eastAsia="Georgia" w:cs="Georgia"/>
          <w:color w:val="292929"/>
          <w:sz w:val="30"/>
          <w:szCs w:val="30"/>
          <w:highlight w:val="white"/>
          <w:rtl w:val="0"/>
        </w:rPr>
        <w:t xml:space="preserve"> tag so that </w:t>
      </w:r>
      <w:r>
        <w:rPr>
          <w:rFonts w:ascii="Courier New" w:hAnsi="Courier New" w:eastAsia="Courier New" w:cs="Courier New"/>
          <w:color w:val="292929"/>
          <w:sz w:val="23"/>
          <w:szCs w:val="23"/>
          <w:shd w:val="clear" w:fill="F2F2F2"/>
          <w:rtl w:val="0"/>
        </w:rPr>
        <w:t>Swag</w:t>
      </w:r>
      <w:r>
        <w:rPr>
          <w:rFonts w:ascii="Georgia" w:hAnsi="Georgia" w:eastAsia="Georgia" w:cs="Georgia"/>
          <w:color w:val="292929"/>
          <w:sz w:val="30"/>
          <w:szCs w:val="30"/>
          <w:highlight w:val="white"/>
          <w:rtl w:val="0"/>
        </w:rPr>
        <w:t xml:space="preserve"> can support these kinds of data type.</w:t>
      </w:r>
    </w:p>
    <w:p>
      <w:pPr>
        <w:pStyle w:val="3"/>
        <w:keepNext w:val="0"/>
        <w:keepLines w:val="0"/>
        <w:shd w:val="clear" w:fill="FFFFFF"/>
        <w:spacing w:before="800" w:after="0" w:line="254" w:lineRule="auto"/>
        <w:rPr>
          <w:b/>
          <w:color w:val="292929"/>
          <w:sz w:val="30"/>
          <w:szCs w:val="30"/>
          <w:highlight w:val="white"/>
        </w:rPr>
      </w:pPr>
      <w:bookmarkStart w:id="6" w:name="_c6es3atp5is9" w:colFirst="0" w:colLast="0"/>
      <w:bookmarkEnd w:id="6"/>
      <w:r>
        <w:rPr>
          <w:b/>
          <w:color w:val="292929"/>
          <w:sz w:val="30"/>
          <w:szCs w:val="30"/>
          <w:highlight w:val="white"/>
          <w:rtl w:val="0"/>
        </w:rPr>
        <w:t>Handlers</w:t>
      </w:r>
    </w:p>
    <w:p>
      <w:pPr>
        <w:shd w:val="clear" w:fill="FFFFFF"/>
        <w:spacing w:before="26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I have three handlers for three endpoints as follows:</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GetUsers ... Get all users</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func GetUsers(c *gin.Context) {</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var user []model.User</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err := model.GetAllUsers(&amp;user)</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if err != nil {</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c.JSON(http.StatusNotFound, gin.H{"error": err.Error()})</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return</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c.JSON(http.StatusOK, gin.H{"data": user})</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CreateUser ... Create User</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func CreateUser(c *gin.Context) {</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var user model.User</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if err := c.BindJSON(&amp;user); err != nil {</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c.JSON(http.StatusBadRequest, gin.H{"error": err.Error()})</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return</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err := model.CreateUser(&amp;user)</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if err != nil {</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c.JSON(http.StatusInternalServerError, gin.H{"error": err.Error()})</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return</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c.JSON(http.StatusOK, gin.H{"message": "success"})</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GetUserByID ... Get the user by id</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func GetUserByID(c *gin.Context) {</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id := c.Params.ByName("id")</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userID, err := model.StringToBinaryUUID(id)</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if err != nil {</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c.JSON(http.StatusBadRequest, gin.H{"error": err.Error()})</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return</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var user model.User</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err = model.GetUserByID(&amp;user, userID)</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if err != nil {</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c.JSON(http.StatusNotFound, gin.H{"error": err.Error()})</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return</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c.JSON(http.StatusOK, gin.H{"data": user})</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w:t>
      </w:r>
    </w:p>
    <w:p>
      <w:pPr>
        <w:pStyle w:val="2"/>
        <w:keepNext w:val="0"/>
        <w:keepLines w:val="0"/>
        <w:shd w:val="clear" w:fill="FFFFFF"/>
        <w:spacing w:before="1440" w:after="0" w:line="219" w:lineRule="auto"/>
        <w:rPr>
          <w:b/>
          <w:color w:val="292929"/>
          <w:sz w:val="33"/>
          <w:szCs w:val="33"/>
          <w:highlight w:val="white"/>
        </w:rPr>
      </w:pPr>
      <w:bookmarkStart w:id="7" w:name="_ac7qko5m4dbi" w:colFirst="0" w:colLast="0"/>
      <w:bookmarkEnd w:id="7"/>
      <w:r>
        <w:rPr>
          <w:b/>
          <w:color w:val="292929"/>
          <w:sz w:val="33"/>
          <w:szCs w:val="33"/>
          <w:highlight w:val="white"/>
          <w:rtl w:val="0"/>
        </w:rPr>
        <w:t>Integrate Swag to App</w:t>
      </w:r>
    </w:p>
    <w:p>
      <w:pPr>
        <w:pStyle w:val="3"/>
        <w:keepNext w:val="0"/>
        <w:keepLines w:val="0"/>
        <w:shd w:val="clear" w:fill="FFFFFF"/>
        <w:spacing w:before="800" w:after="0" w:line="254" w:lineRule="auto"/>
        <w:rPr>
          <w:b/>
          <w:color w:val="292929"/>
          <w:sz w:val="30"/>
          <w:szCs w:val="30"/>
          <w:highlight w:val="white"/>
        </w:rPr>
      </w:pPr>
      <w:bookmarkStart w:id="8" w:name="_a8je7cg6ydov" w:colFirst="0" w:colLast="0"/>
      <w:bookmarkEnd w:id="8"/>
      <w:r>
        <w:rPr>
          <w:b/>
          <w:color w:val="292929"/>
          <w:sz w:val="30"/>
          <w:szCs w:val="30"/>
          <w:highlight w:val="white"/>
          <w:rtl w:val="0"/>
        </w:rPr>
        <w:t>General API info</w:t>
      </w:r>
    </w:p>
    <w:p>
      <w:pPr>
        <w:shd w:val="clear" w:fill="FFFFFF"/>
        <w:spacing w:before="26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 xml:space="preserve">To integrate Swag into the App, we just need to write some annotations/ comments/docstring or whatever you want to call it. It’s really just bunch of comments before specific API function, which is used to generate the </w:t>
      </w:r>
      <w:r>
        <w:rPr>
          <w:rFonts w:ascii="Georgia" w:hAnsi="Georgia" w:eastAsia="Georgia" w:cs="Georgia"/>
          <w:i/>
          <w:color w:val="292929"/>
          <w:sz w:val="30"/>
          <w:szCs w:val="30"/>
          <w:highlight w:val="white"/>
          <w:rtl w:val="0"/>
        </w:rPr>
        <w:t>Swagger</w:t>
      </w:r>
      <w:r>
        <w:rPr>
          <w:rFonts w:ascii="Georgia" w:hAnsi="Georgia" w:eastAsia="Georgia" w:cs="Georgia"/>
          <w:color w:val="292929"/>
          <w:sz w:val="30"/>
          <w:szCs w:val="30"/>
          <w:highlight w:val="white"/>
          <w:rtl w:val="0"/>
        </w:rPr>
        <w:t xml:space="preserve"> docs.</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 xml:space="preserve">Before we get to describing individual API endpoints, we need to first write general description for our whole project. This part of annotations lives in the </w:t>
      </w:r>
      <w:r>
        <w:rPr>
          <w:rFonts w:ascii="Courier New" w:hAnsi="Courier New" w:eastAsia="Courier New" w:cs="Courier New"/>
          <w:color w:val="292929"/>
          <w:sz w:val="23"/>
          <w:szCs w:val="23"/>
          <w:shd w:val="clear" w:fill="F2F2F2"/>
          <w:rtl w:val="0"/>
        </w:rPr>
        <w:t>main</w:t>
      </w:r>
      <w:r>
        <w:rPr>
          <w:rFonts w:ascii="Georgia" w:hAnsi="Georgia" w:eastAsia="Georgia" w:cs="Georgia"/>
          <w:color w:val="292929"/>
          <w:sz w:val="30"/>
          <w:szCs w:val="30"/>
          <w:highlight w:val="white"/>
          <w:rtl w:val="0"/>
        </w:rPr>
        <w:t xml:space="preserve"> package, right before the </w:t>
      </w:r>
      <w:r>
        <w:rPr>
          <w:rFonts w:ascii="Courier New" w:hAnsi="Courier New" w:eastAsia="Courier New" w:cs="Courier New"/>
          <w:color w:val="292929"/>
          <w:sz w:val="23"/>
          <w:szCs w:val="23"/>
          <w:shd w:val="clear" w:fill="F2F2F2"/>
          <w:rtl w:val="0"/>
        </w:rPr>
        <w:t>main</w:t>
      </w:r>
      <w:r>
        <w:rPr>
          <w:rFonts w:ascii="Georgia" w:hAnsi="Georgia" w:eastAsia="Georgia" w:cs="Georgia"/>
          <w:color w:val="292929"/>
          <w:sz w:val="30"/>
          <w:szCs w:val="30"/>
          <w:highlight w:val="white"/>
          <w:rtl w:val="0"/>
        </w:rPr>
        <w:t xml:space="preserve"> function:</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package main</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 xml:space="preserve">     ...</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"http://twitter.com/title"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"http://twitter.com/title"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@title</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User API documentation</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"http://twitter.com/version"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"http://twitter.com/version"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@version</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1.0.0</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"http://twitter.com/host"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"http://twitter.com/host"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@host</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localhost:5000</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"http://twitter.com/BasePath"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"http://twitter.com/BasePath"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@BasePath</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/user</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func main() {</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 xml:space="preserve">      ....</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b/>
          <w:color w:val="292929"/>
          <w:sz w:val="30"/>
          <w:szCs w:val="30"/>
          <w:highlight w:val="white"/>
          <w:rtl w:val="0"/>
        </w:rPr>
        <w:t>titile:</w:t>
      </w:r>
      <w:r>
        <w:rPr>
          <w:rFonts w:ascii="Georgia" w:hAnsi="Georgia" w:eastAsia="Georgia" w:cs="Georgia"/>
          <w:color w:val="292929"/>
          <w:sz w:val="30"/>
          <w:szCs w:val="30"/>
          <w:highlight w:val="white"/>
          <w:rtl w:val="0"/>
        </w:rPr>
        <w:t xml:space="preserve"> Document title</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b/>
          <w:color w:val="292929"/>
          <w:sz w:val="30"/>
          <w:szCs w:val="30"/>
          <w:highlight w:val="white"/>
          <w:rtl w:val="0"/>
        </w:rPr>
        <w:t>version:</w:t>
      </w:r>
      <w:r>
        <w:rPr>
          <w:rFonts w:ascii="Georgia" w:hAnsi="Georgia" w:eastAsia="Georgia" w:cs="Georgia"/>
          <w:color w:val="292929"/>
          <w:sz w:val="30"/>
          <w:szCs w:val="30"/>
          <w:highlight w:val="white"/>
          <w:rtl w:val="0"/>
        </w:rPr>
        <w:t xml:space="preserve"> Version</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b/>
          <w:color w:val="292929"/>
          <w:sz w:val="30"/>
          <w:szCs w:val="30"/>
          <w:highlight w:val="white"/>
          <w:rtl w:val="0"/>
        </w:rPr>
        <w:t>description</w:t>
      </w:r>
      <w:r>
        <w:rPr>
          <w:rFonts w:ascii="Georgia" w:hAnsi="Georgia" w:eastAsia="Georgia" w:cs="Georgia"/>
          <w:color w:val="292929"/>
          <w:sz w:val="30"/>
          <w:szCs w:val="30"/>
          <w:highlight w:val="white"/>
          <w:rtl w:val="0"/>
        </w:rPr>
        <w:t xml:space="preserve">, </w:t>
      </w:r>
      <w:r>
        <w:rPr>
          <w:rFonts w:ascii="Georgia" w:hAnsi="Georgia" w:eastAsia="Georgia" w:cs="Georgia"/>
          <w:b/>
          <w:color w:val="292929"/>
          <w:sz w:val="30"/>
          <w:szCs w:val="30"/>
          <w:highlight w:val="white"/>
          <w:rtl w:val="0"/>
        </w:rPr>
        <w:t>termsOfService</w:t>
      </w:r>
      <w:r>
        <w:rPr>
          <w:rFonts w:ascii="Georgia" w:hAnsi="Georgia" w:eastAsia="Georgia" w:cs="Georgia"/>
          <w:color w:val="292929"/>
          <w:sz w:val="30"/>
          <w:szCs w:val="30"/>
          <w:highlight w:val="white"/>
          <w:rtl w:val="0"/>
        </w:rPr>
        <w:t xml:space="preserve">, </w:t>
      </w:r>
      <w:r>
        <w:rPr>
          <w:rFonts w:ascii="Georgia" w:hAnsi="Georgia" w:eastAsia="Georgia" w:cs="Georgia"/>
          <w:b/>
          <w:color w:val="292929"/>
          <w:sz w:val="30"/>
          <w:szCs w:val="30"/>
          <w:highlight w:val="white"/>
          <w:rtl w:val="0"/>
        </w:rPr>
        <w:t>contact</w:t>
      </w:r>
      <w:r>
        <w:rPr>
          <w:rFonts w:ascii="Georgia" w:hAnsi="Georgia" w:eastAsia="Georgia" w:cs="Georgia"/>
          <w:color w:val="292929"/>
          <w:sz w:val="30"/>
          <w:szCs w:val="30"/>
          <w:highlight w:val="white"/>
          <w:rtl w:val="0"/>
        </w:rPr>
        <w:t xml:space="preserve"> … These are some statements, so don’t write them.</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b/>
          <w:color w:val="292929"/>
          <w:sz w:val="30"/>
          <w:szCs w:val="30"/>
          <w:highlight w:val="white"/>
          <w:rtl w:val="0"/>
        </w:rPr>
        <w:t>host</w:t>
      </w:r>
      <w:r>
        <w:rPr>
          <w:rFonts w:ascii="Georgia" w:hAnsi="Georgia" w:eastAsia="Georgia" w:cs="Georgia"/>
          <w:color w:val="292929"/>
          <w:sz w:val="30"/>
          <w:szCs w:val="30"/>
          <w:highlight w:val="white"/>
          <w:rtl w:val="0"/>
        </w:rPr>
        <w:t xml:space="preserve">, </w:t>
      </w:r>
      <w:r>
        <w:rPr>
          <w:rFonts w:ascii="Georgia" w:hAnsi="Georgia" w:eastAsia="Georgia" w:cs="Georgia"/>
          <w:b/>
          <w:color w:val="292929"/>
          <w:sz w:val="30"/>
          <w:szCs w:val="30"/>
          <w:highlight w:val="white"/>
          <w:rtl w:val="0"/>
        </w:rPr>
        <w:t>BasePath:</w:t>
      </w:r>
      <w:r>
        <w:rPr>
          <w:rFonts w:ascii="Georgia" w:hAnsi="Georgia" w:eastAsia="Georgia" w:cs="Georgia"/>
          <w:color w:val="292929"/>
          <w:sz w:val="30"/>
          <w:szCs w:val="30"/>
          <w:highlight w:val="white"/>
          <w:rtl w:val="0"/>
        </w:rPr>
        <w:t xml:space="preserve"> If you want to directly swagger to debug the API, these two items need to be filled in correctly. The former is the port of the service document, ip. The latter is the base path, like mine is “/user”. BasePath is also not required.</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 xml:space="preserve">In the original document there </w:t>
      </w:r>
      <w:r>
        <w:rPr>
          <w:rFonts w:ascii="Courier New" w:hAnsi="Courier New" w:eastAsia="Courier New" w:cs="Courier New"/>
          <w:color w:val="292929"/>
          <w:sz w:val="23"/>
          <w:szCs w:val="23"/>
          <w:shd w:val="clear" w:fill="F2F2F2"/>
          <w:rtl w:val="0"/>
        </w:rPr>
        <w:t>issecurityDefinitions.basic</w:t>
      </w:r>
      <w:r>
        <w:rPr>
          <w:rFonts w:ascii="Georgia" w:hAnsi="Georgia" w:eastAsia="Georgia" w:cs="Georgia"/>
          <w:color w:val="292929"/>
          <w:sz w:val="30"/>
          <w:szCs w:val="30"/>
          <w:highlight w:val="white"/>
          <w:rtl w:val="0"/>
        </w:rPr>
        <w:t xml:space="preserve">, </w:t>
      </w:r>
      <w:r>
        <w:rPr>
          <w:rFonts w:ascii="Courier New" w:hAnsi="Courier New" w:eastAsia="Courier New" w:cs="Courier New"/>
          <w:color w:val="292929"/>
          <w:sz w:val="23"/>
          <w:szCs w:val="23"/>
          <w:shd w:val="clear" w:fill="F2F2F2"/>
          <w:rtl w:val="0"/>
        </w:rPr>
        <w:t>securityDefinitions.apikey</w:t>
      </w:r>
      <w:r>
        <w:rPr>
          <w:rFonts w:ascii="Georgia" w:hAnsi="Georgia" w:eastAsia="Georgia" w:cs="Georgia"/>
          <w:color w:val="292929"/>
          <w:sz w:val="30"/>
          <w:szCs w:val="30"/>
          <w:highlight w:val="white"/>
          <w:rtl w:val="0"/>
        </w:rPr>
        <w:t>. These are all used for authentication.</w:t>
      </w:r>
    </w:p>
    <w:p>
      <w:pPr>
        <w:pStyle w:val="3"/>
        <w:keepNext w:val="0"/>
        <w:keepLines w:val="0"/>
        <w:shd w:val="clear" w:fill="FFFFFF"/>
        <w:spacing w:before="800" w:after="0" w:line="254" w:lineRule="auto"/>
        <w:rPr>
          <w:b/>
          <w:color w:val="292929"/>
          <w:sz w:val="30"/>
          <w:szCs w:val="30"/>
          <w:highlight w:val="white"/>
        </w:rPr>
      </w:pPr>
      <w:bookmarkStart w:id="9" w:name="_22u7cg4ng490" w:colFirst="0" w:colLast="0"/>
      <w:bookmarkEnd w:id="9"/>
      <w:r>
        <w:rPr>
          <w:b/>
          <w:color w:val="292929"/>
          <w:sz w:val="30"/>
          <w:szCs w:val="30"/>
          <w:highlight w:val="white"/>
          <w:rtl w:val="0"/>
        </w:rPr>
        <w:t>API Operation annotations</w:t>
      </w:r>
    </w:p>
    <w:p>
      <w:pPr>
        <w:shd w:val="clear" w:fill="FFFFFF"/>
        <w:spacing w:before="26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Now that we have added project-level documentation, let’s add documentation to each individual API.</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 GetUsers ... Get all users</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"http://twitter.com/Summary"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"http://twitter.com/Summary"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@Summary</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Get all users</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"http://twitter.com/Description"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"http://twitter.com/Description"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@Description</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get all users</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"http://twitter.com/Tags"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"http://twitter.com/Tags"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@Tags</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Users</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"http://twitter.com/Success"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"http://twitter.com/Success"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@Success</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200 {array} model.User</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"http://twitter.com/Failure"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"http://twitter.com/Failure"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@Failure</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404 {object} object</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"http://twitter.com/Router"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"http://twitter.com/Router"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@Router</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 [get]</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func GetUsers(c *gin.Context) {</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 xml:space="preserve">   ...</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 CreateUser ... Create User</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"http://twitter.com/Summary"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"http://twitter.com/Summary"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@Summary</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Create new user based on paramters</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"http://twitter.com/Description"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"http://twitter.com/Description"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@Description</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Create new user</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"http://twitter.com/Tags"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"http://twitter.com/Tags"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@Tags</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Users</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"http://twitter.com/Accept"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"http://twitter.com/Accept"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@Accept</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json</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"http://twitter.com/Param"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"http://twitter.com/Param"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@Param</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user body model.User true "User Data"</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"http://twitter.com/Success"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"http://twitter.com/Success"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@Success</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200 {object} object</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"http://twitter.com/Failure"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"http://twitter.com/Failure"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@Failure</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400,500 {object} object</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"http://twitter.com/Router"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"http://twitter.com/Router"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@Router</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 [post]</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func CreateUser(c *gin.Context) {</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 xml:space="preserve">   ...</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 GetUserByID ... Get the user by id</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"http://twitter.com/Summary"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"http://twitter.com/Summary"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@Summary</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Get one user</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"http://twitter.com/Description"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"http://twitter.com/Description"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@Description</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get user by ID</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"http://twitter.com/Tags"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"http://twitter.com/Tags"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@Tags</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Users</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"http://twitter.com/Param"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"http://twitter.com/Param"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@Param</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id path string true "User ID"</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"http://twitter.com/Success"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"http://twitter.com/Success"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@Success</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200 {object} model.User</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"http://twitter.com/Failure"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"http://twitter.com/Failure"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@Failure</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400,404 {object} object</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"http://twitter.com/Router"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"http://twitter.com/Router"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@Router</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/{id} [get]</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func GetUserByID(c *gin.Context) {</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 xml:space="preserve">   ...</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These comments will appear in the corresponding position of the API document. Here we mainly talk about the following parameters in detail:</w:t>
      </w:r>
    </w:p>
    <w:p>
      <w:pPr>
        <w:shd w:val="clear" w:fill="FFFFFF"/>
        <w:spacing w:before="600" w:after="0" w:line="523" w:lineRule="auto"/>
        <w:rPr>
          <w:rFonts w:ascii="Georgia" w:hAnsi="Georgia" w:eastAsia="Georgia" w:cs="Georgia"/>
          <w:b/>
          <w:color w:val="292929"/>
          <w:sz w:val="30"/>
          <w:szCs w:val="30"/>
          <w:highlight w:val="white"/>
        </w:rPr>
      </w:pPr>
      <w:r>
        <w:rPr>
          <w:rFonts w:ascii="Georgia" w:hAnsi="Georgia" w:eastAsia="Georgia" w:cs="Georgia"/>
          <w:b/>
          <w:color w:val="292929"/>
          <w:sz w:val="30"/>
          <w:szCs w:val="30"/>
          <w:highlight w:val="white"/>
          <w:rtl w:val="0"/>
        </w:rPr>
        <w:t>Tags</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Tags are used to group APIs.</w:t>
      </w:r>
    </w:p>
    <w:p>
      <w:pPr>
        <w:shd w:val="clear" w:fill="FFFFFF"/>
        <w:spacing w:before="600" w:after="0" w:line="523" w:lineRule="auto"/>
        <w:rPr>
          <w:rFonts w:ascii="Georgia" w:hAnsi="Georgia" w:eastAsia="Georgia" w:cs="Georgia"/>
          <w:b/>
          <w:color w:val="292929"/>
          <w:sz w:val="30"/>
          <w:szCs w:val="30"/>
          <w:highlight w:val="white"/>
        </w:rPr>
      </w:pPr>
      <w:r>
        <w:rPr>
          <w:rFonts w:ascii="Georgia" w:hAnsi="Georgia" w:eastAsia="Georgia" w:cs="Georgia"/>
          <w:b/>
          <w:color w:val="292929"/>
          <w:sz w:val="30"/>
          <w:szCs w:val="30"/>
          <w:highlight w:val="white"/>
          <w:rtl w:val="0"/>
        </w:rPr>
        <w:t>Accept</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The received parameter type, support form (</w:t>
      </w:r>
      <w:r>
        <w:rPr>
          <w:rFonts w:ascii="Courier New" w:hAnsi="Courier New" w:eastAsia="Courier New" w:cs="Courier New"/>
          <w:color w:val="292929"/>
          <w:sz w:val="23"/>
          <w:szCs w:val="23"/>
          <w:shd w:val="clear" w:fill="F2F2F2"/>
          <w:rtl w:val="0"/>
        </w:rPr>
        <w:t>mpfd</w:t>
      </w:r>
      <w:r>
        <w:rPr>
          <w:rFonts w:ascii="Georgia" w:hAnsi="Georgia" w:eastAsia="Georgia" w:cs="Georgia"/>
          <w:color w:val="292929"/>
          <w:sz w:val="30"/>
          <w:szCs w:val="30"/>
          <w:highlight w:val="white"/>
          <w:rtl w:val="0"/>
        </w:rPr>
        <w:t>) , JSON(</w:t>
      </w:r>
      <w:r>
        <w:rPr>
          <w:rFonts w:ascii="Courier New" w:hAnsi="Courier New" w:eastAsia="Courier New" w:cs="Courier New"/>
          <w:color w:val="292929"/>
          <w:sz w:val="23"/>
          <w:szCs w:val="23"/>
          <w:shd w:val="clear" w:fill="F2F2F2"/>
          <w:rtl w:val="0"/>
        </w:rPr>
        <w:t>json</w:t>
      </w:r>
      <w:r>
        <w:rPr>
          <w:rFonts w:ascii="Georgia" w:hAnsi="Georgia" w:eastAsia="Georgia" w:cs="Georgia"/>
          <w:color w:val="292929"/>
          <w:sz w:val="30"/>
          <w:szCs w:val="30"/>
          <w:highlight w:val="white"/>
          <w:rtl w:val="0"/>
        </w:rPr>
        <w:t>), etc., more in the table below.</w:t>
      </w:r>
    </w:p>
    <w:p>
      <w:pPr>
        <w:shd w:val="clear" w:fill="FFFFFF"/>
        <w:spacing w:before="600" w:after="0" w:line="523" w:lineRule="auto"/>
        <w:rPr>
          <w:rFonts w:ascii="Georgia" w:hAnsi="Georgia" w:eastAsia="Georgia" w:cs="Georgia"/>
          <w:b/>
          <w:color w:val="292929"/>
          <w:sz w:val="30"/>
          <w:szCs w:val="30"/>
          <w:highlight w:val="white"/>
        </w:rPr>
      </w:pPr>
      <w:r>
        <w:rPr>
          <w:rFonts w:ascii="Georgia" w:hAnsi="Georgia" w:eastAsia="Georgia" w:cs="Georgia"/>
          <w:b/>
          <w:color w:val="292929"/>
          <w:sz w:val="30"/>
          <w:szCs w:val="30"/>
          <w:highlight w:val="white"/>
          <w:rtl w:val="0"/>
        </w:rPr>
        <w:t>Produce</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The returned data structure is generally</w:t>
      </w:r>
      <w:r>
        <w:rPr>
          <w:rFonts w:ascii="Courier New" w:hAnsi="Courier New" w:eastAsia="Courier New" w:cs="Courier New"/>
          <w:color w:val="292929"/>
          <w:sz w:val="23"/>
          <w:szCs w:val="23"/>
          <w:shd w:val="clear" w:fill="F2F2F2"/>
          <w:rtl w:val="0"/>
        </w:rPr>
        <w:t>json</w:t>
      </w:r>
      <w:r>
        <w:rPr>
          <w:rFonts w:ascii="Georgia" w:hAnsi="Georgia" w:eastAsia="Georgia" w:cs="Georgia"/>
          <w:color w:val="292929"/>
          <w:sz w:val="30"/>
          <w:szCs w:val="30"/>
          <w:highlight w:val="white"/>
          <w:rtl w:val="0"/>
        </w:rPr>
        <w:t>, Other support is as follows:</w:t>
      </w:r>
    </w:p>
    <w:p>
      <w:pPr>
        <w:shd w:val="clear" w:fill="FFFFFF"/>
        <w:spacing w:before="600" w:after="0" w:line="523" w:lineRule="auto"/>
        <w:rPr>
          <w:rFonts w:ascii="Georgia" w:hAnsi="Georgia" w:eastAsia="Georgia" w:cs="Georgia"/>
          <w:b/>
          <w:color w:val="292929"/>
          <w:sz w:val="30"/>
          <w:szCs w:val="30"/>
          <w:highlight w:val="white"/>
        </w:rPr>
      </w:pPr>
      <w:r>
        <w:rPr>
          <w:rFonts w:ascii="Georgia" w:hAnsi="Georgia" w:eastAsia="Georgia" w:cs="Georgia"/>
          <w:b/>
          <w:color w:val="292929"/>
          <w:sz w:val="30"/>
          <w:szCs w:val="30"/>
          <w:highlight w:val="white"/>
          <w:rtl w:val="0"/>
        </w:rPr>
        <w:t>Param</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The parameters, from front to back are:</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@Param name body string true "Username" default(user)</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@Param email formData string true "Email"</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@Param 1.Parameter name 2.Parameter type 3.Parameter data type 4.Required 5.Parameter description 6.Other attributes</w:t>
      </w:r>
    </w:p>
    <w:p>
      <w:pPr>
        <w:shd w:val="clear" w:fill="FFFFFF"/>
        <w:spacing w:before="600" w:after="0" w:line="523" w:lineRule="auto"/>
        <w:rPr>
          <w:rFonts w:ascii="Georgia" w:hAnsi="Georgia" w:eastAsia="Georgia" w:cs="Georgia"/>
          <w:b/>
          <w:color w:val="292929"/>
          <w:sz w:val="30"/>
          <w:szCs w:val="30"/>
          <w:highlight w:val="white"/>
        </w:rPr>
      </w:pPr>
      <w:r>
        <w:rPr>
          <w:rFonts w:ascii="Georgia" w:hAnsi="Georgia" w:eastAsia="Georgia" w:cs="Georgia"/>
          <w:b/>
          <w:color w:val="292929"/>
          <w:sz w:val="30"/>
          <w:szCs w:val="30"/>
          <w:highlight w:val="white"/>
          <w:rtl w:val="0"/>
        </w:rPr>
        <w:t>Success</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Specify the data for a successful response. The format is:</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@Success 1.HTTP response code {2.Response parameter type} 3.Response data type 4.Other description</w:t>
      </w:r>
    </w:p>
    <w:p>
      <w:pPr>
        <w:shd w:val="clear" w:fill="FFFFFF"/>
        <w:spacing w:before="600" w:after="0" w:line="523" w:lineRule="auto"/>
        <w:rPr>
          <w:rFonts w:ascii="Georgia" w:hAnsi="Georgia" w:eastAsia="Georgia" w:cs="Georgia"/>
          <w:b/>
          <w:color w:val="292929"/>
          <w:sz w:val="30"/>
          <w:szCs w:val="30"/>
          <w:highlight w:val="white"/>
        </w:rPr>
      </w:pPr>
      <w:r>
        <w:rPr>
          <w:rFonts w:ascii="Georgia" w:hAnsi="Georgia" w:eastAsia="Georgia" w:cs="Georgia"/>
          <w:b/>
          <w:color w:val="292929"/>
          <w:sz w:val="30"/>
          <w:szCs w:val="30"/>
          <w:highlight w:val="white"/>
          <w:rtl w:val="0"/>
        </w:rPr>
        <w:t>Failure</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Same as Success.</w:t>
      </w:r>
    </w:p>
    <w:p>
      <w:pPr>
        <w:shd w:val="clear" w:fill="FFFFFF"/>
        <w:spacing w:before="600" w:after="0" w:line="523" w:lineRule="auto"/>
        <w:rPr>
          <w:rFonts w:ascii="Georgia" w:hAnsi="Georgia" w:eastAsia="Georgia" w:cs="Georgia"/>
          <w:b/>
          <w:color w:val="292929"/>
          <w:sz w:val="30"/>
          <w:szCs w:val="30"/>
          <w:highlight w:val="white"/>
        </w:rPr>
      </w:pPr>
      <w:r>
        <w:rPr>
          <w:rFonts w:ascii="Georgia" w:hAnsi="Georgia" w:eastAsia="Georgia" w:cs="Georgia"/>
          <w:b/>
          <w:color w:val="292929"/>
          <w:sz w:val="30"/>
          <w:szCs w:val="30"/>
          <w:highlight w:val="white"/>
          <w:rtl w:val="0"/>
        </w:rPr>
        <w:t>Router</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Specify routing and HTTP method. The format is:</w:t>
      </w:r>
    </w:p>
    <w:p>
      <w:pPr>
        <w:spacing w:before="820" w:after="0" w:line="283" w:lineRule="auto"/>
        <w:rPr>
          <w:rFonts w:ascii="Courier New" w:hAnsi="Courier New" w:eastAsia="Courier New" w:cs="Courier New"/>
          <w:i/>
          <w:color w:val="292929"/>
          <w:sz w:val="24"/>
          <w:szCs w:val="24"/>
          <w:shd w:val="clear" w:fill="F2F2F2"/>
        </w:rPr>
      </w:pPr>
      <w:r>
        <w:rPr>
          <w:rFonts w:ascii="Courier New" w:hAnsi="Courier New" w:eastAsia="Courier New" w:cs="Courier New"/>
          <w:i/>
          <w:color w:val="292929"/>
          <w:sz w:val="24"/>
          <w:szCs w:val="24"/>
          <w:shd w:val="clear" w:fill="F2F2F2"/>
          <w:rtl w:val="0"/>
        </w:rPr>
        <w:t>// @Router /path/to/handle [HTTP method]</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No need to include a basic path.</w:t>
      </w:r>
    </w:p>
    <w:p>
      <w:pPr>
        <w:pStyle w:val="2"/>
        <w:keepNext w:val="0"/>
        <w:keepLines w:val="0"/>
        <w:shd w:val="clear" w:fill="FFFFFF"/>
        <w:spacing w:before="1440" w:after="0" w:line="219" w:lineRule="auto"/>
        <w:rPr>
          <w:b/>
          <w:color w:val="292929"/>
          <w:sz w:val="33"/>
          <w:szCs w:val="33"/>
          <w:highlight w:val="white"/>
        </w:rPr>
      </w:pPr>
      <w:bookmarkStart w:id="10" w:name="_78lzmgjw91tp" w:colFirst="0" w:colLast="0"/>
      <w:bookmarkEnd w:id="10"/>
      <w:r>
        <w:rPr>
          <w:b/>
          <w:color w:val="292929"/>
          <w:sz w:val="33"/>
          <w:szCs w:val="33"/>
          <w:highlight w:val="white"/>
          <w:rtl w:val="0"/>
        </w:rPr>
        <w:t>Generate</w:t>
      </w:r>
    </w:p>
    <w:p>
      <w:pPr>
        <w:shd w:val="clear" w:fill="FFFFFF"/>
        <w:spacing w:before="26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Finally, it’s time to generate the docs! All you need is one command —</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swag init</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 xml:space="preserve">This command needs to be ran from directory where </w:t>
      </w:r>
      <w:r>
        <w:rPr>
          <w:rFonts w:ascii="Courier New" w:hAnsi="Courier New" w:eastAsia="Courier New" w:cs="Courier New"/>
          <w:color w:val="292929"/>
          <w:sz w:val="23"/>
          <w:szCs w:val="23"/>
          <w:shd w:val="clear" w:fill="F2F2F2"/>
          <w:rtl w:val="0"/>
        </w:rPr>
        <w:t>main</w:t>
      </w:r>
      <w:r>
        <w:rPr>
          <w:rFonts w:ascii="Georgia" w:hAnsi="Georgia" w:eastAsia="Georgia" w:cs="Georgia"/>
          <w:color w:val="292929"/>
          <w:sz w:val="30"/>
          <w:szCs w:val="30"/>
          <w:highlight w:val="white"/>
          <w:rtl w:val="0"/>
        </w:rPr>
        <w:t xml:space="preserve"> is. This command will create package called </w:t>
      </w:r>
      <w:r>
        <w:rPr>
          <w:rFonts w:ascii="Courier New" w:hAnsi="Courier New" w:eastAsia="Courier New" w:cs="Courier New"/>
          <w:color w:val="292929"/>
          <w:sz w:val="23"/>
          <w:szCs w:val="23"/>
          <w:shd w:val="clear" w:fill="F2F2F2"/>
          <w:rtl w:val="0"/>
        </w:rPr>
        <w:t>docs</w:t>
      </w:r>
      <w:r>
        <w:rPr>
          <w:rFonts w:ascii="Georgia" w:hAnsi="Georgia" w:eastAsia="Georgia" w:cs="Georgia"/>
          <w:color w:val="292929"/>
          <w:sz w:val="30"/>
          <w:szCs w:val="30"/>
          <w:highlight w:val="white"/>
          <w:rtl w:val="0"/>
        </w:rPr>
        <w:t xml:space="preserve">, which includes both </w:t>
      </w:r>
      <w:r>
        <w:rPr>
          <w:rFonts w:ascii="Georgia" w:hAnsi="Georgia" w:eastAsia="Georgia" w:cs="Georgia"/>
          <w:i/>
          <w:color w:val="292929"/>
          <w:sz w:val="30"/>
          <w:szCs w:val="30"/>
          <w:highlight w:val="white"/>
          <w:rtl w:val="0"/>
        </w:rPr>
        <w:t>JSON</w:t>
      </w:r>
      <w:r>
        <w:rPr>
          <w:rFonts w:ascii="Georgia" w:hAnsi="Georgia" w:eastAsia="Georgia" w:cs="Georgia"/>
          <w:color w:val="292929"/>
          <w:sz w:val="30"/>
          <w:szCs w:val="30"/>
          <w:highlight w:val="white"/>
          <w:rtl w:val="0"/>
        </w:rPr>
        <w:t xml:space="preserve"> and </w:t>
      </w:r>
      <w:r>
        <w:rPr>
          <w:rFonts w:ascii="Georgia" w:hAnsi="Georgia" w:eastAsia="Georgia" w:cs="Georgia"/>
          <w:i/>
          <w:color w:val="292929"/>
          <w:sz w:val="30"/>
          <w:szCs w:val="30"/>
          <w:highlight w:val="white"/>
          <w:rtl w:val="0"/>
        </w:rPr>
        <w:t>YAML</w:t>
      </w:r>
      <w:r>
        <w:rPr>
          <w:rFonts w:ascii="Georgia" w:hAnsi="Georgia" w:eastAsia="Georgia" w:cs="Georgia"/>
          <w:color w:val="292929"/>
          <w:sz w:val="30"/>
          <w:szCs w:val="30"/>
          <w:highlight w:val="white"/>
          <w:rtl w:val="0"/>
        </w:rPr>
        <w:t xml:space="preserve"> version of our docs.</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 xml:space="preserve">If you need to update your API annotation or add more endpoints, all you need to is go for the command </w:t>
      </w:r>
      <w:r>
        <w:rPr>
          <w:rFonts w:ascii="Courier New" w:hAnsi="Courier New" w:eastAsia="Courier New" w:cs="Courier New"/>
          <w:color w:val="292929"/>
          <w:sz w:val="23"/>
          <w:szCs w:val="23"/>
          <w:shd w:val="clear" w:fill="F2F2F2"/>
          <w:rtl w:val="0"/>
        </w:rPr>
        <w:t>swag init</w:t>
      </w:r>
      <w:r>
        <w:rPr>
          <w:rFonts w:ascii="Georgia" w:hAnsi="Georgia" w:eastAsia="Georgia" w:cs="Georgia"/>
          <w:color w:val="292929"/>
          <w:sz w:val="30"/>
          <w:szCs w:val="30"/>
          <w:highlight w:val="white"/>
          <w:rtl w:val="0"/>
        </w:rPr>
        <w:t xml:space="preserve"> . No need to delete or work on previous docs package. Everything will be updated by Swag itself.</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We should see a similar output, if you are curious, you can navigate to</w:t>
      </w:r>
      <w:r>
        <w:rPr>
          <w:rFonts w:ascii="Courier New" w:hAnsi="Courier New" w:eastAsia="Courier New" w:cs="Courier New"/>
          <w:color w:val="292929"/>
          <w:sz w:val="23"/>
          <w:szCs w:val="23"/>
          <w:shd w:val="clear" w:fill="F2F2F2"/>
          <w:rtl w:val="0"/>
        </w:rPr>
        <w:t>docs</w:t>
      </w:r>
      <w:r>
        <w:rPr>
          <w:rFonts w:ascii="Georgia" w:hAnsi="Georgia" w:eastAsia="Georgia" w:cs="Georgia"/>
          <w:color w:val="292929"/>
          <w:sz w:val="30"/>
          <w:szCs w:val="30"/>
          <w:highlight w:val="white"/>
          <w:rtl w:val="0"/>
        </w:rPr>
        <w:t>Catalog and view</w:t>
      </w:r>
      <w:r>
        <w:rPr>
          <w:rFonts w:ascii="Courier New" w:hAnsi="Courier New" w:eastAsia="Courier New" w:cs="Courier New"/>
          <w:color w:val="292929"/>
          <w:sz w:val="23"/>
          <w:szCs w:val="23"/>
          <w:shd w:val="clear" w:fill="F2F2F2"/>
          <w:rtl w:val="0"/>
        </w:rPr>
        <w:t>swagger.json</w:t>
      </w:r>
      <w:r>
        <w:rPr>
          <w:rFonts w:ascii="Georgia" w:hAnsi="Georgia" w:eastAsia="Georgia" w:cs="Georgia"/>
          <w:color w:val="292929"/>
          <w:sz w:val="30"/>
          <w:szCs w:val="30"/>
          <w:highlight w:val="white"/>
          <w:rtl w:val="0"/>
        </w:rPr>
        <w:t>file.</w:t>
      </w:r>
    </w:p>
    <w:p>
      <w:pPr>
        <w:pStyle w:val="2"/>
        <w:keepNext w:val="0"/>
        <w:keepLines w:val="0"/>
        <w:shd w:val="clear" w:fill="FFFFFF"/>
        <w:spacing w:before="1440" w:after="0" w:line="219" w:lineRule="auto"/>
        <w:rPr>
          <w:b/>
          <w:color w:val="292929"/>
          <w:sz w:val="33"/>
          <w:szCs w:val="33"/>
          <w:highlight w:val="white"/>
        </w:rPr>
      </w:pPr>
      <w:bookmarkStart w:id="11" w:name="_hs5fw8xt46c5" w:colFirst="0" w:colLast="0"/>
      <w:bookmarkEnd w:id="11"/>
      <w:r>
        <w:rPr>
          <w:b/>
          <w:color w:val="292929"/>
          <w:sz w:val="33"/>
          <w:szCs w:val="33"/>
          <w:highlight w:val="white"/>
          <w:rtl w:val="0"/>
        </w:rPr>
        <w:t>Swagger UI</w:t>
      </w:r>
    </w:p>
    <w:p>
      <w:pPr>
        <w:shd w:val="clear" w:fill="FFFFFF"/>
        <w:spacing w:before="26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This step is very simple. All we do here is import</w:t>
      </w:r>
      <w:r>
        <w:rPr>
          <w:rFonts w:ascii="Courier New" w:hAnsi="Courier New" w:eastAsia="Courier New" w:cs="Courier New"/>
          <w:color w:val="292929"/>
          <w:sz w:val="23"/>
          <w:szCs w:val="23"/>
          <w:shd w:val="clear" w:fill="F2F2F2"/>
          <w:rtl w:val="0"/>
        </w:rPr>
        <w:t>httpSwagger</w:t>
      </w:r>
      <w:r>
        <w:rPr>
          <w:rFonts w:ascii="Georgia" w:hAnsi="Georgia" w:eastAsia="Georgia" w:cs="Georgia"/>
          <w:color w:val="292929"/>
          <w:sz w:val="30"/>
          <w:szCs w:val="30"/>
          <w:highlight w:val="white"/>
          <w:rtl w:val="0"/>
        </w:rPr>
        <w:t>Library, and the huge documentation we generated. And remember, the import might be change as per your project requirements and package installations.</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import (</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 xml:space="preserve"> _ "Cyantosh0/go-swag/docs"</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 xml:space="preserve"> ginSwagger "github.com/swaggo/gin-swagger"</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 xml:space="preserve"> "github.com/swaggo/gin-swagger/swaggerFiles"</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In addition to specifying routes for all APIs, we must also define a main route to use Swagger UI to serve the</w:t>
      </w:r>
      <w:r>
        <w:rPr>
          <w:rFonts w:ascii="Courier New" w:hAnsi="Courier New" w:eastAsia="Courier New" w:cs="Courier New"/>
          <w:color w:val="292929"/>
          <w:sz w:val="23"/>
          <w:szCs w:val="23"/>
          <w:shd w:val="clear" w:fill="F2F2F2"/>
          <w:rtl w:val="0"/>
        </w:rPr>
        <w:t>PathPrefix</w:t>
      </w:r>
      <w:r>
        <w:rPr>
          <w:rFonts w:ascii="Georgia" w:hAnsi="Georgia" w:eastAsia="Georgia" w:cs="Georgia"/>
          <w:color w:val="292929"/>
          <w:sz w:val="30"/>
          <w:szCs w:val="30"/>
          <w:highlight w:val="white"/>
          <w:rtl w:val="0"/>
        </w:rPr>
        <w:t>method.</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r := route.SetupRouter()</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r.GET("/swagger/*any", ginSwagger.WrapHandler(swaggerFiles.Handler))</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r.Run(":" + os.Getenv("SERVER_PORT"))</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Finally, once we are done with all the APIs, and it’s time take them for a spin. To run the app, navigate to your project directory, and run the following commands:</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go run main.go</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 xml:space="preserve">You can see your work coming to life by loading the swagger UI at </w:t>
      </w:r>
      <w:r>
        <w:fldChar w:fldCharType="begin"/>
      </w:r>
      <w:r>
        <w:instrText xml:space="preserve"> HYPERLINK "http://localhost:5000/swagger/index.html" \h </w:instrText>
      </w:r>
      <w:r>
        <w:fldChar w:fldCharType="separate"/>
      </w:r>
      <w:r>
        <w:rPr>
          <w:rFonts w:ascii="Courier New" w:hAnsi="Courier New" w:eastAsia="Courier New" w:cs="Courier New"/>
          <w:color w:val="1155CC"/>
          <w:sz w:val="23"/>
          <w:szCs w:val="23"/>
          <w:u w:val="single"/>
          <w:shd w:val="clear" w:fill="F2F2F2"/>
          <w:rtl w:val="0"/>
        </w:rPr>
        <w:t>http://localhost:5000/swagger/index.html</w:t>
      </w:r>
      <w:r>
        <w:rPr>
          <w:rFonts w:ascii="Courier New" w:hAnsi="Courier New" w:eastAsia="Courier New" w:cs="Courier New"/>
          <w:color w:val="1155CC"/>
          <w:sz w:val="23"/>
          <w:szCs w:val="23"/>
          <w:u w:val="single"/>
          <w:shd w:val="clear" w:fill="F2F2F2"/>
          <w:rtl w:val="0"/>
        </w:rPr>
        <w:fldChar w:fldCharType="end"/>
      </w:r>
      <w:r>
        <w:rPr>
          <w:rFonts w:ascii="Georgia" w:hAnsi="Georgia" w:eastAsia="Georgia" w:cs="Georgia"/>
          <w:color w:val="292929"/>
          <w:sz w:val="30"/>
          <w:szCs w:val="30"/>
          <w:highlight w:val="white"/>
          <w:rtl w:val="0"/>
        </w:rPr>
        <w:t xml:space="preserve"> [Here, my app is running in </w:t>
      </w:r>
      <w:r>
        <w:rPr>
          <w:rFonts w:ascii="Georgia" w:hAnsi="Georgia" w:eastAsia="Georgia" w:cs="Georgia"/>
          <w:b/>
          <w:color w:val="292929"/>
          <w:sz w:val="30"/>
          <w:szCs w:val="30"/>
          <w:highlight w:val="white"/>
          <w:rtl w:val="0"/>
        </w:rPr>
        <w:t>PORT 5000</w:t>
      </w:r>
      <w:r>
        <w:rPr>
          <w:rFonts w:ascii="Georgia" w:hAnsi="Georgia" w:eastAsia="Georgia" w:cs="Georgia"/>
          <w:color w:val="292929"/>
          <w:sz w:val="30"/>
          <w:szCs w:val="30"/>
          <w:highlight w:val="white"/>
          <w:rtl w:val="0"/>
        </w:rPr>
        <w:t>]</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If everything goes well, we should be seeing a UI like below:</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Here, we can check our API endpoints.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color w:val="202224"/>
          <w:sz w:val="24"/>
          <w:szCs w:val="24"/>
          <w:highlight w:val="none"/>
          <w:rtl w:val="0"/>
          <w:lang w:val="en-IN"/>
        </w:rPr>
      </w:pPr>
      <w:r>
        <w:rPr>
          <w:rFonts w:hint="default"/>
          <w:b/>
          <w:color w:val="202224"/>
          <w:sz w:val="24"/>
          <w:szCs w:val="24"/>
          <w:highlight w:val="none"/>
          <w:rtl w:val="0"/>
          <w:lang w:val="en-IN"/>
        </w:rPr>
        <w:t>AWS Cloud with golang</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color w:val="202224"/>
          <w:sz w:val="24"/>
          <w:szCs w:val="24"/>
          <w:highlight w:val="none"/>
          <w:rtl w:val="0"/>
          <w:lang w:val="en-IN"/>
        </w:rPr>
      </w:pPr>
      <w:r>
        <w:rPr>
          <w:rFonts w:hint="default"/>
          <w:b/>
          <w:color w:val="202224"/>
          <w:sz w:val="24"/>
          <w:szCs w:val="24"/>
          <w:highlight w:val="none"/>
          <w:rtl w:val="0"/>
          <w:lang w:val="en-IN"/>
        </w:rPr>
        <w:t>Lambda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It has only virtual functions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It is limited by the times, so short execution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Run on demand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Scaling is automated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Benefits of lambda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Easy price:- Pay per request and per compute time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Free tier of 1000,000 lambda request, 400,000 GBs compute time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It is integrated with whole AWS suite of services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Event Driven Functions get evoked when needed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Integrated with many programming langauges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Easy monitor through cloud watch</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Easy to get more resources per functions (upto 10 GB of RAM)</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Practical use of the Lambda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Thumbnail creation,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New image in S3 --&gt;&gt;Trigger lambda --&gt;&gt;New thumbnail in S3--&gt;&gt;Metadata in dynamodv with image size, namedate etc</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Things need to remember while using the lambda,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Memory size --&gt;&gt;128 MB to 1040 MB</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Timeout --&gt;&gt; 15 Minutes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Hands on with lambda,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There are 2 method by which we can add code to lambda functions.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How you add a program/function in lamda,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Build and compile the code for linux machine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Zip it and upload into source code section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Note that if used python or similar langauges then it must be directly compilabale on AWS portal. But golang will not supported to compile direct on the portal. So we need to make machine executable binaries and then need to send to the lambda.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Chars="0" w:right="0" w:rightChars="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 xml:space="preserve">To test the lambda hello word code use the AWS portal </w:t>
      </w:r>
      <w:r>
        <w:rPr>
          <w:rFonts w:hint="default"/>
          <w:b w:val="0"/>
          <w:bCs/>
          <w:color w:val="202224"/>
          <w:sz w:val="24"/>
          <w:szCs w:val="24"/>
          <w:highlight w:val="none"/>
          <w:lang w:val="en-IN"/>
        </w:rPr>
        <w:fldChar w:fldCharType="begin"/>
      </w:r>
      <w:r>
        <w:rPr>
          <w:rFonts w:hint="default"/>
          <w:b w:val="0"/>
          <w:bCs/>
          <w:color w:val="202224"/>
          <w:sz w:val="24"/>
          <w:szCs w:val="24"/>
          <w:highlight w:val="none"/>
          <w:lang w:val="en-IN"/>
        </w:rPr>
        <w:instrText xml:space="preserve"> HYPERLINK "https://us-east-1.console.aws.amazon.com/lambda/home?region=us-east-1" \l "/begin" </w:instrText>
      </w:r>
      <w:r>
        <w:rPr>
          <w:rFonts w:hint="default"/>
          <w:b w:val="0"/>
          <w:bCs/>
          <w:color w:val="202224"/>
          <w:sz w:val="24"/>
          <w:szCs w:val="24"/>
          <w:highlight w:val="none"/>
          <w:lang w:val="en-IN"/>
        </w:rPr>
        <w:fldChar w:fldCharType="separate"/>
      </w:r>
      <w:r>
        <w:rPr>
          <w:rStyle w:val="10"/>
          <w:rFonts w:hint="default"/>
          <w:b w:val="0"/>
          <w:bCs/>
          <w:color w:val="202224"/>
          <w:sz w:val="24"/>
          <w:szCs w:val="24"/>
          <w:highlight w:val="none"/>
          <w:rtl w:val="0"/>
          <w:lang w:val="en-IN"/>
        </w:rPr>
        <w:t>Link</w:t>
      </w:r>
      <w:r>
        <w:rPr>
          <w:rFonts w:hint="default"/>
          <w:b w:val="0"/>
          <w:bCs/>
          <w:color w:val="202224"/>
          <w:sz w:val="24"/>
          <w:szCs w:val="24"/>
          <w:highlight w:val="none"/>
          <w:lang w:val="en-IN"/>
        </w:rPr>
        <w:fldChar w:fldCharType="end"/>
      </w:r>
      <w:r>
        <w:rPr>
          <w:rFonts w:hint="default"/>
          <w:b w:val="0"/>
          <w:bCs/>
          <w:color w:val="202224"/>
          <w:sz w:val="24"/>
          <w:szCs w:val="24"/>
          <w:highlight w:val="none"/>
          <w:rtl w:val="0"/>
          <w:lang w:val="en-IN"/>
        </w:rPr>
        <w:t xml:space="preserve"> </w:t>
      </w:r>
    </w:p>
    <w:p>
      <w:pPr>
        <w:keepNext w:val="0"/>
        <w:keepLines w:val="0"/>
        <w:pageBreakBefore w:val="0"/>
        <w:widowControl/>
        <w:numPr>
          <w:ilvl w:val="0"/>
          <w:numId w:val="2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Add a codec in VS compile binary and upload zip to AWS portal</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To check the information go to cloud watch and you can see the logs for the same.</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left"/>
        <w:rPr>
          <w:rFonts w:hint="default"/>
          <w:b w:val="0"/>
          <w:bCs/>
          <w:color w:val="202224"/>
          <w:sz w:val="24"/>
          <w:szCs w:val="24"/>
          <w:highlight w:val="none"/>
          <w:rtl w:val="0"/>
          <w:lang w:val="en-IN"/>
        </w:rPr>
      </w:pP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You can make a trigger from the following items,</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Alexa IoT</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AWS iot</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apache kafka</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Dynamo DB</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S3</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SNS and many more</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"github.com/aws/aws-lambda-go/lambda"</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Request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ID    </w:t>
      </w:r>
      <w:r>
        <w:rPr>
          <w:rFonts w:hint="default" w:ascii="Consolas" w:hAnsi="Consolas" w:eastAsia="Consolas" w:cs="Consolas"/>
          <w:b w:val="0"/>
          <w:bCs w:val="0"/>
          <w:color w:val="4EC9B0"/>
          <w:kern w:val="0"/>
          <w:sz w:val="16"/>
          <w:szCs w:val="16"/>
          <w:shd w:val="clear" w:fill="1E1E1E"/>
          <w:lang w:val="en-US" w:eastAsia="zh-CN" w:bidi="ar"/>
        </w:rPr>
        <w:t>float64</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`json:"id`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Value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`json:"value`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Responce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Message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`json:"message"`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ok      </w:t>
      </w:r>
      <w:r>
        <w:rPr>
          <w:rFonts w:hint="default" w:ascii="Consolas" w:hAnsi="Consolas" w:eastAsia="Consolas" w:cs="Consolas"/>
          <w:b w:val="0"/>
          <w:bCs w:val="0"/>
          <w:color w:val="4EC9B0"/>
          <w:kern w:val="0"/>
          <w:sz w:val="16"/>
          <w:szCs w:val="16"/>
          <w:shd w:val="clear" w:fill="1E1E1E"/>
          <w:lang w:val="en-US" w:eastAsia="zh-CN" w:bidi="ar"/>
        </w:rPr>
        <w:t>bool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`json:"ok"`</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Handler</w:t>
      </w:r>
      <w:r>
        <w:rPr>
          <w:rFonts w:hint="default" w:ascii="Consolas" w:hAnsi="Consolas" w:eastAsia="Consolas" w:cs="Consolas"/>
          <w:b w:val="0"/>
          <w:bCs w:val="0"/>
          <w:color w:val="D4D4D4"/>
          <w:kern w:val="0"/>
          <w:sz w:val="16"/>
          <w:szCs w:val="16"/>
          <w:shd w:val="clear" w:fill="1E1E1E"/>
          <w:lang w:val="en-US" w:eastAsia="zh-CN" w:bidi="ar"/>
        </w:rPr>
        <w:t xml:space="preserve">(request Request) (Responce, </w:t>
      </w:r>
      <w:r>
        <w:rPr>
          <w:rFonts w:hint="default" w:ascii="Consolas" w:hAnsi="Consolas" w:eastAsia="Consolas" w:cs="Consolas"/>
          <w:b w:val="0"/>
          <w:bCs w:val="0"/>
          <w:color w:val="4EC9B0"/>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Responce{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Message: fmt.</w:t>
      </w:r>
      <w:r>
        <w:rPr>
          <w:rFonts w:hint="default" w:ascii="Consolas" w:hAnsi="Consolas" w:eastAsia="Consolas" w:cs="Consolas"/>
          <w:b w:val="0"/>
          <w:bCs w:val="0"/>
          <w:color w:val="DCDCAA"/>
          <w:kern w:val="0"/>
          <w:sz w:val="16"/>
          <w:szCs w:val="16"/>
          <w:shd w:val="clear" w:fill="1E1E1E"/>
          <w:lang w:val="en-US" w:eastAsia="zh-CN" w:bidi="ar"/>
        </w:rPr>
        <w:t>Sprintf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 xml:space="preserve">"Process request ID: </w:t>
      </w:r>
      <w:r>
        <w:rPr>
          <w:rFonts w:hint="default" w:ascii="Consolas" w:hAnsi="Consolas" w:eastAsia="Consolas" w:cs="Consolas"/>
          <w:b w:val="0"/>
          <w:bCs w:val="0"/>
          <w:color w:val="9CDCFE"/>
          <w:kern w:val="0"/>
          <w:sz w:val="16"/>
          <w:szCs w:val="16"/>
          <w:shd w:val="clear" w:fill="1E1E1E"/>
          <w:lang w:val="en-US" w:eastAsia="zh-CN" w:bidi="ar"/>
        </w:rPr>
        <w:t>%f</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request.ID),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ok:      </w:t>
      </w:r>
      <w:r>
        <w:rPr>
          <w:rFonts w:hint="default" w:ascii="Consolas" w:hAnsi="Consolas" w:eastAsia="Consolas" w:cs="Consolas"/>
          <w:b w:val="0"/>
          <w:bCs w:val="0"/>
          <w:color w:val="569CD6"/>
          <w:kern w:val="0"/>
          <w:sz w:val="16"/>
          <w:szCs w:val="16"/>
          <w:shd w:val="clear" w:fill="1E1E1E"/>
          <w:lang w:val="en-US" w:eastAsia="zh-CN" w:bidi="ar"/>
        </w:rPr>
        <w:t>true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nil</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lambda.</w:t>
      </w:r>
      <w:r>
        <w:rPr>
          <w:rFonts w:hint="default" w:ascii="Consolas" w:hAnsi="Consolas" w:eastAsia="Consolas" w:cs="Consolas"/>
          <w:b w:val="0"/>
          <w:bCs w:val="0"/>
          <w:color w:val="DCDCAA"/>
          <w:kern w:val="0"/>
          <w:sz w:val="16"/>
          <w:szCs w:val="16"/>
          <w:shd w:val="clear" w:fill="1E1E1E"/>
          <w:lang w:val="en-US" w:eastAsia="zh-CN" w:bidi="ar"/>
        </w:rPr>
        <w:t>Start</w:t>
      </w:r>
      <w:r>
        <w:rPr>
          <w:rFonts w:hint="default" w:ascii="Consolas" w:hAnsi="Consolas" w:eastAsia="Consolas" w:cs="Consolas"/>
          <w:b w:val="0"/>
          <w:bCs w:val="0"/>
          <w:color w:val="D4D4D4"/>
          <w:kern w:val="0"/>
          <w:sz w:val="16"/>
          <w:szCs w:val="16"/>
          <w:shd w:val="clear" w:fill="1E1E1E"/>
          <w:lang w:val="en-US" w:eastAsia="zh-CN" w:bidi="ar"/>
        </w:rPr>
        <w:t>(Handler)</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GOOS=linux go build -o main   // This will generate the main executable for linux and push it to source code of lambda on AWS console portal</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Can test the respince on AWS console portal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color w:val="202224"/>
          <w:sz w:val="24"/>
          <w:szCs w:val="24"/>
          <w:highlight w:val="none"/>
          <w:rtl w:val="0"/>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color w:val="202224"/>
          <w:sz w:val="24"/>
          <w:szCs w:val="24"/>
          <w:highlight w:val="none"/>
          <w:rtl w:val="0"/>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color w:val="202224"/>
          <w:sz w:val="24"/>
          <w:szCs w:val="24"/>
          <w:highlight w:val="none"/>
          <w:rtl w:val="0"/>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bCs w:val="0"/>
          <w:color w:val="202224"/>
          <w:sz w:val="24"/>
          <w:szCs w:val="24"/>
          <w:highlight w:val="none"/>
          <w:rtl w:val="0"/>
          <w:lang w:val="en-IN"/>
        </w:rPr>
      </w:pPr>
      <w:r>
        <w:rPr>
          <w:rFonts w:hint="default"/>
          <w:b/>
          <w:bCs w:val="0"/>
          <w:color w:val="202224"/>
          <w:sz w:val="24"/>
          <w:szCs w:val="24"/>
          <w:highlight w:val="none"/>
          <w:rtl w:val="0"/>
          <w:lang w:val="en-IN"/>
        </w:rPr>
        <w:t>Amazon EC2</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bCs w:val="0"/>
          <w:color w:val="202224"/>
          <w:sz w:val="24"/>
          <w:szCs w:val="24"/>
          <w:highlight w:val="none"/>
          <w:rtl w:val="0"/>
          <w:lang w:val="en-IN"/>
        </w:rPr>
      </w:pPr>
      <w:r>
        <w:rPr>
          <w:rFonts w:hint="default"/>
          <w:b/>
          <w:bCs w:val="0"/>
          <w:color w:val="202224"/>
          <w:sz w:val="24"/>
          <w:szCs w:val="24"/>
          <w:highlight w:val="none"/>
          <w:rtl w:val="0"/>
          <w:lang w:val="en-IN"/>
        </w:rPr>
        <w:t>Contanirization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There is virtusl server in cloud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Limited by RAM and CPU</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Continuosly running</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You have to pay even if there is no load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b/>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b/>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b/>
          <w:color w:val="202224"/>
          <w:sz w:val="24"/>
          <w:szCs w:val="24"/>
          <w:highlight w:val="none"/>
          <w:rtl w:val="0"/>
        </w:rPr>
      </w:pPr>
      <w:r>
        <w:rPr>
          <w:b/>
          <w:color w:val="202224"/>
          <w:sz w:val="24"/>
          <w:szCs w:val="24"/>
          <w:highlight w:val="none"/>
          <w:rtl w:val="0"/>
        </w:rPr>
        <w:t>Go Concurrency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In a normal situation code is execute line by line, one line at a one time.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r>
        <w:rPr>
          <w:rFonts w:hint="default"/>
          <w:color w:val="202224"/>
          <w:sz w:val="24"/>
          <w:szCs w:val="24"/>
          <w:highlight w:val="none"/>
          <w:rtl w:val="0"/>
          <w:lang w:val="en-IN"/>
        </w:rPr>
        <w:t>Concurrency allows multiple lines to be execute.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r>
        <w:rPr>
          <w:rFonts w:hint="default"/>
          <w:color w:val="202224"/>
          <w:sz w:val="24"/>
          <w:szCs w:val="24"/>
          <w:highlight w:val="none"/>
          <w:rtl w:val="0"/>
          <w:lang w:val="en-IN"/>
        </w:rPr>
        <w:t>There are 2 types of concurrent code</w:t>
      </w:r>
    </w:p>
    <w:p>
      <w:pPr>
        <w:keepNext w:val="0"/>
        <w:keepLines w:val="0"/>
        <w:pageBreakBefore w:val="0"/>
        <w:widowControl/>
        <w:numPr>
          <w:ilvl w:val="0"/>
          <w:numId w:val="21"/>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r>
        <w:rPr>
          <w:rFonts w:hint="default"/>
          <w:color w:val="202224"/>
          <w:sz w:val="24"/>
          <w:szCs w:val="24"/>
          <w:highlight w:val="none"/>
          <w:rtl w:val="0"/>
          <w:lang w:val="en-IN"/>
        </w:rPr>
        <w:t>Threaded :- The code will runs in parallel based on number of cpu cores.</w:t>
      </w:r>
    </w:p>
    <w:p>
      <w:pPr>
        <w:keepNext w:val="0"/>
        <w:keepLines w:val="0"/>
        <w:pageBreakBefore w:val="0"/>
        <w:widowControl/>
        <w:numPr>
          <w:ilvl w:val="0"/>
          <w:numId w:val="21"/>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r>
        <w:rPr>
          <w:rFonts w:hint="default"/>
          <w:color w:val="202224"/>
          <w:sz w:val="24"/>
          <w:szCs w:val="24"/>
          <w:highlight w:val="none"/>
          <w:rtl w:val="0"/>
          <w:lang w:val="en-IN"/>
        </w:rPr>
        <w:t>Asynchronous :- Code can be pause and resume executions (While pausing other code can be executed)</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Chars="0" w:right="0" w:rightChars="0"/>
        <w:jc w:val="left"/>
        <w:rPr>
          <w:rFonts w:hint="default"/>
          <w:color w:val="202224"/>
          <w:sz w:val="24"/>
          <w:szCs w:val="24"/>
          <w:highlight w:val="none"/>
          <w:rtl w:val="0"/>
          <w:lang w:val="en-IN"/>
        </w:rPr>
      </w:pPr>
      <w:r>
        <w:rPr>
          <w:rFonts w:hint="default"/>
          <w:color w:val="202224"/>
          <w:sz w:val="24"/>
          <w:szCs w:val="24"/>
          <w:highlight w:val="none"/>
          <w:rtl w:val="0"/>
          <w:lang w:val="en-IN"/>
        </w:rPr>
        <w:t xml:space="preserve">Go will choose automatically appropriate method for both above mentioned. </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Chars="0" w:right="0" w:rightChars="0"/>
        <w:jc w:val="left"/>
        <w:rPr>
          <w:rFonts w:hint="default"/>
          <w:color w:val="202224"/>
          <w:sz w:val="24"/>
          <w:szCs w:val="24"/>
          <w:highlight w:val="none"/>
          <w:rtl w:val="0"/>
          <w:lang w:val="en-IN"/>
        </w:rPr>
      </w:pPr>
      <w:r>
        <w:rPr>
          <w:rFonts w:hint="default"/>
          <w:color w:val="202224"/>
          <w:sz w:val="24"/>
          <w:szCs w:val="24"/>
          <w:highlight w:val="none"/>
          <w:rtl w:val="0"/>
          <w:lang w:val="en-IN"/>
        </w:rPr>
        <w:t>Synchronisation is needed while working with concurrency.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Go routin and channels are a lightweight built in features for managing concurrency and communication between several function executing at a same time.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This way once can execute the code that outside if the main program.</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Go has below keywords like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go</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tl w:val="0"/>
        </w:rPr>
      </w:pPr>
      <w:r>
        <w:rPr>
          <w:color w:val="202224"/>
          <w:sz w:val="24"/>
          <w:szCs w:val="24"/>
          <w:highlight w:val="none"/>
          <w:rtl w:val="0"/>
        </w:rPr>
        <w:t>chan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bCs/>
          <w:color w:val="202224"/>
          <w:sz w:val="24"/>
          <w:szCs w:val="24"/>
          <w:highlight w:val="none"/>
          <w:rtl w:val="0"/>
          <w:lang w:val="en-IN"/>
        </w:rPr>
      </w:pPr>
      <w:r>
        <w:rPr>
          <w:rFonts w:hint="default"/>
          <w:b/>
          <w:bCs/>
          <w:color w:val="202224"/>
          <w:sz w:val="24"/>
          <w:szCs w:val="24"/>
          <w:highlight w:val="none"/>
          <w:rtl w:val="0"/>
          <w:lang w:val="en-IN"/>
        </w:rPr>
        <w:t>Types of channels</w:t>
      </w:r>
    </w:p>
    <w:p>
      <w:pPr>
        <w:keepNext w:val="0"/>
        <w:keepLines w:val="0"/>
        <w:pageBreakBefore w:val="0"/>
        <w:widowControl/>
        <w:numPr>
          <w:ilvl w:val="0"/>
          <w:numId w:val="22"/>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bCs/>
          <w:color w:val="202224"/>
          <w:sz w:val="24"/>
          <w:szCs w:val="24"/>
          <w:highlight w:val="none"/>
          <w:rtl w:val="0"/>
          <w:lang w:val="en-IN"/>
        </w:rPr>
      </w:pPr>
      <w:r>
        <w:rPr>
          <w:rFonts w:hint="default"/>
          <w:b/>
          <w:bCs/>
          <w:color w:val="202224"/>
          <w:sz w:val="24"/>
          <w:szCs w:val="24"/>
          <w:highlight w:val="none"/>
          <w:rtl w:val="0"/>
          <w:lang w:val="en-IN"/>
        </w:rPr>
        <w:t xml:space="preserve">Buffered :- </w:t>
      </w:r>
      <w:r>
        <w:rPr>
          <w:rFonts w:hint="default"/>
          <w:b w:val="0"/>
          <w:bCs w:val="0"/>
          <w:color w:val="202224"/>
          <w:sz w:val="24"/>
          <w:szCs w:val="24"/>
          <w:highlight w:val="none"/>
          <w:rtl w:val="0"/>
          <w:lang w:val="en-IN"/>
        </w:rPr>
        <w:t>Can send a data  upto the capacity even without a reader.</w:t>
      </w:r>
    </w:p>
    <w:p>
      <w:pPr>
        <w:keepNext w:val="0"/>
        <w:keepLines w:val="0"/>
        <w:pageBreakBefore w:val="0"/>
        <w:widowControl/>
        <w:numPr>
          <w:ilvl w:val="0"/>
          <w:numId w:val="22"/>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leftChars="0" w:right="0" w:rightChars="0" w:firstLine="0" w:firstLineChars="0"/>
        <w:jc w:val="left"/>
        <w:rPr>
          <w:rFonts w:hint="default"/>
          <w:b/>
          <w:bCs/>
          <w:color w:val="202224"/>
          <w:sz w:val="24"/>
          <w:szCs w:val="24"/>
          <w:highlight w:val="none"/>
          <w:rtl w:val="0"/>
          <w:lang w:val="en-IN"/>
        </w:rPr>
      </w:pPr>
      <w:r>
        <w:rPr>
          <w:rFonts w:hint="default"/>
          <w:b/>
          <w:bCs/>
          <w:color w:val="202224"/>
          <w:sz w:val="24"/>
          <w:szCs w:val="24"/>
          <w:highlight w:val="none"/>
          <w:rtl w:val="0"/>
          <w:lang w:val="en-IN"/>
        </w:rPr>
        <w:t xml:space="preserve">Unbuffered :- </w:t>
      </w:r>
      <w:r>
        <w:rPr>
          <w:rFonts w:hint="default"/>
          <w:b w:val="0"/>
          <w:bCs w:val="0"/>
          <w:color w:val="202224"/>
          <w:sz w:val="24"/>
          <w:szCs w:val="24"/>
          <w:highlight w:val="none"/>
          <w:rtl w:val="0"/>
          <w:lang w:val="en-IN"/>
        </w:rPr>
        <w:t>Unbuffered channels will be block when sending untill reader is available.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bCs/>
          <w:color w:val="202224"/>
          <w:sz w:val="24"/>
          <w:szCs w:val="24"/>
          <w:highlight w:val="none"/>
          <w:rtl w:val="0"/>
          <w:lang w:val="en-IN"/>
        </w:rPr>
      </w:pPr>
      <w:r>
        <w:rPr>
          <w:rFonts w:hint="default"/>
          <w:b/>
          <w:bCs/>
          <w:color w:val="202224"/>
          <w:sz w:val="24"/>
          <w:szCs w:val="24"/>
          <w:highlight w:val="none"/>
          <w:rtl w:val="0"/>
          <w:lang w:val="en-IN"/>
        </w:rPr>
        <w:t xml:space="preserve">Fact about the channel :- </w:t>
      </w:r>
    </w:p>
    <w:p>
      <w:pPr>
        <w:keepNext w:val="0"/>
        <w:keepLines w:val="0"/>
        <w:pageBreakBefore w:val="0"/>
        <w:widowControl/>
        <w:numPr>
          <w:ilvl w:val="0"/>
          <w:numId w:val="23"/>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lang w:val="en-IN"/>
        </w:rPr>
      </w:pPr>
      <w:r>
        <w:rPr>
          <w:rFonts w:hint="default"/>
          <w:color w:val="202224"/>
          <w:sz w:val="24"/>
          <w:szCs w:val="24"/>
          <w:highlight w:val="none"/>
          <w:lang w:val="en-IN"/>
        </w:rPr>
        <w:t>You can convert</w:t>
      </w:r>
      <w:r>
        <w:rPr>
          <w:rFonts w:hint="default"/>
          <w:b/>
          <w:bCs/>
          <w:color w:val="202224"/>
          <w:sz w:val="24"/>
          <w:szCs w:val="24"/>
          <w:highlight w:val="none"/>
          <w:lang w:val="en-IN"/>
        </w:rPr>
        <w:t xml:space="preserve"> bidirectional channel to unidirectional</w:t>
      </w:r>
      <w:r>
        <w:rPr>
          <w:rFonts w:hint="default"/>
          <w:color w:val="202224"/>
          <w:sz w:val="24"/>
          <w:szCs w:val="24"/>
          <w:highlight w:val="none"/>
          <w:lang w:val="en-IN"/>
        </w:rPr>
        <w:t xml:space="preserve"> but viceversa not possible</w:t>
      </w:r>
    </w:p>
    <w:p>
      <w:pPr>
        <w:keepNext w:val="0"/>
        <w:keepLines w:val="0"/>
        <w:pageBreakBefore w:val="0"/>
        <w:widowControl/>
        <w:numPr>
          <w:ilvl w:val="0"/>
          <w:numId w:val="23"/>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leftChars="0" w:right="0" w:firstLine="0" w:firstLineChars="0"/>
        <w:jc w:val="left"/>
        <w:rPr>
          <w:rFonts w:hint="default"/>
          <w:color w:val="202224"/>
          <w:sz w:val="24"/>
          <w:szCs w:val="24"/>
          <w:highlight w:val="none"/>
          <w:lang w:val="en-IN"/>
        </w:rPr>
      </w:pPr>
      <w:r>
        <w:rPr>
          <w:rFonts w:hint="default"/>
          <w:b/>
          <w:bCs/>
          <w:color w:val="202224"/>
          <w:sz w:val="24"/>
          <w:szCs w:val="24"/>
          <w:highlight w:val="none"/>
          <w:lang w:val="en-IN"/>
        </w:rPr>
        <w:t xml:space="preserve">Use of unidirectional channel :- </w:t>
      </w:r>
      <w:r>
        <w:rPr>
          <w:rFonts w:hint="default"/>
          <w:color w:val="202224"/>
          <w:sz w:val="24"/>
          <w:szCs w:val="24"/>
          <w:highlight w:val="none"/>
          <w:lang w:val="en-IN"/>
        </w:rPr>
        <w:tab/>
      </w:r>
      <w:r>
        <w:rPr>
          <w:rFonts w:hint="default"/>
          <w:color w:val="202224"/>
          <w:sz w:val="24"/>
          <w:szCs w:val="24"/>
          <w:highlight w:val="none"/>
          <w:lang w:val="en-IN"/>
        </w:rPr>
        <w:t>The unidirectional channel can be used to provide the type safety of the program so that program gives less error.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lang w:val="en-IN"/>
        </w:rPr>
      </w:pPr>
      <w:r>
        <w:rPr>
          <w:rFonts w:hint="default"/>
          <w:color w:val="202224"/>
          <w:sz w:val="24"/>
          <w:szCs w:val="24"/>
          <w:highlight w:val="none"/>
          <w:lang w:val="en-IN"/>
        </w:rPr>
        <w:t xml:space="preserve">or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lang w:val="en-IN"/>
        </w:rPr>
      </w:pPr>
      <w:r>
        <w:rPr>
          <w:rFonts w:hint="default"/>
          <w:color w:val="202224"/>
          <w:sz w:val="24"/>
          <w:szCs w:val="24"/>
          <w:highlight w:val="none"/>
          <w:lang w:val="en-IN"/>
        </w:rPr>
        <w:t>unidirectional channel can be used only when you want to create the channel that can send or receive the data.</w:t>
      </w:r>
    </w:p>
    <w:p>
      <w:pPr>
        <w:keepNext w:val="0"/>
        <w:keepLines w:val="0"/>
        <w:pageBreakBefore w:val="0"/>
        <w:widowControl/>
        <w:numPr>
          <w:ilvl w:val="0"/>
          <w:numId w:val="23"/>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leftChars="0" w:right="0" w:firstLine="0" w:firstLineChars="0"/>
        <w:jc w:val="left"/>
        <w:rPr>
          <w:rFonts w:hint="default"/>
          <w:b w:val="0"/>
          <w:bCs w:val="0"/>
          <w:color w:val="202224"/>
          <w:sz w:val="24"/>
          <w:szCs w:val="24"/>
          <w:highlight w:val="none"/>
          <w:lang w:val="en-IN"/>
        </w:rPr>
      </w:pPr>
      <w:r>
        <w:rPr>
          <w:rFonts w:hint="default"/>
          <w:b/>
          <w:bCs/>
          <w:color w:val="202224"/>
          <w:sz w:val="24"/>
          <w:szCs w:val="24"/>
          <w:highlight w:val="none"/>
          <w:lang w:val="en-IN"/>
        </w:rPr>
        <w:t xml:space="preserve">Zero valued channel :- </w:t>
      </w:r>
      <w:r>
        <w:rPr>
          <w:rFonts w:hint="default"/>
          <w:b w:val="0"/>
          <w:bCs w:val="0"/>
          <w:color w:val="202224"/>
          <w:sz w:val="24"/>
          <w:szCs w:val="24"/>
          <w:highlight w:val="none"/>
          <w:lang w:val="en-IN"/>
        </w:rPr>
        <w:t>The zero value of channel is nil</w:t>
      </w:r>
    </w:p>
    <w:p>
      <w:pPr>
        <w:keepNext w:val="0"/>
        <w:keepLines w:val="0"/>
        <w:pageBreakBefore w:val="0"/>
        <w:widowControl/>
        <w:numPr>
          <w:ilvl w:val="0"/>
          <w:numId w:val="23"/>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leftChars="0" w:right="0" w:firstLine="0" w:firstLineChars="0"/>
        <w:jc w:val="left"/>
        <w:rPr>
          <w:rFonts w:hint="default"/>
          <w:b w:val="0"/>
          <w:bCs w:val="0"/>
          <w:color w:val="202224"/>
          <w:sz w:val="24"/>
          <w:szCs w:val="24"/>
          <w:highlight w:val="none"/>
          <w:lang w:val="en-IN"/>
        </w:rPr>
      </w:pPr>
      <w:r>
        <w:rPr>
          <w:rFonts w:hint="default"/>
          <w:b/>
          <w:bCs/>
          <w:color w:val="202224"/>
          <w:sz w:val="24"/>
          <w:szCs w:val="24"/>
          <w:highlight w:val="none"/>
          <w:lang w:val="en-IN"/>
        </w:rPr>
        <w:t>Blocking send and receive</w:t>
      </w:r>
      <w:r>
        <w:rPr>
          <w:rFonts w:hint="default"/>
          <w:b w:val="0"/>
          <w:bCs w:val="0"/>
          <w:color w:val="202224"/>
          <w:sz w:val="24"/>
          <w:szCs w:val="24"/>
          <w:highlight w:val="none"/>
          <w:lang w:val="en-IN"/>
        </w:rPr>
        <w:t xml:space="preserve"> :- When data is sent to the channel the control is blocked in the send statement untill other goroutine reads from that channel.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val="0"/>
          <w:color w:val="202224"/>
          <w:sz w:val="24"/>
          <w:szCs w:val="24"/>
          <w:highlight w:val="none"/>
          <w:lang w:val="en-IN"/>
        </w:rPr>
      </w:pPr>
      <w:r>
        <w:rPr>
          <w:rFonts w:hint="default"/>
          <w:b w:val="0"/>
          <w:bCs w:val="0"/>
          <w:color w:val="202224"/>
          <w:sz w:val="24"/>
          <w:szCs w:val="24"/>
          <w:highlight w:val="none"/>
          <w:lang w:val="en-IN"/>
        </w:rPr>
        <w:t>Similarly when channel receive the data from go routine the read statement block until another go routine statement.</w:t>
      </w:r>
    </w:p>
    <w:p>
      <w:pPr>
        <w:keepNext w:val="0"/>
        <w:keepLines w:val="0"/>
        <w:pageBreakBefore w:val="0"/>
        <w:widowControl/>
        <w:numPr>
          <w:ilvl w:val="0"/>
          <w:numId w:val="23"/>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leftChars="0" w:right="0" w:firstLine="0" w:firstLineChars="0"/>
        <w:jc w:val="left"/>
        <w:rPr>
          <w:rFonts w:hint="default"/>
          <w:b w:val="0"/>
          <w:bCs w:val="0"/>
          <w:color w:val="202224"/>
          <w:sz w:val="24"/>
          <w:szCs w:val="24"/>
          <w:highlight w:val="none"/>
          <w:lang w:val="en-IN"/>
        </w:rPr>
      </w:pPr>
      <w:r>
        <w:rPr>
          <w:rFonts w:hint="default"/>
          <w:b/>
          <w:bCs/>
          <w:color w:val="202224"/>
          <w:sz w:val="24"/>
          <w:szCs w:val="24"/>
          <w:highlight w:val="none"/>
          <w:lang w:val="en-IN"/>
        </w:rPr>
        <w:t xml:space="preserve">Length of the channel :- </w:t>
      </w:r>
      <w:r>
        <w:rPr>
          <w:rFonts w:hint="default"/>
          <w:b w:val="0"/>
          <w:bCs w:val="0"/>
          <w:color w:val="202224"/>
          <w:sz w:val="24"/>
          <w:szCs w:val="24"/>
          <w:highlight w:val="none"/>
          <w:lang w:val="en-IN"/>
        </w:rPr>
        <w:t>Length indicates the number of value queued in channel buffer.</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Go program to illustrate how to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find the length of the channel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Main function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Creating a channel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Using make() function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mychnl</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mychnl &lt;- </w:t>
      </w:r>
      <w:r>
        <w:rPr>
          <w:rFonts w:hint="default" w:ascii="Consolas" w:hAnsi="Consolas" w:eastAsia="Consolas" w:cs="Consolas"/>
          <w:b w:val="0"/>
          <w:bCs w:val="0"/>
          <w:color w:val="CE9178"/>
          <w:kern w:val="0"/>
          <w:sz w:val="16"/>
          <w:szCs w:val="16"/>
          <w:shd w:val="clear" w:fill="1E1E1E"/>
          <w:lang w:val="en-US" w:eastAsia="zh-CN" w:bidi="ar"/>
        </w:rPr>
        <w:t>"GFG"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mychnl &lt;- </w:t>
      </w:r>
      <w:r>
        <w:rPr>
          <w:rFonts w:hint="default" w:ascii="Consolas" w:hAnsi="Consolas" w:eastAsia="Consolas" w:cs="Consolas"/>
          <w:b w:val="0"/>
          <w:bCs w:val="0"/>
          <w:color w:val="CE9178"/>
          <w:kern w:val="0"/>
          <w:sz w:val="16"/>
          <w:szCs w:val="16"/>
          <w:shd w:val="clear" w:fill="1E1E1E"/>
          <w:lang w:val="en-US" w:eastAsia="zh-CN" w:bidi="ar"/>
        </w:rPr>
        <w:t>"gfg"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mychnl &lt;- </w:t>
      </w:r>
      <w:r>
        <w:rPr>
          <w:rFonts w:hint="default" w:ascii="Consolas" w:hAnsi="Consolas" w:eastAsia="Consolas" w:cs="Consolas"/>
          <w:b w:val="0"/>
          <w:bCs w:val="0"/>
          <w:color w:val="CE9178"/>
          <w:kern w:val="0"/>
          <w:sz w:val="16"/>
          <w:szCs w:val="16"/>
          <w:shd w:val="clear" w:fill="1E1E1E"/>
          <w:lang w:val="en-US" w:eastAsia="zh-CN" w:bidi="ar"/>
        </w:rPr>
        <w:t>"Geeks"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mychnl &lt;- </w:t>
      </w:r>
      <w:r>
        <w:rPr>
          <w:rFonts w:hint="default" w:ascii="Consolas" w:hAnsi="Consolas" w:eastAsia="Consolas" w:cs="Consolas"/>
          <w:b w:val="0"/>
          <w:bCs w:val="0"/>
          <w:color w:val="CE9178"/>
          <w:kern w:val="0"/>
          <w:sz w:val="16"/>
          <w:szCs w:val="16"/>
          <w:shd w:val="clear" w:fill="1E1E1E"/>
          <w:lang w:val="en-US" w:eastAsia="zh-CN" w:bidi="ar"/>
        </w:rPr>
        <w:t>"GeeksforGeeks"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Finding the length of the channel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Using len() function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"Length of the channel is: "</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(mychnl))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Output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channelsize.go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Length of the channel is:  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val="0"/>
          <w:color w:val="202224"/>
          <w:sz w:val="24"/>
          <w:szCs w:val="24"/>
          <w:highlight w:val="none"/>
          <w:lang w:val="en-IN"/>
        </w:rPr>
      </w:pPr>
    </w:p>
    <w:p>
      <w:pPr>
        <w:keepNext w:val="0"/>
        <w:keepLines w:val="0"/>
        <w:pageBreakBefore w:val="0"/>
        <w:widowControl/>
        <w:numPr>
          <w:ilvl w:val="0"/>
          <w:numId w:val="23"/>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leftChars="0" w:right="0" w:firstLine="0" w:firstLineChars="0"/>
        <w:jc w:val="left"/>
        <w:rPr>
          <w:rFonts w:hint="default"/>
          <w:b w:val="0"/>
          <w:bCs w:val="0"/>
          <w:color w:val="202224"/>
          <w:sz w:val="24"/>
          <w:szCs w:val="24"/>
          <w:highlight w:val="none"/>
          <w:lang w:val="en-IN"/>
        </w:rPr>
      </w:pPr>
      <w:r>
        <w:rPr>
          <w:rFonts w:hint="default"/>
          <w:b/>
          <w:bCs/>
          <w:color w:val="202224"/>
          <w:sz w:val="24"/>
          <w:szCs w:val="24"/>
          <w:highlight w:val="none"/>
          <w:lang w:val="en-IN"/>
        </w:rPr>
        <w:t xml:space="preserve">Capacity of the channel : </w:t>
      </w:r>
      <w:r>
        <w:rPr>
          <w:rFonts w:hint="default"/>
          <w:b w:val="0"/>
          <w:bCs w:val="0"/>
          <w:color w:val="202224"/>
          <w:sz w:val="24"/>
          <w:szCs w:val="24"/>
          <w:highlight w:val="none"/>
          <w:lang w:val="en-IN"/>
        </w:rPr>
        <w:t>Capacity will be size of the buffer.</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Go program to illustrate how to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find the length of the channel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Main function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Creating a channel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Using make() function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lang w:val="en-IN"/>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mychnl</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IN" w:eastAsia="zh-CN" w:bidi="ar"/>
        </w:rPr>
        <w:t xml:space="preserve">  // Capacity will be 6 here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mychnl &lt;- </w:t>
      </w:r>
      <w:r>
        <w:rPr>
          <w:rFonts w:hint="default" w:ascii="Consolas" w:hAnsi="Consolas" w:eastAsia="Consolas" w:cs="Consolas"/>
          <w:b w:val="0"/>
          <w:bCs w:val="0"/>
          <w:color w:val="CE9178"/>
          <w:kern w:val="0"/>
          <w:sz w:val="16"/>
          <w:szCs w:val="16"/>
          <w:shd w:val="clear" w:fill="1E1E1E"/>
          <w:lang w:val="en-US" w:eastAsia="zh-CN" w:bidi="ar"/>
        </w:rPr>
        <w:t>"GFG"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mychnl &lt;- </w:t>
      </w:r>
      <w:r>
        <w:rPr>
          <w:rFonts w:hint="default" w:ascii="Consolas" w:hAnsi="Consolas" w:eastAsia="Consolas" w:cs="Consolas"/>
          <w:b w:val="0"/>
          <w:bCs w:val="0"/>
          <w:color w:val="CE9178"/>
          <w:kern w:val="0"/>
          <w:sz w:val="16"/>
          <w:szCs w:val="16"/>
          <w:shd w:val="clear" w:fill="1E1E1E"/>
          <w:lang w:val="en-US" w:eastAsia="zh-CN" w:bidi="ar"/>
        </w:rPr>
        <w:t>"gfg"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mychnl &lt;- </w:t>
      </w:r>
      <w:r>
        <w:rPr>
          <w:rFonts w:hint="default" w:ascii="Consolas" w:hAnsi="Consolas" w:eastAsia="Consolas" w:cs="Consolas"/>
          <w:b w:val="0"/>
          <w:bCs w:val="0"/>
          <w:color w:val="CE9178"/>
          <w:kern w:val="0"/>
          <w:sz w:val="16"/>
          <w:szCs w:val="16"/>
          <w:shd w:val="clear" w:fill="1E1E1E"/>
          <w:lang w:val="en-US" w:eastAsia="zh-CN" w:bidi="ar"/>
        </w:rPr>
        <w:t>"Geeks"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mychnl &lt;- </w:t>
      </w:r>
      <w:r>
        <w:rPr>
          <w:rFonts w:hint="default" w:ascii="Consolas" w:hAnsi="Consolas" w:eastAsia="Consolas" w:cs="Consolas"/>
          <w:b w:val="0"/>
          <w:bCs w:val="0"/>
          <w:color w:val="CE9178"/>
          <w:kern w:val="0"/>
          <w:sz w:val="16"/>
          <w:szCs w:val="16"/>
          <w:shd w:val="clear" w:fill="1E1E1E"/>
          <w:lang w:val="en-US" w:eastAsia="zh-CN" w:bidi="ar"/>
        </w:rPr>
        <w:t>"GeeksforGeeks"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Finding the length of the channel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Using len() function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"Capacity</w:t>
      </w:r>
      <w:r>
        <w:rPr>
          <w:rFonts w:hint="default" w:ascii="Consolas" w:hAnsi="Consolas" w:eastAsia="Consolas" w:cs="Consolas"/>
          <w:b w:val="0"/>
          <w:bCs w:val="0"/>
          <w:color w:val="CE9178"/>
          <w:kern w:val="0"/>
          <w:sz w:val="16"/>
          <w:szCs w:val="16"/>
          <w:shd w:val="clear" w:fill="1E1E1E"/>
          <w:lang w:val="en-IN"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of the channel is: "</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cap</w:t>
      </w:r>
      <w:r>
        <w:rPr>
          <w:rFonts w:hint="default" w:ascii="Consolas" w:hAnsi="Consolas" w:eastAsia="Consolas" w:cs="Consolas"/>
          <w:b w:val="0"/>
          <w:bCs w:val="0"/>
          <w:color w:val="D4D4D4"/>
          <w:kern w:val="0"/>
          <w:sz w:val="16"/>
          <w:szCs w:val="16"/>
          <w:shd w:val="clear" w:fill="1E1E1E"/>
          <w:lang w:val="en-US" w:eastAsia="zh-CN" w:bidi="ar"/>
        </w:rPr>
        <w:t>(mychnl))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Output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channelcapacity.go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Capacity of the channel is:  6</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val="0"/>
          <w:color w:val="202224"/>
          <w:sz w:val="24"/>
          <w:szCs w:val="24"/>
          <w:highlight w:val="none"/>
          <w:lang w:val="en-IN"/>
        </w:rPr>
      </w:pPr>
      <w:r>
        <w:rPr>
          <w:rFonts w:hint="default"/>
          <w:b/>
          <w:bCs/>
          <w:color w:val="202224"/>
          <w:sz w:val="24"/>
          <w:szCs w:val="24"/>
          <w:highlight w:val="none"/>
          <w:lang w:val="en-IN"/>
        </w:rPr>
        <w:t xml:space="preserve">FIFO order:- </w:t>
      </w:r>
      <w:r>
        <w:rPr>
          <w:rFonts w:hint="default"/>
          <w:b w:val="0"/>
          <w:bCs w:val="0"/>
          <w:color w:val="202224"/>
          <w:sz w:val="24"/>
          <w:szCs w:val="24"/>
          <w:highlight w:val="none"/>
          <w:lang w:val="en-IN"/>
        </w:rPr>
        <w:t>Messages on the channel are FIFO order always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val="0"/>
          <w:color w:val="202224"/>
          <w:sz w:val="24"/>
          <w:szCs w:val="24"/>
          <w:highlight w:val="none"/>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bCs/>
          <w:color w:val="202224"/>
          <w:sz w:val="24"/>
          <w:szCs w:val="24"/>
          <w:highlight w:val="none"/>
          <w:lang w:val="en-IN"/>
        </w:rPr>
      </w:pPr>
      <w:r>
        <w:rPr>
          <w:rFonts w:hint="default"/>
          <w:b/>
          <w:bCs/>
          <w:color w:val="202224"/>
          <w:sz w:val="24"/>
          <w:szCs w:val="24"/>
          <w:highlight w:val="none"/>
          <w:lang w:val="en-IN"/>
        </w:rPr>
        <w:t xml:space="preserve">Select statement in channel :-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bCs/>
          <w:color w:val="202224"/>
          <w:sz w:val="24"/>
          <w:szCs w:val="24"/>
          <w:highlight w:val="none"/>
          <w:lang w:val="en-IN"/>
        </w:rPr>
      </w:pPr>
      <w:r>
        <w:rPr>
          <w:rFonts w:hint="default"/>
          <w:b w:val="0"/>
          <w:bCs w:val="0"/>
          <w:color w:val="202224"/>
          <w:sz w:val="24"/>
          <w:szCs w:val="24"/>
          <w:highlight w:val="none"/>
          <w:lang w:val="en-IN"/>
        </w:rPr>
        <w:t>When need to Send/Receive the data from multiple channels then it will be really helpful.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val="0"/>
          <w:color w:val="202224"/>
          <w:sz w:val="24"/>
          <w:szCs w:val="24"/>
          <w:highlight w:val="none"/>
          <w:lang w:val="en-IN"/>
        </w:rPr>
      </w:pPr>
      <w:r>
        <w:rPr>
          <w:rFonts w:hint="default"/>
          <w:b w:val="0"/>
          <w:bCs w:val="0"/>
          <w:color w:val="202224"/>
          <w:sz w:val="24"/>
          <w:szCs w:val="24"/>
          <w:highlight w:val="none"/>
          <w:lang w:val="en-IN"/>
        </w:rPr>
        <w:t>Select statement is just like a switch statement without the input parameter.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val="0"/>
          <w:color w:val="202224"/>
          <w:sz w:val="24"/>
          <w:szCs w:val="24"/>
          <w:highlight w:val="none"/>
          <w:lang w:val="en-IN"/>
        </w:rPr>
      </w:pPr>
      <w:r>
        <w:rPr>
          <w:rFonts w:hint="default"/>
          <w:b w:val="0"/>
          <w:bCs w:val="0"/>
          <w:color w:val="202224"/>
          <w:sz w:val="24"/>
          <w:szCs w:val="24"/>
          <w:highlight w:val="none"/>
          <w:lang w:val="en-IN"/>
        </w:rPr>
        <w:t>The select statement is used in the channel to perform a single operation out of the multiple operation provided by the case block.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r>
        <w:rPr>
          <w:rFonts w:hint="default" w:ascii="Consolas" w:hAnsi="Consolas" w:eastAsia="Consolas" w:cs="Consolas"/>
          <w:b w:val="0"/>
          <w:bCs w:val="0"/>
          <w:color w:val="D4D4D4"/>
          <w:kern w:val="0"/>
          <w:sz w:val="16"/>
          <w:szCs w:val="16"/>
          <w:shd w:val="clear" w:fill="1E1E1E"/>
          <w:lang w:val="en-IN" w:eastAsia="zh-CN" w:bidi="ar"/>
        </w:rPr>
        <w:t xml:space="preserve">   // This is not a perfect example need to check more on this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"time"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Main function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one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two</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select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case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o</w:t>
      </w:r>
      <w:r>
        <w:rPr>
          <w:rFonts w:hint="default" w:ascii="Consolas" w:hAnsi="Consolas" w:eastAsia="Consolas" w:cs="Consolas"/>
          <w:b w:val="0"/>
          <w:bCs w:val="0"/>
          <w:color w:val="D4D4D4"/>
          <w:kern w:val="0"/>
          <w:sz w:val="16"/>
          <w:szCs w:val="16"/>
          <w:shd w:val="clear" w:fill="1E1E1E"/>
          <w:lang w:val="en-US" w:eastAsia="zh-CN" w:bidi="ar"/>
        </w:rPr>
        <w:t xml:space="preserve"> := &lt;-one: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"One"</w:t>
      </w:r>
      <w:r>
        <w:rPr>
          <w:rFonts w:hint="default" w:ascii="Consolas" w:hAnsi="Consolas" w:eastAsia="Consolas" w:cs="Consolas"/>
          <w:b w:val="0"/>
          <w:bCs w:val="0"/>
          <w:color w:val="D4D4D4"/>
          <w:kern w:val="0"/>
          <w:sz w:val="16"/>
          <w:szCs w:val="16"/>
          <w:shd w:val="clear" w:fill="1E1E1E"/>
          <w:lang w:val="en-US" w:eastAsia="zh-CN" w:bidi="ar"/>
        </w:rPr>
        <w:t>, 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case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w:t>
      </w:r>
      <w:r>
        <w:rPr>
          <w:rFonts w:hint="default" w:ascii="Consolas" w:hAnsi="Consolas" w:eastAsia="Consolas" w:cs="Consolas"/>
          <w:b w:val="0"/>
          <w:bCs w:val="0"/>
          <w:color w:val="D4D4D4"/>
          <w:kern w:val="0"/>
          <w:sz w:val="16"/>
          <w:szCs w:val="16"/>
          <w:shd w:val="clear" w:fill="1E1E1E"/>
          <w:lang w:val="en-US" w:eastAsia="zh-CN" w:bidi="ar"/>
        </w:rPr>
        <w:t xml:space="preserve"> := &lt;-two:</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"two"</w:t>
      </w:r>
      <w:r>
        <w:rPr>
          <w:rFonts w:hint="default" w:ascii="Consolas" w:hAnsi="Consolas" w:eastAsia="Consolas" w:cs="Consolas"/>
          <w:b w:val="0"/>
          <w:bCs w:val="0"/>
          <w:color w:val="D4D4D4"/>
          <w:kern w:val="0"/>
          <w:sz w:val="16"/>
          <w:szCs w:val="16"/>
          <w:shd w:val="clear" w:fill="1E1E1E"/>
          <w:lang w:val="en-US" w:eastAsia="zh-CN" w:bidi="ar"/>
        </w:rPr>
        <w:t>, 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default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"No data to receive"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time.</w:t>
      </w:r>
      <w:r>
        <w:rPr>
          <w:rFonts w:hint="default" w:ascii="Consolas" w:hAnsi="Consolas" w:eastAsia="Consolas" w:cs="Consolas"/>
          <w:b w:val="0"/>
          <w:bCs w:val="0"/>
          <w:color w:val="DCDCAA"/>
          <w:kern w:val="0"/>
          <w:sz w:val="16"/>
          <w:szCs w:val="16"/>
          <w:shd w:val="clear" w:fill="1E1E1E"/>
          <w:lang w:val="en-US" w:eastAsia="zh-CN" w:bidi="ar"/>
        </w:rPr>
        <w:t>Sleep</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50</w:t>
      </w:r>
      <w:r>
        <w:rPr>
          <w:rFonts w:hint="default" w:ascii="Consolas" w:hAnsi="Consolas" w:eastAsia="Consolas" w:cs="Consolas"/>
          <w:b w:val="0"/>
          <w:bCs w:val="0"/>
          <w:color w:val="D4D4D4"/>
          <w:kern w:val="0"/>
          <w:sz w:val="16"/>
          <w:szCs w:val="16"/>
          <w:shd w:val="clear" w:fill="1E1E1E"/>
          <w:lang w:val="en-US" w:eastAsia="zh-CN" w:bidi="ar"/>
        </w:rPr>
        <w:t xml:space="preserve"> * time.Millisecond)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val="0"/>
          <w:color w:val="202224"/>
          <w:sz w:val="24"/>
          <w:szCs w:val="24"/>
          <w:highlight w:val="none"/>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val="0"/>
          <w:color w:val="202224"/>
          <w:sz w:val="24"/>
          <w:szCs w:val="24"/>
          <w:highlight w:val="none"/>
          <w:lang w:val="en-US"/>
        </w:rPr>
      </w:pPr>
      <w:r>
        <w:rPr>
          <w:rFonts w:hint="default"/>
          <w:b w:val="0"/>
          <w:bCs w:val="0"/>
          <w:color w:val="202224"/>
          <w:sz w:val="24"/>
          <w:szCs w:val="24"/>
          <w:highlight w:val="none"/>
          <w:lang w:val="en-US"/>
        </w:rPr>
        <w:t>Write a program that will continuously take the data from the channel and print from 2 different functions?</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 </w:t>
      </w:r>
      <w:r>
        <w:rPr>
          <w:rFonts w:hint="default" w:ascii="Consolas" w:hAnsi="Consolas" w:eastAsia="Consolas" w:cs="Consolas"/>
          <w:b w:val="0"/>
          <w:bCs w:val="0"/>
          <w:color w:val="6A9955"/>
          <w:kern w:val="0"/>
          <w:sz w:val="16"/>
          <w:szCs w:val="16"/>
          <w:shd w:val="clear" w:fill="1E1E1E"/>
          <w:lang w:val="en-US" w:eastAsia="zh-CN" w:bidi="ar"/>
        </w:rPr>
        <w:t>// This is not a perfect example need to check more on this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"time"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server1</w:t>
      </w:r>
      <w:r>
        <w:rPr>
          <w:rFonts w:hint="default" w:ascii="Consolas" w:hAnsi="Consolas" w:eastAsia="Consolas" w:cs="Consolas"/>
          <w:b w:val="0"/>
          <w:bCs w:val="0"/>
          <w:color w:val="D4D4D4"/>
          <w:kern w:val="0"/>
          <w:sz w:val="16"/>
          <w:szCs w:val="16"/>
          <w:shd w:val="clear" w:fill="1E1E1E"/>
          <w:lang w:val="en-US" w:eastAsia="zh-CN" w:bidi="ar"/>
        </w:rPr>
        <w:t xml:space="preserve">(channel1 </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time.</w:t>
      </w:r>
      <w:r>
        <w:rPr>
          <w:rFonts w:hint="default" w:ascii="Consolas" w:hAnsi="Consolas" w:eastAsia="Consolas" w:cs="Consolas"/>
          <w:b w:val="0"/>
          <w:bCs w:val="0"/>
          <w:color w:val="DCDCAA"/>
          <w:kern w:val="0"/>
          <w:sz w:val="16"/>
          <w:szCs w:val="16"/>
          <w:shd w:val="clear" w:fill="1E1E1E"/>
          <w:lang w:val="en-US" w:eastAsia="zh-CN" w:bidi="ar"/>
        </w:rPr>
        <w:t>Sleep</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 time.Second)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channel1 &lt;- </w:t>
      </w:r>
      <w:r>
        <w:rPr>
          <w:rFonts w:hint="default" w:ascii="Consolas" w:hAnsi="Consolas" w:eastAsia="Consolas" w:cs="Consolas"/>
          <w:b w:val="0"/>
          <w:bCs w:val="0"/>
          <w:color w:val="CE9178"/>
          <w:kern w:val="0"/>
          <w:sz w:val="16"/>
          <w:szCs w:val="16"/>
          <w:shd w:val="clear" w:fill="1E1E1E"/>
          <w:lang w:val="en-US" w:eastAsia="zh-CN" w:bidi="ar"/>
        </w:rPr>
        <w:t>"Echo from server1"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server2</w:t>
      </w:r>
      <w:r>
        <w:rPr>
          <w:rFonts w:hint="default" w:ascii="Consolas" w:hAnsi="Consolas" w:eastAsia="Consolas" w:cs="Consolas"/>
          <w:b w:val="0"/>
          <w:bCs w:val="0"/>
          <w:color w:val="D4D4D4"/>
          <w:kern w:val="0"/>
          <w:sz w:val="16"/>
          <w:szCs w:val="16"/>
          <w:shd w:val="clear" w:fill="1E1E1E"/>
          <w:lang w:val="en-US" w:eastAsia="zh-CN" w:bidi="ar"/>
        </w:rPr>
        <w:t xml:space="preserve">(channel2 </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time.</w:t>
      </w:r>
      <w:r>
        <w:rPr>
          <w:rFonts w:hint="default" w:ascii="Consolas" w:hAnsi="Consolas" w:eastAsia="Consolas" w:cs="Consolas"/>
          <w:b w:val="0"/>
          <w:bCs w:val="0"/>
          <w:color w:val="DCDCAA"/>
          <w:kern w:val="0"/>
          <w:sz w:val="16"/>
          <w:szCs w:val="16"/>
          <w:shd w:val="clear" w:fill="1E1E1E"/>
          <w:lang w:val="en-US" w:eastAsia="zh-CN" w:bidi="ar"/>
        </w:rPr>
        <w:t>Sleep</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 time.Second)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channel2 &lt;- </w:t>
      </w:r>
      <w:r>
        <w:rPr>
          <w:rFonts w:hint="default" w:ascii="Consolas" w:hAnsi="Consolas" w:eastAsia="Consolas" w:cs="Consolas"/>
          <w:b w:val="0"/>
          <w:bCs w:val="0"/>
          <w:color w:val="CE9178"/>
          <w:kern w:val="0"/>
          <w:sz w:val="16"/>
          <w:szCs w:val="16"/>
          <w:shd w:val="clear" w:fill="1E1E1E"/>
          <w:lang w:val="en-US" w:eastAsia="zh-CN" w:bidi="ar"/>
        </w:rPr>
        <w:t>"Echo from server2"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Main function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channel1</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channel2</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go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server1</w:t>
      </w:r>
      <w:r>
        <w:rPr>
          <w:rFonts w:hint="default" w:ascii="Consolas" w:hAnsi="Consolas" w:eastAsia="Consolas" w:cs="Consolas"/>
          <w:b w:val="0"/>
          <w:bCs w:val="0"/>
          <w:color w:val="D4D4D4"/>
          <w:kern w:val="0"/>
          <w:sz w:val="16"/>
          <w:szCs w:val="16"/>
          <w:shd w:val="clear" w:fill="1E1E1E"/>
          <w:lang w:val="en-US" w:eastAsia="zh-CN" w:bidi="ar"/>
        </w:rPr>
        <w:t>(channel1)</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go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server2</w:t>
      </w:r>
      <w:r>
        <w:rPr>
          <w:rFonts w:hint="default" w:ascii="Consolas" w:hAnsi="Consolas" w:eastAsia="Consolas" w:cs="Consolas"/>
          <w:b w:val="0"/>
          <w:bCs w:val="0"/>
          <w:color w:val="D4D4D4"/>
          <w:kern w:val="0"/>
          <w:sz w:val="16"/>
          <w:szCs w:val="16"/>
          <w:shd w:val="clear" w:fill="1E1E1E"/>
          <w:lang w:val="en-US" w:eastAsia="zh-CN" w:bidi="ar"/>
        </w:rPr>
        <w:t>(channel2)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select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case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o</w:t>
      </w:r>
      <w:r>
        <w:rPr>
          <w:rFonts w:hint="default" w:ascii="Consolas" w:hAnsi="Consolas" w:eastAsia="Consolas" w:cs="Consolas"/>
          <w:b w:val="0"/>
          <w:bCs w:val="0"/>
          <w:color w:val="D4D4D4"/>
          <w:kern w:val="0"/>
          <w:sz w:val="16"/>
          <w:szCs w:val="16"/>
          <w:shd w:val="clear" w:fill="1E1E1E"/>
          <w:lang w:val="en-US" w:eastAsia="zh-CN" w:bidi="ar"/>
        </w:rPr>
        <w:t xml:space="preserve"> := &lt;-channel1: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case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w:t>
      </w:r>
      <w:r>
        <w:rPr>
          <w:rFonts w:hint="default" w:ascii="Consolas" w:hAnsi="Consolas" w:eastAsia="Consolas" w:cs="Consolas"/>
          <w:b w:val="0"/>
          <w:bCs w:val="0"/>
          <w:color w:val="D4D4D4"/>
          <w:kern w:val="0"/>
          <w:sz w:val="16"/>
          <w:szCs w:val="16"/>
          <w:shd w:val="clear" w:fill="1E1E1E"/>
          <w:lang w:val="en-US" w:eastAsia="zh-CN" w:bidi="ar"/>
        </w:rPr>
        <w:t xml:space="preserve"> := &lt;-channel2: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default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fmt.Println("No data to receive")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time.Sleep(3 * time.Second)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selectstatement.go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Echo from server2</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Echo from server1</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Echo from server2</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Echo from server1</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 and so on</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jc w:val="left"/>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val="0"/>
          <w:color w:val="202224"/>
          <w:sz w:val="24"/>
          <w:szCs w:val="24"/>
          <w:highlight w:val="none"/>
          <w:lang w:val="en-US"/>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val="0"/>
          <w:color w:val="202224"/>
          <w:sz w:val="24"/>
          <w:szCs w:val="24"/>
          <w:highlight w:val="none"/>
          <w:lang w:val="en-US"/>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onsolas" w:hAnsi="Consolas" w:eastAsia="Consolas" w:cs="Consolas"/>
          <w:i w:val="0"/>
          <w:iCs w:val="0"/>
          <w:caps w:val="0"/>
          <w:color w:val="F8F8F2"/>
          <w:spacing w:val="2"/>
          <w:sz w:val="17"/>
          <w:szCs w:val="17"/>
          <w:shd w:val="clear" w:fill="272822"/>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bCs/>
          <w:color w:val="202224"/>
          <w:sz w:val="24"/>
          <w:szCs w:val="24"/>
          <w:highlight w:val="none"/>
          <w:lang w:val="en-IN"/>
        </w:rPr>
      </w:pPr>
      <w:r>
        <w:rPr>
          <w:rFonts w:hint="default"/>
          <w:b/>
          <w:bCs/>
          <w:color w:val="202224"/>
          <w:sz w:val="24"/>
          <w:szCs w:val="24"/>
          <w:highlight w:val="none"/>
          <w:lang w:val="en-IN"/>
        </w:rPr>
        <w:t>Size of the channel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lang w:val="en-IN"/>
        </w:rPr>
      </w:pPr>
      <w:r>
        <w:rPr>
          <w:rFonts w:hint="default"/>
          <w:color w:val="202224"/>
          <w:sz w:val="24"/>
          <w:szCs w:val="24"/>
          <w:highlight w:val="none"/>
          <w:lang w:val="en-IN"/>
        </w:rPr>
        <w:t>Directional and unidirectional channel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Concurrency with go routine</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569CD6"/>
          <w:sz w:val="21"/>
          <w:szCs w:val="21"/>
          <w:shd w:val="clear" w:fill="202224"/>
          <w:rtl w:val="0"/>
        </w:rPr>
        <w:t>package</w:t>
      </w:r>
      <w:r>
        <w:rPr>
          <w:rFonts w:ascii="Courier New" w:hAnsi="Courier New" w:eastAsia="Courier New" w:cs="Courier New"/>
          <w:color w:val="D4D4D4"/>
          <w:sz w:val="21"/>
          <w:szCs w:val="21"/>
          <w:shd w:val="clear" w:fill="202224"/>
          <w:rtl w:val="0"/>
        </w:rPr>
        <w:t xml:space="preserve"> main</w:t>
      </w:r>
    </w:p>
    <w:p>
      <w:pPr>
        <w:shd w:val="clear" w:fill="1E1E1E"/>
        <w:spacing w:line="325" w:lineRule="auto"/>
        <w:rPr>
          <w:rFonts w:ascii="Courier New" w:hAnsi="Courier New" w:eastAsia="Courier New" w:cs="Courier New"/>
          <w:color w:val="D4D4D4"/>
          <w:sz w:val="21"/>
          <w:szCs w:val="21"/>
          <w:shd w:val="clear" w:fill="202224"/>
        </w:rPr>
      </w:pP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569CD6"/>
          <w:sz w:val="21"/>
          <w:szCs w:val="21"/>
          <w:shd w:val="clear" w:fill="202224"/>
          <w:rtl w:val="0"/>
        </w:rPr>
        <w:t>import</w:t>
      </w:r>
      <w:r>
        <w:rPr>
          <w:rFonts w:ascii="Courier New" w:hAnsi="Courier New" w:eastAsia="Courier New" w:cs="Courier New"/>
          <w:color w:val="D4D4D4"/>
          <w:sz w:val="21"/>
          <w:szCs w:val="21"/>
          <w:shd w:val="clear" w:fill="202224"/>
          <w:rtl w:val="0"/>
        </w:rPr>
        <w:t xml:space="preserve"> (</w:t>
      </w:r>
    </w:p>
    <w:p>
      <w:pPr>
        <w:shd w:val="clear" w:fill="1E1E1E"/>
        <w:spacing w:line="325" w:lineRule="auto"/>
        <w:rPr>
          <w:rFonts w:ascii="Courier New" w:hAnsi="Courier New" w:eastAsia="Courier New" w:cs="Courier New"/>
          <w:color w:val="CE9178"/>
          <w:sz w:val="21"/>
          <w:szCs w:val="21"/>
          <w:shd w:val="clear" w:fill="202224"/>
        </w:rPr>
      </w:pP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CE9178"/>
          <w:sz w:val="21"/>
          <w:szCs w:val="21"/>
          <w:shd w:val="clear" w:fill="202224"/>
          <w:rtl w:val="0"/>
        </w:rPr>
        <w:t>"fmt"</w:t>
      </w:r>
    </w:p>
    <w:p>
      <w:pPr>
        <w:shd w:val="clear" w:fill="1E1E1E"/>
        <w:spacing w:line="325" w:lineRule="auto"/>
        <w:rPr>
          <w:rFonts w:ascii="Courier New" w:hAnsi="Courier New" w:eastAsia="Courier New" w:cs="Courier New"/>
          <w:color w:val="CE9178"/>
          <w:sz w:val="21"/>
          <w:szCs w:val="21"/>
          <w:shd w:val="clear" w:fill="202224"/>
        </w:rPr>
      </w:pP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CE9178"/>
          <w:sz w:val="21"/>
          <w:szCs w:val="21"/>
          <w:shd w:val="clear" w:fill="202224"/>
          <w:rtl w:val="0"/>
        </w:rPr>
        <w:t>"time"</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569CD6"/>
          <w:sz w:val="21"/>
          <w:szCs w:val="21"/>
          <w:shd w:val="clear" w:fill="202224"/>
          <w:rtl w:val="0"/>
        </w:rPr>
        <w:t>func</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CDCAA"/>
          <w:sz w:val="21"/>
          <w:szCs w:val="21"/>
          <w:shd w:val="clear" w:fill="202224"/>
          <w:rtl w:val="0"/>
        </w:rPr>
        <w:t>timesThree</w:t>
      </w: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9CDCFE"/>
          <w:sz w:val="21"/>
          <w:szCs w:val="21"/>
          <w:shd w:val="clear" w:fill="202224"/>
          <w:rtl w:val="0"/>
        </w:rPr>
        <w:t>number</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4EC9B0"/>
          <w:sz w:val="21"/>
          <w:szCs w:val="21"/>
          <w:shd w:val="clear" w:fill="202224"/>
          <w:rtl w:val="0"/>
        </w:rPr>
        <w:t>int</w:t>
      </w:r>
      <w:r>
        <w:rPr>
          <w:rFonts w:ascii="Courier New" w:hAnsi="Courier New" w:eastAsia="Courier New" w:cs="Courier New"/>
          <w:color w:val="D4D4D4"/>
          <w:sz w:val="21"/>
          <w:szCs w:val="21"/>
          <w:shd w:val="clear" w:fill="202224"/>
          <w:rtl w:val="0"/>
        </w:rPr>
        <w:t>) {</w:t>
      </w:r>
    </w:p>
    <w:p>
      <w:pPr>
        <w:shd w:val="clear" w:fill="1E1E1E"/>
        <w:spacing w:line="325" w:lineRule="auto"/>
        <w:rPr>
          <w:rFonts w:ascii="Courier New" w:hAnsi="Courier New" w:eastAsia="Courier New" w:cs="Courier New"/>
          <w:color w:val="D4D4D4"/>
          <w:sz w:val="21"/>
          <w:szCs w:val="21"/>
          <w:shd w:val="clear" w:fill="202224"/>
        </w:rPr>
      </w:pP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 xml:space="preserve">    fmt.</w:t>
      </w:r>
      <w:r>
        <w:rPr>
          <w:rFonts w:ascii="Courier New" w:hAnsi="Courier New" w:eastAsia="Courier New" w:cs="Courier New"/>
          <w:color w:val="DCDCAA"/>
          <w:sz w:val="21"/>
          <w:szCs w:val="21"/>
          <w:shd w:val="clear" w:fill="202224"/>
          <w:rtl w:val="0"/>
        </w:rPr>
        <w:t>Println</w:t>
      </w: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9CDCFE"/>
          <w:sz w:val="21"/>
          <w:szCs w:val="21"/>
          <w:shd w:val="clear" w:fill="202224"/>
          <w:rtl w:val="0"/>
        </w:rPr>
        <w:t>number</w:t>
      </w:r>
      <w:r>
        <w:rPr>
          <w:rFonts w:ascii="Courier New" w:hAnsi="Courier New" w:eastAsia="Courier New" w:cs="Courier New"/>
          <w:color w:val="D4D4D4"/>
          <w:sz w:val="21"/>
          <w:szCs w:val="21"/>
          <w:shd w:val="clear" w:fill="202224"/>
          <w:rtl w:val="0"/>
        </w:rPr>
        <w:t xml:space="preserve"> * </w:t>
      </w:r>
      <w:r>
        <w:rPr>
          <w:rFonts w:ascii="Courier New" w:hAnsi="Courier New" w:eastAsia="Courier New" w:cs="Courier New"/>
          <w:color w:val="B5CEA8"/>
          <w:sz w:val="21"/>
          <w:szCs w:val="21"/>
          <w:shd w:val="clear" w:fill="202224"/>
          <w:rtl w:val="0"/>
        </w:rPr>
        <w:t>3</w:t>
      </w: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569CD6"/>
          <w:sz w:val="21"/>
          <w:szCs w:val="21"/>
          <w:shd w:val="clear" w:fill="202224"/>
          <w:rtl w:val="0"/>
        </w:rPr>
        <w:t>func</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CDCAA"/>
          <w:sz w:val="21"/>
          <w:szCs w:val="21"/>
          <w:shd w:val="clear" w:fill="202224"/>
          <w:rtl w:val="0"/>
        </w:rPr>
        <w:t>main</w:t>
      </w:r>
      <w:r>
        <w:rPr>
          <w:rFonts w:ascii="Courier New" w:hAnsi="Courier New" w:eastAsia="Courier New" w:cs="Courier New"/>
          <w:color w:val="D4D4D4"/>
          <w:sz w:val="21"/>
          <w:szCs w:val="21"/>
          <w:shd w:val="clear" w:fill="202224"/>
          <w:rtl w:val="0"/>
        </w:rPr>
        <w:t>() {</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 xml:space="preserve">    fmt.</w:t>
      </w:r>
      <w:r>
        <w:rPr>
          <w:rFonts w:ascii="Courier New" w:hAnsi="Courier New" w:eastAsia="Courier New" w:cs="Courier New"/>
          <w:color w:val="DCDCAA"/>
          <w:sz w:val="21"/>
          <w:szCs w:val="21"/>
          <w:shd w:val="clear" w:fill="202224"/>
          <w:rtl w:val="0"/>
        </w:rPr>
        <w:t>Println</w:t>
      </w: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CE9178"/>
          <w:sz w:val="21"/>
          <w:szCs w:val="21"/>
          <w:shd w:val="clear" w:fill="202224"/>
          <w:rtl w:val="0"/>
        </w:rPr>
        <w:t>"We are executing a go routine"</w:t>
      </w: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C586C0"/>
          <w:sz w:val="21"/>
          <w:szCs w:val="21"/>
          <w:shd w:val="clear" w:fill="202224"/>
          <w:rtl w:val="0"/>
        </w:rPr>
        <w:t>go</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CDCAA"/>
          <w:sz w:val="21"/>
          <w:szCs w:val="21"/>
          <w:shd w:val="clear" w:fill="202224"/>
          <w:rtl w:val="0"/>
        </w:rPr>
        <w:t>timesThree</w:t>
      </w: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B5CEA8"/>
          <w:sz w:val="21"/>
          <w:szCs w:val="21"/>
          <w:shd w:val="clear" w:fill="202224"/>
          <w:rtl w:val="0"/>
        </w:rPr>
        <w:t>3</w:t>
      </w: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 xml:space="preserve">    fmt.</w:t>
      </w:r>
      <w:r>
        <w:rPr>
          <w:rFonts w:ascii="Courier New" w:hAnsi="Courier New" w:eastAsia="Courier New" w:cs="Courier New"/>
          <w:color w:val="DCDCAA"/>
          <w:sz w:val="21"/>
          <w:szCs w:val="21"/>
          <w:shd w:val="clear" w:fill="202224"/>
          <w:rtl w:val="0"/>
        </w:rPr>
        <w:t>Println</w:t>
      </w: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CE9178"/>
          <w:sz w:val="21"/>
          <w:szCs w:val="21"/>
          <w:shd w:val="clear" w:fill="202224"/>
          <w:rtl w:val="0"/>
        </w:rPr>
        <w:t>"Done!"</w:t>
      </w: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 xml:space="preserve">    time.</w:t>
      </w:r>
      <w:r>
        <w:rPr>
          <w:rFonts w:ascii="Courier New" w:hAnsi="Courier New" w:eastAsia="Courier New" w:cs="Courier New"/>
          <w:color w:val="DCDCAA"/>
          <w:sz w:val="21"/>
          <w:szCs w:val="21"/>
          <w:shd w:val="clear" w:fill="202224"/>
          <w:rtl w:val="0"/>
        </w:rPr>
        <w:t>Sleep</w:t>
      </w:r>
      <w:r>
        <w:rPr>
          <w:rFonts w:ascii="Courier New" w:hAnsi="Courier New" w:eastAsia="Courier New" w:cs="Courier New"/>
          <w:color w:val="D4D4D4"/>
          <w:sz w:val="21"/>
          <w:szCs w:val="21"/>
          <w:shd w:val="clear" w:fill="202224"/>
          <w:rtl w:val="0"/>
        </w:rPr>
        <w:t>(time.</w:t>
      </w:r>
      <w:r>
        <w:rPr>
          <w:rFonts w:ascii="Courier New" w:hAnsi="Courier New" w:eastAsia="Courier New" w:cs="Courier New"/>
          <w:color w:val="9CDCFE"/>
          <w:sz w:val="21"/>
          <w:szCs w:val="21"/>
          <w:shd w:val="clear" w:fill="202224"/>
          <w:rtl w:val="0"/>
        </w:rPr>
        <w:t>Second</w:t>
      </w: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42464C"/>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PS F:\Training\Golang\Program&gt; go run concurrency.go</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We are executing a go routine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Done!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9</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We have successfully run the concurrency execution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Main program will creates go routine for executing timesThree function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There for fmt.Println(“Done!”) will executes before go routine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But, what if we need some value returning from that function to continue with our main function.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Thats where channel comes and save the day.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569CD6"/>
          <w:sz w:val="21"/>
          <w:szCs w:val="21"/>
          <w:shd w:val="clear" w:fill="202224"/>
          <w:rtl w:val="0"/>
        </w:rPr>
        <w:t>package</w:t>
      </w:r>
      <w:r>
        <w:rPr>
          <w:rFonts w:ascii="Courier New" w:hAnsi="Courier New" w:eastAsia="Courier New" w:cs="Courier New"/>
          <w:color w:val="D4D4D4"/>
          <w:sz w:val="21"/>
          <w:szCs w:val="21"/>
          <w:shd w:val="clear" w:fill="202224"/>
          <w:rtl w:val="0"/>
        </w:rPr>
        <w:t xml:space="preserve"> main</w:t>
      </w:r>
    </w:p>
    <w:p>
      <w:pPr>
        <w:shd w:val="clear" w:fill="1E1E1E"/>
        <w:spacing w:line="325" w:lineRule="auto"/>
        <w:rPr>
          <w:rFonts w:ascii="Courier New" w:hAnsi="Courier New" w:eastAsia="Courier New" w:cs="Courier New"/>
          <w:color w:val="D4D4D4"/>
          <w:sz w:val="21"/>
          <w:szCs w:val="21"/>
          <w:shd w:val="clear" w:fill="202224"/>
        </w:rPr>
      </w:pP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569CD6"/>
          <w:sz w:val="21"/>
          <w:szCs w:val="21"/>
          <w:shd w:val="clear" w:fill="202224"/>
          <w:rtl w:val="0"/>
        </w:rPr>
        <w:t>import</w:t>
      </w:r>
      <w:r>
        <w:rPr>
          <w:rFonts w:ascii="Courier New" w:hAnsi="Courier New" w:eastAsia="Courier New" w:cs="Courier New"/>
          <w:color w:val="D4D4D4"/>
          <w:sz w:val="21"/>
          <w:szCs w:val="21"/>
          <w:shd w:val="clear" w:fill="202224"/>
          <w:rtl w:val="0"/>
        </w:rPr>
        <w:t xml:space="preserve"> (</w:t>
      </w:r>
    </w:p>
    <w:p>
      <w:pPr>
        <w:shd w:val="clear" w:fill="1E1E1E"/>
        <w:spacing w:line="325" w:lineRule="auto"/>
        <w:rPr>
          <w:rFonts w:ascii="Courier New" w:hAnsi="Courier New" w:eastAsia="Courier New" w:cs="Courier New"/>
          <w:color w:val="CE9178"/>
          <w:sz w:val="21"/>
          <w:szCs w:val="21"/>
          <w:shd w:val="clear" w:fill="202224"/>
        </w:rPr>
      </w:pP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CE9178"/>
          <w:sz w:val="21"/>
          <w:szCs w:val="21"/>
          <w:shd w:val="clear" w:fill="202224"/>
          <w:rtl w:val="0"/>
        </w:rPr>
        <w:t>"fmt"</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569CD6"/>
          <w:sz w:val="21"/>
          <w:szCs w:val="21"/>
          <w:shd w:val="clear" w:fill="202224"/>
          <w:rtl w:val="0"/>
        </w:rPr>
        <w:t>func</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CDCAA"/>
          <w:sz w:val="21"/>
          <w:szCs w:val="21"/>
          <w:shd w:val="clear" w:fill="202224"/>
          <w:rtl w:val="0"/>
        </w:rPr>
        <w:t>timesThree</w:t>
      </w: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9CDCFE"/>
          <w:sz w:val="21"/>
          <w:szCs w:val="21"/>
          <w:shd w:val="clear" w:fill="202224"/>
          <w:rtl w:val="0"/>
        </w:rPr>
        <w:t>number</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4EC9B0"/>
          <w:sz w:val="21"/>
          <w:szCs w:val="21"/>
          <w:shd w:val="clear" w:fill="202224"/>
          <w:rtl w:val="0"/>
        </w:rPr>
        <w:t>int</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9CDCFE"/>
          <w:sz w:val="21"/>
          <w:szCs w:val="21"/>
          <w:shd w:val="clear" w:fill="202224"/>
          <w:rtl w:val="0"/>
        </w:rPr>
        <w:t>ch</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569CD6"/>
          <w:sz w:val="21"/>
          <w:szCs w:val="21"/>
          <w:shd w:val="clear" w:fill="202224"/>
          <w:rtl w:val="0"/>
        </w:rPr>
        <w:t>chan</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4EC9B0"/>
          <w:sz w:val="21"/>
          <w:szCs w:val="21"/>
          <w:shd w:val="clear" w:fill="202224"/>
          <w:rtl w:val="0"/>
        </w:rPr>
        <w:t>int</w:t>
      </w:r>
      <w:r>
        <w:rPr>
          <w:rFonts w:ascii="Courier New" w:hAnsi="Courier New" w:eastAsia="Courier New" w:cs="Courier New"/>
          <w:color w:val="D4D4D4"/>
          <w:sz w:val="21"/>
          <w:szCs w:val="21"/>
          <w:shd w:val="clear" w:fill="202224"/>
          <w:rtl w:val="0"/>
        </w:rPr>
        <w:t>) {</w:t>
      </w:r>
    </w:p>
    <w:p>
      <w:pPr>
        <w:shd w:val="clear" w:fill="1E1E1E"/>
        <w:spacing w:line="325" w:lineRule="auto"/>
        <w:rPr>
          <w:rFonts w:ascii="Courier New" w:hAnsi="Courier New" w:eastAsia="Courier New" w:cs="Courier New"/>
          <w:color w:val="B5CEA8"/>
          <w:sz w:val="21"/>
          <w:szCs w:val="21"/>
          <w:shd w:val="clear" w:fill="202224"/>
        </w:rPr>
      </w:pP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9CDCFE"/>
          <w:sz w:val="21"/>
          <w:szCs w:val="21"/>
          <w:shd w:val="clear" w:fill="202224"/>
          <w:rtl w:val="0"/>
        </w:rPr>
        <w:t>result</w:t>
      </w:r>
      <w:r>
        <w:rPr>
          <w:rFonts w:ascii="Courier New" w:hAnsi="Courier New" w:eastAsia="Courier New" w:cs="Courier New"/>
          <w:color w:val="D4D4D4"/>
          <w:sz w:val="21"/>
          <w:szCs w:val="21"/>
          <w:shd w:val="clear" w:fill="202224"/>
          <w:rtl w:val="0"/>
        </w:rPr>
        <w:t xml:space="preserve"> := number * </w:t>
      </w:r>
      <w:r>
        <w:rPr>
          <w:rFonts w:ascii="Courier New" w:hAnsi="Courier New" w:eastAsia="Courier New" w:cs="Courier New"/>
          <w:color w:val="B5CEA8"/>
          <w:sz w:val="21"/>
          <w:szCs w:val="21"/>
          <w:shd w:val="clear" w:fill="202224"/>
          <w:rtl w:val="0"/>
        </w:rPr>
        <w:t>3</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 xml:space="preserve">    fmt.</w:t>
      </w:r>
      <w:r>
        <w:rPr>
          <w:rFonts w:ascii="Courier New" w:hAnsi="Courier New" w:eastAsia="Courier New" w:cs="Courier New"/>
          <w:color w:val="DCDCAA"/>
          <w:sz w:val="21"/>
          <w:szCs w:val="21"/>
          <w:shd w:val="clear" w:fill="202224"/>
          <w:rtl w:val="0"/>
        </w:rPr>
        <w:t>Println</w:t>
      </w: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9CDCFE"/>
          <w:sz w:val="21"/>
          <w:szCs w:val="21"/>
          <w:shd w:val="clear" w:fill="202224"/>
          <w:rtl w:val="0"/>
        </w:rPr>
        <w:t>number</w:t>
      </w:r>
      <w:r>
        <w:rPr>
          <w:rFonts w:ascii="Courier New" w:hAnsi="Courier New" w:eastAsia="Courier New" w:cs="Courier New"/>
          <w:color w:val="D4D4D4"/>
          <w:sz w:val="21"/>
          <w:szCs w:val="21"/>
          <w:shd w:val="clear" w:fill="202224"/>
          <w:rtl w:val="0"/>
        </w:rPr>
        <w:t xml:space="preserve"> * </w:t>
      </w:r>
      <w:r>
        <w:rPr>
          <w:rFonts w:ascii="Courier New" w:hAnsi="Courier New" w:eastAsia="Courier New" w:cs="Courier New"/>
          <w:color w:val="B5CEA8"/>
          <w:sz w:val="21"/>
          <w:szCs w:val="21"/>
          <w:shd w:val="clear" w:fill="202224"/>
          <w:rtl w:val="0"/>
        </w:rPr>
        <w:t>3</w:t>
      </w: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9CDCFE"/>
          <w:sz w:val="21"/>
          <w:szCs w:val="21"/>
          <w:shd w:val="clear" w:fill="202224"/>
          <w:rtl w:val="0"/>
        </w:rPr>
        <w:t>ch</w:t>
      </w:r>
      <w:r>
        <w:rPr>
          <w:rFonts w:ascii="Courier New" w:hAnsi="Courier New" w:eastAsia="Courier New" w:cs="Courier New"/>
          <w:color w:val="D4D4D4"/>
          <w:sz w:val="21"/>
          <w:szCs w:val="21"/>
          <w:shd w:val="clear" w:fill="202224"/>
          <w:rtl w:val="0"/>
        </w:rPr>
        <w:t xml:space="preserve"> &lt;- result</w:t>
      </w:r>
    </w:p>
    <w:p>
      <w:pPr>
        <w:shd w:val="clear" w:fill="1E1E1E"/>
        <w:spacing w:line="325" w:lineRule="auto"/>
        <w:rPr>
          <w:rFonts w:ascii="Courier New" w:hAnsi="Courier New" w:eastAsia="Courier New" w:cs="Courier New"/>
          <w:color w:val="D4D4D4"/>
          <w:sz w:val="21"/>
          <w:szCs w:val="21"/>
          <w:shd w:val="clear" w:fill="202224"/>
        </w:rPr>
      </w:pP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569CD6"/>
          <w:sz w:val="21"/>
          <w:szCs w:val="21"/>
          <w:shd w:val="clear" w:fill="202224"/>
          <w:rtl w:val="0"/>
        </w:rPr>
        <w:t>func</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CDCAA"/>
          <w:sz w:val="21"/>
          <w:szCs w:val="21"/>
          <w:shd w:val="clear" w:fill="202224"/>
          <w:rtl w:val="0"/>
        </w:rPr>
        <w:t>main</w:t>
      </w:r>
      <w:r>
        <w:rPr>
          <w:rFonts w:ascii="Courier New" w:hAnsi="Courier New" w:eastAsia="Courier New" w:cs="Courier New"/>
          <w:color w:val="D4D4D4"/>
          <w:sz w:val="21"/>
          <w:szCs w:val="21"/>
          <w:shd w:val="clear" w:fill="202224"/>
          <w:rtl w:val="0"/>
        </w:rPr>
        <w:t>() {</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 xml:space="preserve">    fmt.</w:t>
      </w:r>
      <w:r>
        <w:rPr>
          <w:rFonts w:ascii="Courier New" w:hAnsi="Courier New" w:eastAsia="Courier New" w:cs="Courier New"/>
          <w:color w:val="DCDCAA"/>
          <w:sz w:val="21"/>
          <w:szCs w:val="21"/>
          <w:shd w:val="clear" w:fill="202224"/>
          <w:rtl w:val="0"/>
        </w:rPr>
        <w:t>Println</w:t>
      </w: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CE9178"/>
          <w:sz w:val="21"/>
          <w:szCs w:val="21"/>
          <w:shd w:val="clear" w:fill="202224"/>
          <w:rtl w:val="0"/>
        </w:rPr>
        <w:t>"We are executing a goroutine"</w:t>
      </w: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9CDCFE"/>
          <w:sz w:val="21"/>
          <w:szCs w:val="21"/>
          <w:shd w:val="clear" w:fill="202224"/>
          <w:rtl w:val="0"/>
        </w:rPr>
        <w:t>ch</w:t>
      </w:r>
      <w:r>
        <w:rPr>
          <w:rFonts w:ascii="Courier New" w:hAnsi="Courier New" w:eastAsia="Courier New" w:cs="Courier New"/>
          <w:color w:val="D4D4D4"/>
          <w:sz w:val="21"/>
          <w:szCs w:val="21"/>
          <w:shd w:val="clear" w:fill="202224"/>
          <w:rtl w:val="0"/>
        </w:rPr>
        <w:t xml:space="preserve"> := </w:t>
      </w:r>
      <w:r>
        <w:rPr>
          <w:rFonts w:ascii="Courier New" w:hAnsi="Courier New" w:eastAsia="Courier New" w:cs="Courier New"/>
          <w:color w:val="DCDCAA"/>
          <w:sz w:val="21"/>
          <w:szCs w:val="21"/>
          <w:shd w:val="clear" w:fill="202224"/>
          <w:rtl w:val="0"/>
        </w:rPr>
        <w:t>make</w:t>
      </w: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569CD6"/>
          <w:sz w:val="21"/>
          <w:szCs w:val="21"/>
          <w:shd w:val="clear" w:fill="202224"/>
          <w:rtl w:val="0"/>
        </w:rPr>
        <w:t>chan</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4EC9B0"/>
          <w:sz w:val="21"/>
          <w:szCs w:val="21"/>
          <w:shd w:val="clear" w:fill="202224"/>
          <w:rtl w:val="0"/>
        </w:rPr>
        <w:t>int</w:t>
      </w: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C586C0"/>
          <w:sz w:val="21"/>
          <w:szCs w:val="21"/>
          <w:shd w:val="clear" w:fill="202224"/>
          <w:rtl w:val="0"/>
        </w:rPr>
        <w:t>go</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CDCAA"/>
          <w:sz w:val="21"/>
          <w:szCs w:val="21"/>
          <w:shd w:val="clear" w:fill="202224"/>
          <w:rtl w:val="0"/>
        </w:rPr>
        <w:t>timesThree</w:t>
      </w: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B5CEA8"/>
          <w:sz w:val="21"/>
          <w:szCs w:val="21"/>
          <w:shd w:val="clear" w:fill="202224"/>
          <w:rtl w:val="0"/>
        </w:rPr>
        <w:t>3</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9CDCFE"/>
          <w:sz w:val="21"/>
          <w:szCs w:val="21"/>
          <w:shd w:val="clear" w:fill="202224"/>
          <w:rtl w:val="0"/>
        </w:rPr>
        <w:t>ch</w:t>
      </w: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9CDCFE"/>
          <w:sz w:val="21"/>
          <w:szCs w:val="21"/>
          <w:shd w:val="clear" w:fill="202224"/>
          <w:rtl w:val="0"/>
        </w:rPr>
        <w:t>result</w:t>
      </w:r>
      <w:r>
        <w:rPr>
          <w:rFonts w:ascii="Courier New" w:hAnsi="Courier New" w:eastAsia="Courier New" w:cs="Courier New"/>
          <w:color w:val="D4D4D4"/>
          <w:sz w:val="21"/>
          <w:szCs w:val="21"/>
          <w:shd w:val="clear" w:fill="202224"/>
          <w:rtl w:val="0"/>
        </w:rPr>
        <w:t xml:space="preserve"> := &lt;-ch</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 xml:space="preserve">    fmt.</w:t>
      </w:r>
      <w:r>
        <w:rPr>
          <w:rFonts w:ascii="Courier New" w:hAnsi="Courier New" w:eastAsia="Courier New" w:cs="Courier New"/>
          <w:color w:val="DCDCAA"/>
          <w:sz w:val="21"/>
          <w:szCs w:val="21"/>
          <w:shd w:val="clear" w:fill="202224"/>
          <w:rtl w:val="0"/>
        </w:rPr>
        <w:t>Printf</w:t>
      </w: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CE9178"/>
          <w:sz w:val="21"/>
          <w:szCs w:val="21"/>
          <w:shd w:val="clear" w:fill="202224"/>
          <w:rtl w:val="0"/>
        </w:rPr>
        <w:t xml:space="preserve">"The result is: </w:t>
      </w:r>
      <w:r>
        <w:rPr>
          <w:rFonts w:ascii="Courier New" w:hAnsi="Courier New" w:eastAsia="Courier New" w:cs="Courier New"/>
          <w:color w:val="9CDCFE"/>
          <w:sz w:val="21"/>
          <w:szCs w:val="21"/>
          <w:shd w:val="clear" w:fill="202224"/>
          <w:rtl w:val="0"/>
        </w:rPr>
        <w:t>%v</w:t>
      </w:r>
      <w:r>
        <w:rPr>
          <w:rFonts w:ascii="Courier New" w:hAnsi="Courier New" w:eastAsia="Courier New" w:cs="Courier New"/>
          <w:color w:val="CE9178"/>
          <w:sz w:val="21"/>
          <w:szCs w:val="21"/>
          <w:shd w:val="clear" w:fill="202224"/>
          <w:rtl w:val="0"/>
        </w:rPr>
        <w:t>"</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9CDCFE"/>
          <w:sz w:val="21"/>
          <w:szCs w:val="21"/>
          <w:shd w:val="clear" w:fill="202224"/>
          <w:rtl w:val="0"/>
        </w:rPr>
        <w:t>result</w:t>
      </w: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We are executing a goroutine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9</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tl w:val="0"/>
        </w:rPr>
      </w:pPr>
      <w:r>
        <w:rPr>
          <w:color w:val="202224"/>
          <w:sz w:val="24"/>
          <w:szCs w:val="24"/>
          <w:highlight w:val="white"/>
          <w:rtl w:val="0"/>
        </w:rPr>
        <w:t>The result is: 9</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tl w:val="0"/>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white"/>
          <w:rtl w:val="0"/>
          <w:lang w:val="en-US"/>
        </w:rPr>
      </w:pPr>
      <w:r>
        <w:rPr>
          <w:rFonts w:hint="default"/>
          <w:color w:val="202224"/>
          <w:sz w:val="24"/>
          <w:szCs w:val="24"/>
          <w:highlight w:val="white"/>
          <w:rtl w:val="0"/>
          <w:lang w:val="en-US"/>
        </w:rPr>
        <w:t>Write a program to use unbuffered channel?</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"time"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listentochannel</w:t>
      </w:r>
      <w:r>
        <w:rPr>
          <w:rFonts w:hint="default" w:ascii="Consolas" w:hAnsi="Consolas" w:eastAsia="Consolas" w:cs="Consolas"/>
          <w:b w:val="0"/>
          <w:bCs w:val="0"/>
          <w:color w:val="D4D4D4"/>
          <w:kern w:val="0"/>
          <w:sz w:val="16"/>
          <w:szCs w:val="16"/>
          <w:shd w:val="clear" w:fill="1E1E1E"/>
          <w:lang w:val="en-US" w:eastAsia="zh-CN" w:bidi="ar"/>
        </w:rPr>
        <w:t xml:space="preserve">(ch </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&lt;-ch</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(i)</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time.</w:t>
      </w:r>
      <w:r>
        <w:rPr>
          <w:rFonts w:hint="default" w:ascii="Consolas" w:hAnsi="Consolas" w:eastAsia="Consolas" w:cs="Consolas"/>
          <w:b w:val="0"/>
          <w:bCs w:val="0"/>
          <w:color w:val="DCDCAA"/>
          <w:kern w:val="0"/>
          <w:sz w:val="16"/>
          <w:szCs w:val="16"/>
          <w:shd w:val="clear" w:fill="1E1E1E"/>
          <w:lang w:val="en-US" w:eastAsia="zh-CN" w:bidi="ar"/>
        </w:rPr>
        <w:t>Sleep</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 time.Second)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ch</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go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listentochannel</w:t>
      </w:r>
      <w:r>
        <w:rPr>
          <w:rFonts w:hint="default" w:ascii="Consolas" w:hAnsi="Consolas" w:eastAsia="Consolas" w:cs="Consolas"/>
          <w:b w:val="0"/>
          <w:bCs w:val="0"/>
          <w:color w:val="D4D4D4"/>
          <w:kern w:val="0"/>
          <w:sz w:val="16"/>
          <w:szCs w:val="16"/>
          <w:shd w:val="clear" w:fill="1E1E1E"/>
          <w:lang w:val="en-US" w:eastAsia="zh-CN" w:bidi="ar"/>
        </w:rPr>
        <w:t>(ch)</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i &lt;= </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ch &lt;- i</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close</w:t>
      </w:r>
      <w:r>
        <w:rPr>
          <w:rFonts w:hint="default" w:ascii="Consolas" w:hAnsi="Consolas" w:eastAsia="Consolas" w:cs="Consolas"/>
          <w:b w:val="0"/>
          <w:bCs w:val="0"/>
          <w:color w:val="D4D4D4"/>
          <w:kern w:val="0"/>
          <w:sz w:val="16"/>
          <w:szCs w:val="16"/>
          <w:shd w:val="clear" w:fill="1E1E1E"/>
          <w:lang w:val="en-US" w:eastAsia="zh-CN" w:bidi="ar"/>
        </w:rPr>
        <w:t>(ch)</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channelunbuffered.go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1</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2</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3</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4</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6</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7</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8</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9</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10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white"/>
          <w:rtl w:val="0"/>
          <w:lang w:val="en-US"/>
        </w:rPr>
      </w:pPr>
      <w:r>
        <w:rPr>
          <w:rFonts w:hint="default"/>
          <w:color w:val="202224"/>
          <w:sz w:val="24"/>
          <w:szCs w:val="24"/>
          <w:highlight w:val="white"/>
          <w:rtl w:val="0"/>
          <w:lang w:val="en-US"/>
        </w:rPr>
        <w:t>Write a program for buffered channel?</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"time"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listentochannel</w:t>
      </w:r>
      <w:r>
        <w:rPr>
          <w:rFonts w:hint="default" w:ascii="Consolas" w:hAnsi="Consolas" w:eastAsia="Consolas" w:cs="Consolas"/>
          <w:b w:val="0"/>
          <w:bCs w:val="0"/>
          <w:color w:val="D4D4D4"/>
          <w:kern w:val="0"/>
          <w:sz w:val="16"/>
          <w:szCs w:val="16"/>
          <w:shd w:val="clear" w:fill="1E1E1E"/>
          <w:lang w:val="en-US" w:eastAsia="zh-CN" w:bidi="ar"/>
        </w:rPr>
        <w:t xml:space="preserve">(ch </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&lt;-ch</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(i)</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time.</w:t>
      </w:r>
      <w:r>
        <w:rPr>
          <w:rFonts w:hint="default" w:ascii="Consolas" w:hAnsi="Consolas" w:eastAsia="Consolas" w:cs="Consolas"/>
          <w:b w:val="0"/>
          <w:bCs w:val="0"/>
          <w:color w:val="DCDCAA"/>
          <w:kern w:val="0"/>
          <w:sz w:val="16"/>
          <w:szCs w:val="16"/>
          <w:shd w:val="clear" w:fill="1E1E1E"/>
          <w:lang w:val="en-US" w:eastAsia="zh-CN" w:bidi="ar"/>
        </w:rPr>
        <w:t>Sleep</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 time.Second)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ch</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go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listentochannel</w:t>
      </w:r>
      <w:r>
        <w:rPr>
          <w:rFonts w:hint="default" w:ascii="Consolas" w:hAnsi="Consolas" w:eastAsia="Consolas" w:cs="Consolas"/>
          <w:b w:val="0"/>
          <w:bCs w:val="0"/>
          <w:color w:val="D4D4D4"/>
          <w:kern w:val="0"/>
          <w:sz w:val="16"/>
          <w:szCs w:val="16"/>
          <w:shd w:val="clear" w:fill="1E1E1E"/>
          <w:lang w:val="en-US" w:eastAsia="zh-CN" w:bidi="ar"/>
        </w:rPr>
        <w:t>(ch)</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i &lt;= </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ch &lt;- i</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close</w:t>
      </w:r>
      <w:r>
        <w:rPr>
          <w:rFonts w:hint="default" w:ascii="Consolas" w:hAnsi="Consolas" w:eastAsia="Consolas" w:cs="Consolas"/>
          <w:b w:val="0"/>
          <w:bCs w:val="0"/>
          <w:color w:val="D4D4D4"/>
          <w:kern w:val="0"/>
          <w:sz w:val="16"/>
          <w:szCs w:val="16"/>
          <w:shd w:val="clear" w:fill="1E1E1E"/>
          <w:lang w:val="en-US" w:eastAsia="zh-CN" w:bidi="ar"/>
        </w:rPr>
        <w:t>(ch)</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 xml:space="preserve">go run channelbuffered.go  </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1</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2</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3</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white"/>
          <w:rtl w:val="0"/>
          <w:lang w:val="en-US"/>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Once the main program executes the goroutines, it waits for the channel to get some data before continuing, therefore fmt.Println("The result is: %v", result) is executed after the goroutine returns the result. This doesn’t mean that the main program will wait for the full goroutine to execute, just until the data is served to the channel.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b/>
          <w:color w:val="202224"/>
          <w:sz w:val="24"/>
          <w:szCs w:val="24"/>
          <w:highlight w:val="white"/>
        </w:rPr>
      </w:pPr>
      <w:r>
        <w:rPr>
          <w:b/>
          <w:color w:val="202224"/>
          <w:sz w:val="24"/>
          <w:szCs w:val="24"/>
          <w:highlight w:val="white"/>
          <w:rtl w:val="0"/>
        </w:rPr>
        <w:t>Developing a webservices</w:t>
      </w:r>
    </w:p>
    <w:p>
      <w:pPr>
        <w:keepNext w:val="0"/>
        <w:keepLines w:val="0"/>
        <w:pageBreakBefore w:val="0"/>
        <w:widowControl/>
        <w:numPr>
          <w:ilvl w:val="0"/>
          <w:numId w:val="24"/>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color w:val="202224"/>
          <w:sz w:val="24"/>
          <w:szCs w:val="24"/>
          <w:highlight w:val="white"/>
        </w:rPr>
      </w:pPr>
      <w:r>
        <w:rPr>
          <w:color w:val="202224"/>
          <w:sz w:val="24"/>
          <w:szCs w:val="24"/>
          <w:highlight w:val="white"/>
          <w:rtl w:val="0"/>
        </w:rPr>
        <w:t xml:space="preserve">Download source code from </w:t>
      </w:r>
      <w:r>
        <w:fldChar w:fldCharType="begin"/>
      </w:r>
      <w:r>
        <w:instrText xml:space="preserve"> HYPERLINK "https://github.com/tsawler/bookings-udemy/releases/tag/v21" \h </w:instrText>
      </w:r>
      <w:r>
        <w:fldChar w:fldCharType="separate"/>
      </w:r>
      <w:r>
        <w:rPr>
          <w:color w:val="1155CC"/>
          <w:sz w:val="24"/>
          <w:szCs w:val="24"/>
          <w:highlight w:val="white"/>
          <w:u w:val="single"/>
          <w:rtl w:val="0"/>
        </w:rPr>
        <w:t>https://github.com/tsawler/bookings-udemy/releases/tag/v21</w:t>
      </w:r>
      <w:r>
        <w:rPr>
          <w:color w:val="1155CC"/>
          <w:sz w:val="24"/>
          <w:szCs w:val="24"/>
          <w:highlight w:val="white"/>
          <w:u w:val="single"/>
          <w:rtl w:val="0"/>
        </w:rPr>
        <w:fldChar w:fldCharType="end"/>
      </w:r>
    </w:p>
    <w:p>
      <w:pPr>
        <w:keepNext w:val="0"/>
        <w:keepLines w:val="0"/>
        <w:pageBreakBefore w:val="0"/>
        <w:widowControl/>
        <w:numPr>
          <w:ilvl w:val="0"/>
          <w:numId w:val="24"/>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color w:val="202224"/>
          <w:sz w:val="24"/>
          <w:szCs w:val="24"/>
          <w:highlight w:val="white"/>
          <w:u w:val="none"/>
        </w:rPr>
      </w:pPr>
      <w:r>
        <w:rPr>
          <w:color w:val="202224"/>
          <w:sz w:val="24"/>
          <w:szCs w:val="24"/>
          <w:highlight w:val="white"/>
          <w:rtl w:val="0"/>
        </w:rPr>
        <w:t>Unzipp into you workspace</w:t>
      </w:r>
    </w:p>
    <w:p>
      <w:pPr>
        <w:keepNext w:val="0"/>
        <w:keepLines w:val="0"/>
        <w:pageBreakBefore w:val="0"/>
        <w:widowControl/>
        <w:numPr>
          <w:ilvl w:val="0"/>
          <w:numId w:val="24"/>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color w:val="202224"/>
          <w:sz w:val="24"/>
          <w:szCs w:val="24"/>
          <w:highlight w:val="white"/>
          <w:u w:val="none"/>
        </w:rPr>
      </w:pPr>
      <w:r>
        <w:rPr>
          <w:color w:val="202224"/>
          <w:sz w:val="24"/>
          <w:szCs w:val="24"/>
          <w:highlight w:val="white"/>
          <w:rtl w:val="0"/>
        </w:rPr>
        <w:t>Go to visual studio</w:t>
      </w:r>
    </w:p>
    <w:p>
      <w:pPr>
        <w:keepNext w:val="0"/>
        <w:keepLines w:val="0"/>
        <w:pageBreakBefore w:val="0"/>
        <w:widowControl/>
        <w:numPr>
          <w:ilvl w:val="0"/>
          <w:numId w:val="24"/>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color w:val="202224"/>
          <w:sz w:val="24"/>
          <w:szCs w:val="24"/>
          <w:highlight w:val="white"/>
          <w:u w:val="none"/>
        </w:rPr>
      </w:pPr>
      <w:r>
        <w:rPr>
          <w:color w:val="202224"/>
          <w:sz w:val="24"/>
          <w:szCs w:val="24"/>
          <w:highlight w:val="white"/>
          <w:rtl w:val="0"/>
        </w:rPr>
        <w:t>File&gt;openfolder</w:t>
      </w:r>
    </w:p>
    <w:p>
      <w:pPr>
        <w:keepNext w:val="0"/>
        <w:keepLines w:val="0"/>
        <w:pageBreakBefore w:val="0"/>
        <w:widowControl/>
        <w:numPr>
          <w:ilvl w:val="0"/>
          <w:numId w:val="24"/>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color w:val="202224"/>
          <w:sz w:val="24"/>
          <w:szCs w:val="24"/>
          <w:highlight w:val="white"/>
          <w:u w:val="none"/>
        </w:rPr>
      </w:pPr>
      <w:r>
        <w:rPr>
          <w:color w:val="202224"/>
          <w:sz w:val="24"/>
          <w:szCs w:val="24"/>
          <w:highlight w:val="white"/>
          <w:rtl w:val="0"/>
        </w:rPr>
        <w:t>Go to main directory</w:t>
      </w:r>
    </w:p>
    <w:p>
      <w:pPr>
        <w:keepNext w:val="0"/>
        <w:keepLines w:val="0"/>
        <w:pageBreakBefore w:val="0"/>
        <w:widowControl/>
        <w:numPr>
          <w:ilvl w:val="0"/>
          <w:numId w:val="24"/>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color w:val="202224"/>
          <w:sz w:val="24"/>
          <w:szCs w:val="24"/>
          <w:highlight w:val="white"/>
          <w:u w:val="none"/>
        </w:rPr>
      </w:pPr>
      <w:r>
        <w:rPr>
          <w:color w:val="202224"/>
          <w:sz w:val="24"/>
          <w:szCs w:val="24"/>
          <w:highlight w:val="white"/>
          <w:rtl w:val="0"/>
        </w:rPr>
        <w:t>Run the command go run main.go</w:t>
      </w:r>
    </w:p>
    <w:p>
      <w:pPr>
        <w:keepNext w:val="0"/>
        <w:keepLines w:val="0"/>
        <w:pageBreakBefore w:val="0"/>
        <w:widowControl/>
        <w:numPr>
          <w:ilvl w:val="0"/>
          <w:numId w:val="24"/>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color w:val="202224"/>
          <w:sz w:val="24"/>
          <w:szCs w:val="24"/>
          <w:highlight w:val="white"/>
          <w:u w:val="none"/>
        </w:rPr>
      </w:pPr>
      <w:r>
        <w:rPr>
          <w:color w:val="202224"/>
          <w:sz w:val="24"/>
          <w:szCs w:val="24"/>
          <w:highlight w:val="white"/>
          <w:rtl w:val="0"/>
        </w:rPr>
        <w:t>It will run the application on your browser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r>
        <w:rPr>
          <w:color w:val="202224"/>
          <w:sz w:val="24"/>
          <w:szCs w:val="24"/>
          <w:highlight w:val="white"/>
        </w:rPr>
        <w:drawing>
          <wp:inline distT="114300" distB="114300" distL="114300" distR="114300">
            <wp:extent cx="5943600" cy="3060700"/>
            <wp:effectExtent l="0" t="0" r="0" b="0"/>
            <wp:docPr id="14" name="image13.png"/>
            <wp:cNvGraphicFramePr/>
            <a:graphic xmlns:a="http://schemas.openxmlformats.org/drawingml/2006/main">
              <a:graphicData uri="http://schemas.openxmlformats.org/drawingml/2006/picture">
                <pic:pic xmlns:pic="http://schemas.openxmlformats.org/drawingml/2006/picture">
                  <pic:nvPicPr>
                    <pic:cNvPr id="14" name="image13.png"/>
                    <pic:cNvPicPr preferRelativeResize="0"/>
                  </pic:nvPicPr>
                  <pic:blipFill>
                    <a:blip r:embed="rId15"/>
                    <a:srcRect/>
                    <a:stretch>
                      <a:fillRect/>
                    </a:stretch>
                  </pic:blipFill>
                  <pic:spPr>
                    <a:xfrm>
                      <a:off x="0" y="0"/>
                      <a:ext cx="5943600" cy="3060700"/>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r>
        <w:rPr>
          <w:color w:val="202224"/>
          <w:sz w:val="24"/>
          <w:szCs w:val="24"/>
          <w:highlight w:val="white"/>
          <w:rtl w:val="0"/>
        </w:rPr>
        <w:t>Open your browser and type URL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r>
        <w:rPr>
          <w:color w:val="202224"/>
          <w:sz w:val="24"/>
          <w:szCs w:val="24"/>
          <w:highlight w:val="white"/>
          <w:rtl w:val="0"/>
        </w:rPr>
        <w:t>http://localhost:8080/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r>
        <w:rPr>
          <w:color w:val="202224"/>
          <w:sz w:val="24"/>
          <w:szCs w:val="24"/>
          <w:highlight w:val="white"/>
        </w:rPr>
        <w:drawing>
          <wp:inline distT="114300" distB="114300" distL="114300" distR="114300">
            <wp:extent cx="4029075" cy="2028825"/>
            <wp:effectExtent l="0" t="0" r="0" b="0"/>
            <wp:docPr id="9" name="image11.png"/>
            <wp:cNvGraphicFramePr/>
            <a:graphic xmlns:a="http://schemas.openxmlformats.org/drawingml/2006/main">
              <a:graphicData uri="http://schemas.openxmlformats.org/drawingml/2006/picture">
                <pic:pic xmlns:pic="http://schemas.openxmlformats.org/drawingml/2006/picture">
                  <pic:nvPicPr>
                    <pic:cNvPr id="9" name="image11.png"/>
                    <pic:cNvPicPr preferRelativeResize="0"/>
                  </pic:nvPicPr>
                  <pic:blipFill>
                    <a:blip r:embed="rId16"/>
                    <a:srcRect/>
                    <a:stretch>
                      <a:fillRect/>
                    </a:stretch>
                  </pic:blipFill>
                  <pic:spPr>
                    <a:xfrm>
                      <a:off x="0" y="0"/>
                      <a:ext cx="4029075" cy="2028825"/>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r>
        <w:rPr>
          <w:color w:val="202224"/>
          <w:sz w:val="24"/>
          <w:szCs w:val="24"/>
          <w:highlight w:val="white"/>
          <w:rtl w:val="0"/>
        </w:rPr>
        <w:t>And you got a Hello World! on the browser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b/>
          <w:color w:val="202224"/>
          <w:sz w:val="24"/>
          <w:szCs w:val="24"/>
          <w:highlight w:val="white"/>
        </w:rPr>
      </w:pPr>
      <w:r>
        <w:rPr>
          <w:b/>
          <w:color w:val="202224"/>
          <w:sz w:val="24"/>
          <w:szCs w:val="24"/>
          <w:highlight w:val="white"/>
          <w:rtl w:val="0"/>
        </w:rPr>
        <w:t>Database operation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r>
        <w:rPr>
          <w:color w:val="202224"/>
          <w:sz w:val="24"/>
          <w:szCs w:val="24"/>
          <w:highlight w:val="white"/>
          <w:rtl w:val="0"/>
        </w:rPr>
        <w:t>Download postgresql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r>
        <w:fldChar w:fldCharType="begin"/>
      </w:r>
      <w:r>
        <w:instrText xml:space="preserve"> HYPERLINK "https://www.enterprisedb.com/postgresql-tutorial-resources-training?uuid=db55e32d-e9f0-4d7c-9aef-b17d01210704&amp;campaignId=7012J000001NhszQAC" \h </w:instrText>
      </w:r>
      <w:r>
        <w:fldChar w:fldCharType="separate"/>
      </w:r>
      <w:r>
        <w:rPr>
          <w:color w:val="1155CC"/>
          <w:sz w:val="24"/>
          <w:szCs w:val="24"/>
          <w:highlight w:val="white"/>
          <w:u w:val="single"/>
          <w:rtl w:val="0"/>
        </w:rPr>
        <w:t>https://www.enterprisedb.com/postgresql-tutorial-resources-training?uuid=db55e32d-e9f0-4d7c-9aef-b17d01210704&amp;campaignId=7012J000001NhszQAC</w:t>
      </w:r>
      <w:r>
        <w:rPr>
          <w:color w:val="1155CC"/>
          <w:sz w:val="24"/>
          <w:szCs w:val="24"/>
          <w:highlight w:val="white"/>
          <w:u w:val="singl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r>
        <w:rPr>
          <w:color w:val="202224"/>
          <w:sz w:val="24"/>
          <w:szCs w:val="24"/>
          <w:highlight w:val="white"/>
          <w:rtl w:val="0"/>
        </w:rPr>
        <w:t>Download DBeaver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r>
        <w:fldChar w:fldCharType="begin"/>
      </w:r>
      <w:r>
        <w:instrText xml:space="preserve"> HYPERLINK "https://dbeaver.io/download/" \h </w:instrText>
      </w:r>
      <w:r>
        <w:fldChar w:fldCharType="separate"/>
      </w:r>
      <w:r>
        <w:rPr>
          <w:color w:val="1155CC"/>
          <w:sz w:val="24"/>
          <w:szCs w:val="24"/>
          <w:highlight w:val="white"/>
          <w:u w:val="single"/>
          <w:rtl w:val="0"/>
        </w:rPr>
        <w:t>https://dbeaver.io/download/</w:t>
      </w:r>
      <w:r>
        <w:rPr>
          <w:color w:val="1155CC"/>
          <w:sz w:val="24"/>
          <w:szCs w:val="24"/>
          <w:highlight w:val="white"/>
          <w:u w:val="singl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r>
        <w:rPr>
          <w:color w:val="202224"/>
          <w:sz w:val="24"/>
          <w:szCs w:val="24"/>
          <w:highlight w:val="white"/>
          <w:rtl w:val="0"/>
        </w:rPr>
        <w:t>Create a database called test in dbviewer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r>
        <w:rPr>
          <w:color w:val="202224"/>
          <w:sz w:val="24"/>
          <w:szCs w:val="24"/>
          <w:highlight w:val="white"/>
          <w:rtl w:val="0"/>
        </w:rPr>
        <w:t>Code is as below &amp; taken from</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r>
        <w:fldChar w:fldCharType="begin"/>
      </w:r>
      <w:r>
        <w:instrText xml:space="preserve"> HYPERLINK "https://att-c.udemycdn.com/2021-04-05_23-12-41-ccb5b133039198cd672e083dafee1c72/original.zip?response-content-disposition=attachment%3B+filename%3Dtest_connect.zip&amp;Expires=1652886735&amp;Signature=P-ADFLUqNG4i6xJIUwB2ukNITzHjJ3TTroisK2V7MOSsiKeC7eC7FxMw3dVCUEfeaMKi454dR~d~m~naWyZpuvFibWMU84GutwSxxIxpoDOg~EWY8lp~1l5ng6fJTHGKhu0kmKGdn8DJJJBDnNAlC5lfoGvVtsbg9VLnoHMPL24~56EEPjkqnNFteKOtm-GvSVaQz7lQZPwJQVnmCDRzv1oe0VaAozR4iKD1JQWgXYRER20ERT~50-5PycL73A~bj2rVh9qMVaOBqaFU1vLwaLTGguDm4LVV-jXSDI0blymO7mtRy4nW5QLOFC8gblmHhoOlL~UObnxe8o20uHtLhg__&amp;Key-Pair-Id=APKAITJV77WS5ZT7262A" \h </w:instrText>
      </w:r>
      <w:r>
        <w:fldChar w:fldCharType="separate"/>
      </w:r>
      <w:r>
        <w:rPr>
          <w:color w:val="1155CC"/>
          <w:sz w:val="24"/>
          <w:szCs w:val="24"/>
          <w:highlight w:val="white"/>
          <w:u w:val="single"/>
          <w:rtl w:val="0"/>
        </w:rPr>
        <w:t>https://att-c.udemycdn.com/2021-04-05_23-12-41-ccb5b133039198cd672e083dafee1c72/original.zip?response-content-disposition=attachment%3B+filename%3Dtest_connect.zip&amp;Expires=1652886735&amp;Signature=P-ADFLUqNG4i6xJIUwB2ukNITzHjJ3TTroisK2V7MOSsiKeC7eC7FxMw3dVCUEfeaMKi454dR~d~m~naWyZpuvFibWMU84GutwSxxIxpoDOg~EWY8lp~1l5ng6fJTHGKhu0kmKGdn8DJJJBDnNAlC5lfoGvVtsbg9VLnoHMPL24~56EEPjkqnNFteKOtm-GvSVaQz7lQZPwJQVnmCDRzv1oe0VaAozR4iKD1JQWgXYRER20ERT~50-5PycL73A~bj2rVh9qMVaOBqaFU1vLwaLTGguDm4LVV-jXSDI0blymO7mtRy4nW5QLOFC8gblmHhoOlL~UObnxe8o20uHtLhg__&amp;Key-Pair-Id=APKAITJV77WS5ZT7262A</w:t>
      </w:r>
      <w:r>
        <w:rPr>
          <w:color w:val="1155CC"/>
          <w:sz w:val="24"/>
          <w:szCs w:val="24"/>
          <w:highlight w:val="white"/>
          <w:u w:val="singl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"database/sql"</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"log"</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_ </w:t>
      </w:r>
      <w:r>
        <w:rPr>
          <w:rFonts w:ascii="Courier New" w:hAnsi="Courier New" w:eastAsia="Courier New" w:cs="Courier New"/>
          <w:color w:val="CE9178"/>
          <w:sz w:val="21"/>
          <w:szCs w:val="21"/>
          <w:rtl w:val="0"/>
        </w:rPr>
        <w:t>"github.com/jackc/pgx/v4/stdlib"</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connect to a database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conn</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sql.</w:t>
      </w:r>
      <w:r>
        <w:rPr>
          <w:rFonts w:ascii="Courier New" w:hAnsi="Courier New" w:eastAsia="Courier New" w:cs="Courier New"/>
          <w:color w:val="DCDCAA"/>
          <w:sz w:val="21"/>
          <w:szCs w:val="21"/>
          <w:rtl w:val="0"/>
        </w:rPr>
        <w:t>Open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"pgx"</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"host=localhost port=5432 dbname=test user=yagnik.pokal password=yagnik@2017"</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Fatal</w:t>
      </w:r>
      <w:r>
        <w:rPr>
          <w:rFonts w:ascii="Courier New" w:hAnsi="Courier New" w:eastAsia="Courier New" w:cs="Courier New"/>
          <w:color w:val="D4D4D4"/>
          <w:sz w:val="21"/>
          <w:szCs w:val="21"/>
          <w:rtl w:val="0"/>
        </w:rPr>
        <w:t>(fmt.</w:t>
      </w:r>
      <w:r>
        <w:rPr>
          <w:rFonts w:ascii="Courier New" w:hAnsi="Courier New" w:eastAsia="Courier New" w:cs="Courier New"/>
          <w:color w:val="DCDCAA"/>
          <w:sz w:val="21"/>
          <w:szCs w:val="21"/>
          <w:rtl w:val="0"/>
        </w:rPr>
        <w:t>Sprintf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"Unable to connect: </w:t>
      </w:r>
      <w:r>
        <w:rPr>
          <w:rFonts w:ascii="Courier New" w:hAnsi="Courier New" w:eastAsia="Courier New" w:cs="Courier New"/>
          <w:color w:val="9CDCFE"/>
          <w:sz w:val="21"/>
          <w:szCs w:val="21"/>
          <w:rtl w:val="0"/>
        </w:rPr>
        <w:t>%v</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defer</w:t>
      </w:r>
      <w:r>
        <w:rPr>
          <w:rFonts w:ascii="Courier New" w:hAnsi="Courier New" w:eastAsia="Courier New" w:cs="Courier New"/>
          <w:color w:val="D4D4D4"/>
          <w:sz w:val="21"/>
          <w:szCs w:val="21"/>
          <w:rtl w:val="0"/>
        </w:rPr>
        <w:t xml:space="preserve"> conn.</w:t>
      </w:r>
      <w:r>
        <w:rPr>
          <w:rFonts w:ascii="Courier New" w:hAnsi="Courier New" w:eastAsia="Courier New" w:cs="Courier New"/>
          <w:color w:val="DCDCAA"/>
          <w:sz w:val="21"/>
          <w:szCs w:val="21"/>
          <w:rtl w:val="0"/>
        </w:rPr>
        <w:t>Close</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"Connected to database!"</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test my connection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conn.</w:t>
      </w:r>
      <w:r>
        <w:rPr>
          <w:rFonts w:ascii="Courier New" w:hAnsi="Courier New" w:eastAsia="Courier New" w:cs="Courier New"/>
          <w:color w:val="DCDCAA"/>
          <w:sz w:val="21"/>
          <w:szCs w:val="21"/>
          <w:rtl w:val="0"/>
        </w:rPr>
        <w:t>Ping</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Fatal</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"Cannot ping database!"</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"Pinged database!"</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get rows from table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getAllRows</w:t>
      </w:r>
      <w:r>
        <w:rPr>
          <w:rFonts w:ascii="Courier New" w:hAnsi="Courier New" w:eastAsia="Courier New" w:cs="Courier New"/>
          <w:color w:val="D4D4D4"/>
          <w:sz w:val="21"/>
          <w:szCs w:val="21"/>
          <w:rtl w:val="0"/>
        </w:rPr>
        <w:t>(conn)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Fatal</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insert a row</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query</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`insert into users (first_name, last_name) values ($1, $2)`</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_</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conn.</w:t>
      </w:r>
      <w:r>
        <w:rPr>
          <w:rFonts w:ascii="Courier New" w:hAnsi="Courier New" w:eastAsia="Courier New" w:cs="Courier New"/>
          <w:color w:val="DCDCAA"/>
          <w:sz w:val="21"/>
          <w:szCs w:val="21"/>
          <w:rtl w:val="0"/>
        </w:rPr>
        <w:t>Exec</w:t>
      </w:r>
      <w:r>
        <w:rPr>
          <w:rFonts w:ascii="Courier New" w:hAnsi="Courier New" w:eastAsia="Courier New" w:cs="Courier New"/>
          <w:color w:val="D4D4D4"/>
          <w:sz w:val="21"/>
          <w:szCs w:val="21"/>
          <w:rtl w:val="0"/>
        </w:rPr>
        <w:t xml:space="preserve">(query, </w:t>
      </w:r>
      <w:r>
        <w:rPr>
          <w:rFonts w:ascii="Courier New" w:hAnsi="Courier New" w:eastAsia="Courier New" w:cs="Courier New"/>
          <w:color w:val="CE9178"/>
          <w:sz w:val="21"/>
          <w:szCs w:val="21"/>
          <w:rtl w:val="0"/>
        </w:rPr>
        <w:t>"Jack"</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"Brown"</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Fatal</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"Inserted a row!"</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get rows from table again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getAllRows</w:t>
      </w:r>
      <w:r>
        <w:rPr>
          <w:rFonts w:ascii="Courier New" w:hAnsi="Courier New" w:eastAsia="Courier New" w:cs="Courier New"/>
          <w:color w:val="D4D4D4"/>
          <w:sz w:val="21"/>
          <w:szCs w:val="21"/>
          <w:rtl w:val="0"/>
        </w:rPr>
        <w:t>(conn)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Fatal</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update a row</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stmt</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`update users set first_name = $1 where id = $2`</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_</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conn.</w:t>
      </w:r>
      <w:r>
        <w:rPr>
          <w:rFonts w:ascii="Courier New" w:hAnsi="Courier New" w:eastAsia="Courier New" w:cs="Courier New"/>
          <w:color w:val="DCDCAA"/>
          <w:sz w:val="21"/>
          <w:szCs w:val="21"/>
          <w:rtl w:val="0"/>
        </w:rPr>
        <w:t>Exec</w:t>
      </w:r>
      <w:r>
        <w:rPr>
          <w:rFonts w:ascii="Courier New" w:hAnsi="Courier New" w:eastAsia="Courier New" w:cs="Courier New"/>
          <w:color w:val="D4D4D4"/>
          <w:sz w:val="21"/>
          <w:szCs w:val="21"/>
          <w:rtl w:val="0"/>
        </w:rPr>
        <w:t xml:space="preserve">(stmt, </w:t>
      </w:r>
      <w:r>
        <w:rPr>
          <w:rFonts w:ascii="Courier New" w:hAnsi="Courier New" w:eastAsia="Courier New" w:cs="Courier New"/>
          <w:color w:val="CE9178"/>
          <w:sz w:val="21"/>
          <w:szCs w:val="21"/>
          <w:rtl w:val="0"/>
        </w:rPr>
        <w:t>"Jackie"</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Fatal</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"Updated one or more rows"</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get rows from table again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getAllRows</w:t>
      </w:r>
      <w:r>
        <w:rPr>
          <w:rFonts w:ascii="Courier New" w:hAnsi="Courier New" w:eastAsia="Courier New" w:cs="Courier New"/>
          <w:color w:val="D4D4D4"/>
          <w:sz w:val="21"/>
          <w:szCs w:val="21"/>
          <w:rtl w:val="0"/>
        </w:rPr>
        <w:t>(conn)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Fatal</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get one row by id</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query</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`select id, first_name, last_name from users where id = $1`</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firstName</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lastName</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string</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id</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row</w:t>
      </w:r>
      <w:r>
        <w:rPr>
          <w:rFonts w:ascii="Courier New" w:hAnsi="Courier New" w:eastAsia="Courier New" w:cs="Courier New"/>
          <w:color w:val="D4D4D4"/>
          <w:sz w:val="21"/>
          <w:szCs w:val="21"/>
          <w:rtl w:val="0"/>
        </w:rPr>
        <w:t xml:space="preserve"> := conn.</w:t>
      </w:r>
      <w:r>
        <w:rPr>
          <w:rFonts w:ascii="Courier New" w:hAnsi="Courier New" w:eastAsia="Courier New" w:cs="Courier New"/>
          <w:color w:val="DCDCAA"/>
          <w:sz w:val="21"/>
          <w:szCs w:val="21"/>
          <w:rtl w:val="0"/>
        </w:rPr>
        <w:t>QueryRow</w:t>
      </w:r>
      <w:r>
        <w:rPr>
          <w:rFonts w:ascii="Courier New" w:hAnsi="Courier New" w:eastAsia="Courier New" w:cs="Courier New"/>
          <w:color w:val="D4D4D4"/>
          <w:sz w:val="21"/>
          <w:szCs w:val="21"/>
          <w:rtl w:val="0"/>
        </w:rPr>
        <w:t xml:space="preserve">(query, </w:t>
      </w:r>
      <w:r>
        <w:rPr>
          <w:rFonts w:ascii="Courier New" w:hAnsi="Courier New" w:eastAsia="Courier New" w:cs="Courier New"/>
          <w:color w:val="B5CEA8"/>
          <w:sz w:val="21"/>
          <w:szCs w:val="21"/>
          <w:rtl w:val="0"/>
        </w:rPr>
        <w:t>1</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row.</w:t>
      </w:r>
      <w:r>
        <w:rPr>
          <w:rFonts w:ascii="Courier New" w:hAnsi="Courier New" w:eastAsia="Courier New" w:cs="Courier New"/>
          <w:color w:val="DCDCAA"/>
          <w:sz w:val="21"/>
          <w:szCs w:val="21"/>
          <w:rtl w:val="0"/>
        </w:rPr>
        <w:t>Scan</w:t>
      </w:r>
      <w:r>
        <w:rPr>
          <w:rFonts w:ascii="Courier New" w:hAnsi="Courier New" w:eastAsia="Courier New" w:cs="Courier New"/>
          <w:color w:val="D4D4D4"/>
          <w:sz w:val="21"/>
          <w:szCs w:val="21"/>
          <w:rtl w:val="0"/>
        </w:rPr>
        <w:t>(&amp;id, &amp;firstName, &amp;lastName)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Fatal</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"QueryRow returns"</w:t>
      </w:r>
      <w:r>
        <w:rPr>
          <w:rFonts w:ascii="Courier New" w:hAnsi="Courier New" w:eastAsia="Courier New" w:cs="Courier New"/>
          <w:color w:val="D4D4D4"/>
          <w:sz w:val="21"/>
          <w:szCs w:val="21"/>
          <w:rtl w:val="0"/>
        </w:rPr>
        <w:t>, id, firstName, lastName)</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delete a row</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query</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`delete from users where id = $1`</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_</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conn.</w:t>
      </w:r>
      <w:r>
        <w:rPr>
          <w:rFonts w:ascii="Courier New" w:hAnsi="Courier New" w:eastAsia="Courier New" w:cs="Courier New"/>
          <w:color w:val="DCDCAA"/>
          <w:sz w:val="21"/>
          <w:szCs w:val="21"/>
          <w:rtl w:val="0"/>
        </w:rPr>
        <w:t>Exec</w:t>
      </w:r>
      <w:r>
        <w:rPr>
          <w:rFonts w:ascii="Courier New" w:hAnsi="Courier New" w:eastAsia="Courier New" w:cs="Courier New"/>
          <w:color w:val="D4D4D4"/>
          <w:sz w:val="21"/>
          <w:szCs w:val="21"/>
          <w:rtl w:val="0"/>
        </w:rPr>
        <w:t xml:space="preserve">(query, </w:t>
      </w:r>
      <w:r>
        <w:rPr>
          <w:rFonts w:ascii="Courier New" w:hAnsi="Courier New" w:eastAsia="Courier New" w:cs="Courier New"/>
          <w:color w:val="B5CEA8"/>
          <w:sz w:val="21"/>
          <w:szCs w:val="21"/>
          <w:rtl w:val="0"/>
        </w:rPr>
        <w:t>6</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Fatal</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"Deleted a row!"</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get rows from table again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getAllRows</w:t>
      </w:r>
      <w:r>
        <w:rPr>
          <w:rFonts w:ascii="Courier New" w:hAnsi="Courier New" w:eastAsia="Courier New" w:cs="Courier New"/>
          <w:color w:val="D4D4D4"/>
          <w:sz w:val="21"/>
          <w:szCs w:val="21"/>
          <w:rtl w:val="0"/>
        </w:rPr>
        <w:t>(conn)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Fatal</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getAllRows</w:t>
      </w:r>
      <w:r>
        <w:rPr>
          <w:rFonts w:ascii="Courier New" w:hAnsi="Courier New" w:eastAsia="Courier New" w:cs="Courier New"/>
          <w:color w:val="D4D4D4"/>
          <w:sz w:val="21"/>
          <w:szCs w:val="21"/>
          <w:rtl w:val="0"/>
        </w:rPr>
        <w:t xml:space="preserve">(conn *sql.DB) </w:t>
      </w:r>
      <w:r>
        <w:rPr>
          <w:rFonts w:ascii="Courier New" w:hAnsi="Courier New" w:eastAsia="Courier New" w:cs="Courier New"/>
          <w:color w:val="4EC9B0"/>
          <w:sz w:val="21"/>
          <w:szCs w:val="21"/>
          <w:rtl w:val="0"/>
        </w:rPr>
        <w:t>error</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rows</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conn.</w:t>
      </w:r>
      <w:r>
        <w:rPr>
          <w:rFonts w:ascii="Courier New" w:hAnsi="Courier New" w:eastAsia="Courier New" w:cs="Courier New"/>
          <w:color w:val="DCDCAA"/>
          <w:sz w:val="21"/>
          <w:szCs w:val="21"/>
          <w:rtl w:val="0"/>
        </w:rPr>
        <w:t>Query</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"select id, first_name, last_name from users"</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defer</w:t>
      </w:r>
      <w:r>
        <w:rPr>
          <w:rFonts w:ascii="Courier New" w:hAnsi="Courier New" w:eastAsia="Courier New" w:cs="Courier New"/>
          <w:color w:val="D4D4D4"/>
          <w:sz w:val="21"/>
          <w:szCs w:val="21"/>
          <w:rtl w:val="0"/>
        </w:rPr>
        <w:t xml:space="preserve"> rows.</w:t>
      </w:r>
      <w:r>
        <w:rPr>
          <w:rFonts w:ascii="Courier New" w:hAnsi="Courier New" w:eastAsia="Courier New" w:cs="Courier New"/>
          <w:color w:val="DCDCAA"/>
          <w:sz w:val="21"/>
          <w:szCs w:val="21"/>
          <w:rtl w:val="0"/>
        </w:rPr>
        <w:t>Close</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firstName</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lastName</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string</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id</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rows.</w:t>
      </w:r>
      <w:r>
        <w:rPr>
          <w:rFonts w:ascii="Courier New" w:hAnsi="Courier New" w:eastAsia="Courier New" w:cs="Courier New"/>
          <w:color w:val="DCDCAA"/>
          <w:sz w:val="21"/>
          <w:szCs w:val="21"/>
          <w:rtl w:val="0"/>
        </w:rPr>
        <w:t>Next</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rows.</w:t>
      </w:r>
      <w:r>
        <w:rPr>
          <w:rFonts w:ascii="Courier New" w:hAnsi="Courier New" w:eastAsia="Courier New" w:cs="Courier New"/>
          <w:color w:val="DCDCAA"/>
          <w:sz w:val="21"/>
          <w:szCs w:val="21"/>
          <w:rtl w:val="0"/>
        </w:rPr>
        <w:t>Scan</w:t>
      </w:r>
      <w:r>
        <w:rPr>
          <w:rFonts w:ascii="Courier New" w:hAnsi="Courier New" w:eastAsia="Courier New" w:cs="Courier New"/>
          <w:color w:val="D4D4D4"/>
          <w:sz w:val="21"/>
          <w:szCs w:val="21"/>
          <w:rtl w:val="0"/>
        </w:rPr>
        <w:t>(&amp;id, &amp;firstName, &amp;lastName)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"Record is"</w:t>
      </w:r>
      <w:r>
        <w:rPr>
          <w:rFonts w:ascii="Courier New" w:hAnsi="Courier New" w:eastAsia="Courier New" w:cs="Courier New"/>
          <w:color w:val="D4D4D4"/>
          <w:sz w:val="21"/>
          <w:szCs w:val="21"/>
          <w:rtl w:val="0"/>
        </w:rPr>
        <w:t>, id, firstName, lastName)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rows.</w:t>
      </w:r>
      <w:r>
        <w:rPr>
          <w:rFonts w:ascii="Courier New" w:hAnsi="Courier New" w:eastAsia="Courier New" w:cs="Courier New"/>
          <w:color w:val="DCDCAA"/>
          <w:sz w:val="21"/>
          <w:szCs w:val="21"/>
          <w:rtl w:val="0"/>
        </w:rPr>
        <w:t>Err</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Fatal</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"Error scanning rows"</w:t>
      </w:r>
      <w:r>
        <w:rPr>
          <w:rFonts w:ascii="Courier New" w:hAnsi="Courier New" w:eastAsia="Courier New" w:cs="Courier New"/>
          <w:color w:val="D4D4D4"/>
          <w:sz w:val="21"/>
          <w:szCs w:val="21"/>
          <w:rtl w:val="0"/>
        </w:rPr>
        <w:t>, 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569CD6"/>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nil</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ind w:left="0" w:firstLine="0"/>
      </w:pPr>
    </w:p>
    <w:p/>
    <w:p>
      <w:r>
        <w:drawing>
          <wp:inline distT="114300" distB="114300" distL="114300" distR="114300">
            <wp:extent cx="6490970" cy="2610485"/>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3" name="image8.png"/>
                    <pic:cNvPicPr preferRelativeResize="0"/>
                  </pic:nvPicPr>
                  <pic:blipFill>
                    <a:blip r:embed="rId17"/>
                    <a:srcRect/>
                    <a:stretch>
                      <a:fillRect/>
                    </a:stretch>
                  </pic:blipFill>
                  <pic:spPr>
                    <a:xfrm>
                      <a:off x="0" y="0"/>
                      <a:ext cx="6491288" cy="2611079"/>
                    </a:xfrm>
                    <a:prstGeom prst="rect">
                      <a:avLst/>
                    </a:prstGeom>
                  </pic:spPr>
                </pic:pic>
              </a:graphicData>
            </a:graphic>
          </wp:inline>
        </w:drawing>
      </w:r>
    </w:p>
    <w:p>
      <w:r>
        <w:rPr>
          <w:rtl w:val="0"/>
        </w:rPr>
        <w:tab/>
      </w:r>
      <w:r>
        <w:drawing>
          <wp:inline distT="114300" distB="114300" distL="114300" distR="114300">
            <wp:extent cx="3509645" cy="3387725"/>
            <wp:effectExtent l="0" t="0" r="0" b="0"/>
            <wp:docPr id="6" name="image14.png"/>
            <wp:cNvGraphicFramePr/>
            <a:graphic xmlns:a="http://schemas.openxmlformats.org/drawingml/2006/main">
              <a:graphicData uri="http://schemas.openxmlformats.org/drawingml/2006/picture">
                <pic:pic xmlns:pic="http://schemas.openxmlformats.org/drawingml/2006/picture">
                  <pic:nvPicPr>
                    <pic:cNvPr id="6" name="image14.png"/>
                    <pic:cNvPicPr preferRelativeResize="0"/>
                  </pic:nvPicPr>
                  <pic:blipFill>
                    <a:blip r:embed="rId18"/>
                    <a:srcRect/>
                    <a:stretch>
                      <a:fillRect/>
                    </a:stretch>
                  </pic:blipFill>
                  <pic:spPr>
                    <a:xfrm>
                      <a:off x="0" y="0"/>
                      <a:ext cx="3509963" cy="3388166"/>
                    </a:xfrm>
                    <a:prstGeom prst="rect">
                      <a:avLst/>
                    </a:prstGeom>
                  </pic:spPr>
                </pic:pic>
              </a:graphicData>
            </a:graphic>
          </wp:inline>
        </w:drawing>
      </w:r>
    </w:p>
    <w:p/>
    <w:p>
      <w:r>
        <w:rPr>
          <w:rtl w:val="0"/>
        </w:rPr>
        <w:t>Build webaaplication</w:t>
      </w:r>
    </w:p>
    <w:p>
      <w:r>
        <w:rPr>
          <w:rtl w:val="0"/>
        </w:rPr>
        <w:t>Dowbload code from below</w:t>
      </w:r>
    </w:p>
    <w:p>
      <w:r>
        <w:fldChar w:fldCharType="begin"/>
      </w:r>
      <w:r>
        <w:instrText xml:space="preserve"> HYPERLINK "https://github.com/yagnikpokal/golang/tree/main/Baseapp" \h </w:instrText>
      </w:r>
      <w:r>
        <w:fldChar w:fldCharType="separate"/>
      </w:r>
      <w:r>
        <w:rPr>
          <w:color w:val="1155CC"/>
          <w:u w:val="single"/>
          <w:rtl w:val="0"/>
        </w:rPr>
        <w:t>https://github.com/yagnikpokal/golang/tree/main/Baseapp</w:t>
      </w:r>
      <w:r>
        <w:rPr>
          <w:color w:val="1155CC"/>
          <w:u w:val="single"/>
          <w:rtl w:val="0"/>
        </w:rPr>
        <w:fldChar w:fldCharType="end"/>
      </w:r>
    </w:p>
    <w:p/>
    <w:p>
      <w:r>
        <w:rPr>
          <w:rtl w:val="0"/>
        </w:rPr>
        <w:t>Extract in a particular directory</w:t>
      </w:r>
    </w:p>
    <w:p>
      <w:r>
        <w:rPr>
          <w:rtl w:val="0"/>
        </w:rPr>
        <w:t>Import extracted folder in VS</w:t>
      </w:r>
    </w:p>
    <w:p>
      <w:r>
        <w:rPr>
          <w:rtl w:val="0"/>
        </w:rPr>
        <w:t>Import necessary packages</w:t>
      </w:r>
    </w:p>
    <w:p>
      <w:r>
        <w:rPr>
          <w:rtl w:val="0"/>
        </w:rPr>
        <w:t>Debug and run the application in VS</w:t>
      </w:r>
    </w:p>
    <w:p/>
    <w:p>
      <w:r>
        <w:rPr>
          <w:rtl w:val="0"/>
        </w:rPr>
        <w:t>Application will available on port 8080</w:t>
      </w:r>
    </w:p>
    <w:p>
      <w:pPr>
        <w:rPr>
          <w:color w:val="202224"/>
          <w:sz w:val="24"/>
          <w:szCs w:val="24"/>
          <w:highlight w:val="white"/>
        </w:rPr>
      </w:pPr>
      <w:r>
        <w:rPr>
          <w:color w:val="202224"/>
          <w:sz w:val="24"/>
          <w:szCs w:val="24"/>
          <w:highlight w:val="white"/>
          <w:rtl w:val="0"/>
        </w:rPr>
        <w:t>Open your browser and type URL</w:t>
      </w:r>
    </w:p>
    <w:p>
      <w:pPr>
        <w:rPr>
          <w:color w:val="202224"/>
          <w:sz w:val="24"/>
          <w:szCs w:val="24"/>
          <w:highlight w:val="white"/>
        </w:rPr>
      </w:pPr>
      <w:r>
        <w:fldChar w:fldCharType="begin"/>
      </w:r>
      <w:r>
        <w:instrText xml:space="preserve"> HYPERLINK "http://localhost:8080/" \h </w:instrText>
      </w:r>
      <w:r>
        <w:fldChar w:fldCharType="separate"/>
      </w:r>
      <w:r>
        <w:rPr>
          <w:color w:val="1155CC"/>
          <w:sz w:val="24"/>
          <w:szCs w:val="24"/>
          <w:highlight w:val="white"/>
          <w:u w:val="single"/>
          <w:rtl w:val="0"/>
        </w:rPr>
        <w:t>http://localhost:8080/</w:t>
      </w:r>
      <w:r>
        <w:rPr>
          <w:color w:val="1155CC"/>
          <w:sz w:val="24"/>
          <w:szCs w:val="24"/>
          <w:highlight w:val="white"/>
          <w:u w:val="single"/>
          <w:rtl w:val="0"/>
        </w:rPr>
        <w:fldChar w:fldCharType="end"/>
      </w:r>
    </w:p>
    <w:p>
      <w:pPr>
        <w:rPr>
          <w:color w:val="202224"/>
          <w:sz w:val="24"/>
          <w:szCs w:val="24"/>
          <w:highlight w:val="white"/>
        </w:rPr>
      </w:pPr>
      <w:r>
        <w:rPr>
          <w:color w:val="202224"/>
          <w:sz w:val="24"/>
          <w:szCs w:val="24"/>
          <w:highlight w:val="white"/>
        </w:rPr>
        <w:drawing>
          <wp:inline distT="114300" distB="114300" distL="114300" distR="114300">
            <wp:extent cx="5943600" cy="3213100"/>
            <wp:effectExtent l="0" t="0" r="0" b="0"/>
            <wp:docPr id="13" name="image10.png"/>
            <wp:cNvGraphicFramePr/>
            <a:graphic xmlns:a="http://schemas.openxmlformats.org/drawingml/2006/main">
              <a:graphicData uri="http://schemas.openxmlformats.org/drawingml/2006/picture">
                <pic:pic xmlns:pic="http://schemas.openxmlformats.org/drawingml/2006/picture">
                  <pic:nvPicPr>
                    <pic:cNvPr id="13" name="image10.png"/>
                    <pic:cNvPicPr preferRelativeResize="0"/>
                  </pic:nvPicPr>
                  <pic:blipFill>
                    <a:blip r:embed="rId19"/>
                    <a:srcRect/>
                    <a:stretch>
                      <a:fillRect/>
                    </a:stretch>
                  </pic:blipFill>
                  <pic:spPr>
                    <a:xfrm>
                      <a:off x="0" y="0"/>
                      <a:ext cx="5943600" cy="3213100"/>
                    </a:xfrm>
                    <a:prstGeom prst="rect">
                      <a:avLst/>
                    </a:prstGeom>
                  </pic:spPr>
                </pic:pic>
              </a:graphicData>
            </a:graphic>
          </wp:inline>
        </w:drawing>
      </w:r>
    </w:p>
    <w:p>
      <w:pPr>
        <w:rPr>
          <w:color w:val="202224"/>
          <w:sz w:val="24"/>
          <w:szCs w:val="24"/>
          <w:highlight w:val="white"/>
        </w:rPr>
      </w:pPr>
      <w:r>
        <w:rPr>
          <w:color w:val="202224"/>
          <w:sz w:val="24"/>
          <w:szCs w:val="24"/>
          <w:highlight w:val="white"/>
        </w:rPr>
        <w:drawing>
          <wp:inline distT="114300" distB="114300" distL="114300" distR="114300">
            <wp:extent cx="4572000" cy="3429000"/>
            <wp:effectExtent l="0" t="0" r="0" b="0"/>
            <wp:docPr id="2" name="image12.png"/>
            <wp:cNvGraphicFramePr/>
            <a:graphic xmlns:a="http://schemas.openxmlformats.org/drawingml/2006/main">
              <a:graphicData uri="http://schemas.openxmlformats.org/drawingml/2006/picture">
                <pic:pic xmlns:pic="http://schemas.openxmlformats.org/drawingml/2006/picture">
                  <pic:nvPicPr>
                    <pic:cNvPr id="2" name="image12.png"/>
                    <pic:cNvPicPr preferRelativeResize="0"/>
                  </pic:nvPicPr>
                  <pic:blipFill>
                    <a:blip r:embed="rId20"/>
                    <a:srcRect/>
                    <a:stretch>
                      <a:fillRect/>
                    </a:stretch>
                  </pic:blipFill>
                  <pic:spPr>
                    <a:xfrm>
                      <a:off x="0" y="0"/>
                      <a:ext cx="4572000" cy="3429000"/>
                    </a:xfrm>
                    <a:prstGeom prst="rect">
                      <a:avLst/>
                    </a:prstGeom>
                  </pic:spPr>
                </pic:pic>
              </a:graphicData>
            </a:graphic>
          </wp:inline>
        </w:drawing>
      </w:r>
    </w:p>
    <w:p>
      <w:pPr>
        <w:rPr>
          <w:color w:val="202224"/>
          <w:sz w:val="24"/>
          <w:szCs w:val="24"/>
          <w:highlight w:val="white"/>
        </w:rPr>
      </w:pPr>
      <w:r>
        <w:rPr>
          <w:color w:val="202224"/>
          <w:sz w:val="24"/>
          <w:szCs w:val="24"/>
          <w:highlight w:val="white"/>
          <w:rtl w:val="0"/>
        </w:rPr>
        <w:t>Check on below link for demonstration</w:t>
      </w:r>
    </w:p>
    <w:p>
      <w:pPr>
        <w:rPr>
          <w:color w:val="202224"/>
          <w:sz w:val="24"/>
          <w:szCs w:val="24"/>
          <w:highlight w:val="white"/>
        </w:rPr>
      </w:pPr>
      <w:r>
        <w:fldChar w:fldCharType="begin"/>
      </w:r>
      <w:r>
        <w:instrText xml:space="preserve"> HYPERLINK "https://youtu.be/bUwsVwwE8ZA" \h </w:instrText>
      </w:r>
      <w:r>
        <w:fldChar w:fldCharType="separate"/>
      </w:r>
      <w:r>
        <w:rPr>
          <w:color w:val="1155CC"/>
          <w:sz w:val="24"/>
          <w:szCs w:val="24"/>
          <w:highlight w:val="white"/>
          <w:u w:val="single"/>
          <w:rtl w:val="0"/>
        </w:rPr>
        <w:t>https://youtu.be/bUwsVwwE8ZA</w:t>
      </w:r>
      <w:r>
        <w:rPr>
          <w:color w:val="1155CC"/>
          <w:sz w:val="24"/>
          <w:szCs w:val="24"/>
          <w:highlight w:val="white"/>
          <w:u w:val="single"/>
          <w:rtl w:val="0"/>
        </w:rPr>
        <w:fldChar w:fldCharType="end"/>
      </w:r>
    </w:p>
    <w:p>
      <w:pPr>
        <w:rPr>
          <w:color w:val="202224"/>
          <w:sz w:val="24"/>
          <w:szCs w:val="24"/>
          <w:highlight w:val="white"/>
        </w:rPr>
      </w:pPr>
    </w:p>
    <w:p>
      <w:pPr>
        <w:rPr>
          <w:color w:val="202224"/>
          <w:sz w:val="24"/>
          <w:szCs w:val="24"/>
          <w:highlight w:val="white"/>
        </w:rPr>
      </w:pPr>
    </w:p>
    <w:p>
      <w:pPr>
        <w:rPr>
          <w:color w:val="202224"/>
          <w:sz w:val="24"/>
          <w:szCs w:val="24"/>
          <w:highlight w:val="white"/>
        </w:rPr>
      </w:pPr>
    </w:p>
    <w:p>
      <w:pPr>
        <w:rPr>
          <w:rFonts w:hint="default"/>
          <w:color w:val="202224"/>
          <w:sz w:val="24"/>
          <w:szCs w:val="24"/>
          <w:highlight w:val="white"/>
          <w:lang w:val="en-US"/>
        </w:rPr>
      </w:pPr>
      <w:r>
        <w:rPr>
          <w:rFonts w:hint="default"/>
          <w:color w:val="202224"/>
          <w:sz w:val="24"/>
          <w:szCs w:val="24"/>
          <w:highlight w:val="white"/>
          <w:lang w:val="en-US"/>
        </w:rPr>
        <w:t>Question and answers</w:t>
      </w:r>
    </w:p>
    <w:p>
      <w:pPr>
        <w:rPr>
          <w:rFonts w:hint="default"/>
          <w:color w:val="202224"/>
          <w:sz w:val="24"/>
          <w:szCs w:val="24"/>
          <w:highlight w:val="white"/>
          <w:lang w:val="en-IN"/>
        </w:rPr>
      </w:pPr>
      <w:r>
        <w:rPr>
          <w:rFonts w:hint="default"/>
          <w:color w:val="202224"/>
          <w:sz w:val="24"/>
          <w:szCs w:val="24"/>
          <w:highlight w:val="white"/>
          <w:lang w:val="en-IN"/>
        </w:rPr>
        <w:t>Mention the advantages of golang?</w:t>
      </w:r>
    </w:p>
    <w:p>
      <w:pPr>
        <w:rPr>
          <w:rFonts w:hint="default"/>
          <w:color w:val="202224"/>
          <w:sz w:val="24"/>
          <w:szCs w:val="24"/>
          <w:highlight w:val="white"/>
          <w:lang w:val="en-IN"/>
        </w:rPr>
      </w:pPr>
      <w:r>
        <w:rPr>
          <w:rFonts w:hint="default"/>
          <w:color w:val="202224"/>
          <w:sz w:val="24"/>
          <w:szCs w:val="24"/>
          <w:highlight w:val="white"/>
          <w:lang w:val="en-IN"/>
        </w:rPr>
        <w:t>How to declare the multiple type of variable in single line?</w:t>
      </w:r>
    </w:p>
    <w:p>
      <w:pPr>
        <w:rPr>
          <w:rFonts w:hint="default"/>
          <w:color w:val="202224"/>
          <w:sz w:val="24"/>
          <w:szCs w:val="24"/>
          <w:highlight w:val="white"/>
          <w:lang w:val="en-IN"/>
        </w:rPr>
      </w:pPr>
      <w:r>
        <w:rPr>
          <w:rFonts w:hint="default"/>
          <w:color w:val="202224"/>
          <w:sz w:val="24"/>
          <w:szCs w:val="24"/>
          <w:highlight w:val="white"/>
          <w:lang w:val="en-IN"/>
        </w:rPr>
        <w:t>What are builtin support in go?</w:t>
      </w:r>
    </w:p>
    <w:p>
      <w:pPr>
        <w:rPr>
          <w:rFonts w:hint="default"/>
          <w:color w:val="202224"/>
          <w:sz w:val="24"/>
          <w:szCs w:val="24"/>
          <w:highlight w:val="white"/>
          <w:lang w:val="en-IN"/>
        </w:rPr>
      </w:pPr>
      <w:r>
        <w:rPr>
          <w:rFonts w:hint="default"/>
          <w:color w:val="202224"/>
          <w:sz w:val="24"/>
          <w:szCs w:val="24"/>
          <w:highlight w:val="white"/>
          <w:lang w:val="en-IN"/>
        </w:rPr>
        <w:t>Why does golang developed?</w:t>
      </w:r>
    </w:p>
    <w:p>
      <w:pPr>
        <w:rPr>
          <w:rFonts w:hint="default"/>
          <w:color w:val="202224"/>
          <w:sz w:val="24"/>
          <w:szCs w:val="24"/>
          <w:highlight w:val="white"/>
          <w:lang w:val="en-IN"/>
        </w:rPr>
      </w:pPr>
      <w:r>
        <w:rPr>
          <w:rFonts w:hint="default"/>
          <w:color w:val="202224"/>
          <w:sz w:val="24"/>
          <w:szCs w:val="24"/>
          <w:highlight w:val="white"/>
          <w:lang w:val="en-IN"/>
        </w:rPr>
        <w:t>Why should I want to learn the go programming langauge?</w:t>
      </w:r>
    </w:p>
    <w:p>
      <w:pPr>
        <w:rPr>
          <w:rFonts w:hint="default"/>
          <w:color w:val="202224"/>
          <w:sz w:val="24"/>
          <w:szCs w:val="24"/>
          <w:highlight w:val="white"/>
          <w:lang w:val="en-IN"/>
        </w:rPr>
      </w:pPr>
      <w:r>
        <w:rPr>
          <w:rFonts w:hint="default"/>
          <w:color w:val="202224"/>
          <w:sz w:val="24"/>
          <w:szCs w:val="24"/>
          <w:highlight w:val="white"/>
          <w:lang w:val="en-IN"/>
        </w:rPr>
        <w:t>Go is functional or OOP?</w:t>
      </w:r>
    </w:p>
    <w:p>
      <w:pPr>
        <w:rPr>
          <w:rFonts w:hint="default"/>
          <w:color w:val="202224"/>
          <w:sz w:val="24"/>
          <w:szCs w:val="24"/>
          <w:highlight w:val="white"/>
          <w:lang w:val="en-IN"/>
        </w:rPr>
      </w:pPr>
      <w:r>
        <w:rPr>
          <w:rFonts w:hint="default"/>
          <w:color w:val="202224"/>
          <w:sz w:val="24"/>
          <w:szCs w:val="24"/>
          <w:highlight w:val="white"/>
          <w:lang w:val="en-IN"/>
        </w:rPr>
        <w:t>How to perform testing in golang?</w:t>
      </w:r>
    </w:p>
    <w:p>
      <w:pPr>
        <w:rPr>
          <w:rFonts w:hint="default"/>
          <w:color w:val="202224"/>
          <w:sz w:val="24"/>
          <w:szCs w:val="24"/>
          <w:highlight w:val="white"/>
          <w:lang w:val="en-IN"/>
        </w:rPr>
      </w:pPr>
      <w:r>
        <w:rPr>
          <w:rFonts w:hint="default"/>
          <w:color w:val="202224"/>
          <w:sz w:val="24"/>
          <w:szCs w:val="24"/>
          <w:highlight w:val="white"/>
          <w:lang w:val="en-IN"/>
        </w:rPr>
        <w:t>How to compare struct in golang?</w:t>
      </w:r>
    </w:p>
    <w:p>
      <w:pPr>
        <w:rPr>
          <w:rFonts w:hint="default"/>
          <w:color w:val="202224"/>
          <w:sz w:val="24"/>
          <w:szCs w:val="24"/>
          <w:highlight w:val="white"/>
          <w:lang w:val="en-IN"/>
        </w:rPr>
      </w:pPr>
    </w:p>
    <w:p>
      <w:pPr>
        <w:rPr>
          <w:rFonts w:hint="default"/>
          <w:color w:val="202224"/>
          <w:sz w:val="24"/>
          <w:szCs w:val="24"/>
          <w:highlight w:val="white"/>
          <w:lang w:val="en-IN"/>
        </w:rPr>
      </w:pPr>
      <w:r>
        <w:rPr>
          <w:rFonts w:hint="default"/>
          <w:color w:val="202224"/>
          <w:sz w:val="24"/>
          <w:szCs w:val="24"/>
          <w:highlight w:val="white"/>
          <w:lang w:val="en-IN"/>
        </w:rPr>
        <w:t>Does go have optional parameters?</w:t>
      </w:r>
    </w:p>
    <w:p>
      <w:pPr>
        <w:rPr>
          <w:rFonts w:hint="default"/>
          <w:color w:val="202224"/>
          <w:sz w:val="24"/>
          <w:szCs w:val="24"/>
          <w:highlight w:val="white"/>
          <w:lang w:val="en-IN"/>
        </w:rPr>
      </w:pPr>
      <w:r>
        <w:rPr>
          <w:rFonts w:hint="default"/>
          <w:color w:val="202224"/>
          <w:sz w:val="24"/>
          <w:szCs w:val="24"/>
          <w:highlight w:val="white"/>
          <w:lang w:val="en-IN"/>
        </w:rPr>
        <w:t>What is rune in go?</w:t>
      </w:r>
    </w:p>
    <w:p>
      <w:pPr>
        <w:rPr>
          <w:rFonts w:hint="default"/>
          <w:color w:val="202224"/>
          <w:sz w:val="24"/>
          <w:szCs w:val="24"/>
          <w:highlight w:val="white"/>
          <w:lang w:val="en-IN"/>
        </w:rPr>
      </w:pPr>
      <w:r>
        <w:rPr>
          <w:rFonts w:hint="default"/>
          <w:color w:val="202224"/>
          <w:sz w:val="24"/>
          <w:szCs w:val="24"/>
          <w:highlight w:val="white"/>
          <w:lang w:val="en-IN"/>
        </w:rPr>
        <w:t>What are function closures?</w:t>
      </w:r>
    </w:p>
    <w:p>
      <w:pPr>
        <w:rPr>
          <w:rFonts w:hint="default"/>
          <w:color w:val="202224"/>
          <w:sz w:val="24"/>
          <w:szCs w:val="24"/>
          <w:highlight w:val="white"/>
          <w:lang w:val="en-IN"/>
        </w:rPr>
      </w:pPr>
      <w:r>
        <w:rPr>
          <w:rFonts w:hint="default"/>
          <w:color w:val="202224"/>
          <w:sz w:val="24"/>
          <w:szCs w:val="24"/>
          <w:highlight w:val="white"/>
          <w:lang w:val="en-IN"/>
        </w:rPr>
        <w:t>What are rvalue and lvalue?</w:t>
      </w:r>
    </w:p>
    <w:p>
      <w:pPr>
        <w:rPr>
          <w:rFonts w:hint="default"/>
          <w:color w:val="202224"/>
          <w:sz w:val="24"/>
          <w:szCs w:val="24"/>
          <w:highlight w:val="white"/>
          <w:lang w:val="en-IN"/>
        </w:rPr>
      </w:pPr>
      <w:r>
        <w:rPr>
          <w:rFonts w:hint="default"/>
          <w:color w:val="202224"/>
          <w:sz w:val="24"/>
          <w:szCs w:val="24"/>
          <w:highlight w:val="white"/>
          <w:lang w:val="en-IN"/>
        </w:rPr>
        <w:t>What are golang pointer?</w:t>
      </w:r>
    </w:p>
    <w:p>
      <w:pPr>
        <w:rPr>
          <w:rFonts w:hint="default"/>
          <w:color w:val="202224"/>
          <w:sz w:val="24"/>
          <w:szCs w:val="24"/>
          <w:highlight w:val="white"/>
          <w:lang w:val="en-IN"/>
        </w:rPr>
      </w:pPr>
      <w:r>
        <w:rPr>
          <w:rFonts w:hint="default"/>
          <w:color w:val="202224"/>
          <w:sz w:val="24"/>
          <w:szCs w:val="24"/>
          <w:highlight w:val="white"/>
          <w:lang w:val="en-IN"/>
        </w:rPr>
        <w:t>What is string literature?</w:t>
      </w:r>
    </w:p>
    <w:p>
      <w:pPr>
        <w:rPr>
          <w:rFonts w:hint="default"/>
          <w:color w:val="202224"/>
          <w:sz w:val="24"/>
          <w:szCs w:val="24"/>
          <w:highlight w:val="white"/>
          <w:lang w:val="en-IN"/>
        </w:rPr>
      </w:pPr>
      <w:r>
        <w:rPr>
          <w:rFonts w:hint="default"/>
          <w:color w:val="202224"/>
          <w:sz w:val="24"/>
          <w:szCs w:val="24"/>
          <w:highlight w:val="white"/>
          <w:lang w:val="en-IN"/>
        </w:rPr>
        <w:t>Formate a string without printing?</w:t>
      </w:r>
    </w:p>
    <w:p>
      <w:pPr>
        <w:rPr>
          <w:rFonts w:hint="default"/>
          <w:color w:val="202224"/>
          <w:sz w:val="24"/>
          <w:szCs w:val="24"/>
          <w:highlight w:val="white"/>
          <w:lang w:val="en-IN"/>
        </w:rPr>
      </w:pPr>
    </w:p>
    <w:p>
      <w:pPr>
        <w:rPr>
          <w:rFonts w:hint="default"/>
          <w:color w:val="202224"/>
          <w:sz w:val="24"/>
          <w:szCs w:val="24"/>
          <w:highlight w:val="white"/>
          <w:lang w:val="en-IN"/>
        </w:rPr>
      </w:pPr>
      <w:r>
        <w:rPr>
          <w:rFonts w:hint="default"/>
          <w:color w:val="202224"/>
          <w:sz w:val="24"/>
          <w:szCs w:val="24"/>
          <w:highlight w:val="white"/>
          <w:lang w:val="en-IN"/>
        </w:rPr>
        <w:t>What do you understand by type assertion in go?</w:t>
      </w:r>
    </w:p>
    <w:p>
      <w:pPr>
        <w:rPr>
          <w:rFonts w:hint="default"/>
          <w:color w:val="202224"/>
          <w:sz w:val="24"/>
          <w:szCs w:val="24"/>
          <w:highlight w:val="white"/>
          <w:lang w:val="en-IN"/>
        </w:rPr>
      </w:pPr>
      <w:r>
        <w:rPr>
          <w:rFonts w:hint="default"/>
          <w:color w:val="202224"/>
          <w:sz w:val="24"/>
          <w:szCs w:val="24"/>
          <w:highlight w:val="white"/>
          <w:lang w:val="en-IN"/>
        </w:rPr>
        <w:t>or</w:t>
      </w:r>
    </w:p>
    <w:p>
      <w:pPr>
        <w:rPr>
          <w:rFonts w:hint="default"/>
          <w:color w:val="202224"/>
          <w:sz w:val="24"/>
          <w:szCs w:val="24"/>
          <w:highlight w:val="white"/>
          <w:lang w:val="en-IN"/>
        </w:rPr>
      </w:pPr>
      <w:r>
        <w:rPr>
          <w:rFonts w:hint="default"/>
          <w:color w:val="202224"/>
          <w:sz w:val="24"/>
          <w:szCs w:val="24"/>
          <w:highlight w:val="white"/>
          <w:lang w:val="en-IN"/>
        </w:rPr>
        <w:t xml:space="preserve">What happen if I don’t mention concret type </w:t>
      </w:r>
      <w:r>
        <w:rPr>
          <w:rFonts w:hint="default"/>
          <w:color w:val="202224"/>
          <w:sz w:val="24"/>
          <w:szCs w:val="24"/>
          <w:highlight w:val="white"/>
          <w:lang w:val="en-IN"/>
        </w:rPr>
        <w:fldChar w:fldCharType="begin"/>
      </w:r>
      <w:r>
        <w:rPr>
          <w:rFonts w:hint="default"/>
          <w:color w:val="202224"/>
          <w:sz w:val="24"/>
          <w:szCs w:val="24"/>
          <w:highlight w:val="white"/>
          <w:lang w:val="en-IN"/>
        </w:rPr>
        <w:instrText xml:space="preserve"> HYPERLINK "https://www.interviewbit.com/golang-interview-questions/" </w:instrText>
      </w:r>
      <w:r>
        <w:rPr>
          <w:rFonts w:hint="default"/>
          <w:color w:val="202224"/>
          <w:sz w:val="24"/>
          <w:szCs w:val="24"/>
          <w:highlight w:val="white"/>
          <w:lang w:val="en-IN"/>
        </w:rPr>
        <w:fldChar w:fldCharType="separate"/>
      </w:r>
      <w:r>
        <w:rPr>
          <w:rStyle w:val="13"/>
          <w:rFonts w:hint="default"/>
          <w:color w:val="202224"/>
          <w:sz w:val="24"/>
          <w:szCs w:val="24"/>
          <w:highlight w:val="white"/>
          <w:lang w:val="en-IN"/>
        </w:rPr>
        <w:t>T(t := I.(T))</w:t>
      </w:r>
      <w:r>
        <w:rPr>
          <w:rFonts w:hint="default"/>
          <w:color w:val="202224"/>
          <w:sz w:val="24"/>
          <w:szCs w:val="24"/>
          <w:highlight w:val="white"/>
          <w:lang w:val="en-IN"/>
        </w:rPr>
        <w:fldChar w:fldCharType="end"/>
      </w:r>
      <w:r>
        <w:rPr>
          <w:rFonts w:hint="default"/>
          <w:color w:val="202224"/>
          <w:sz w:val="24"/>
          <w:szCs w:val="24"/>
          <w:highlight w:val="white"/>
          <w:lang w:val="en-IN"/>
        </w:rPr>
        <w:t>?</w:t>
      </w:r>
    </w:p>
    <w:p>
      <w:pPr>
        <w:rPr>
          <w:rFonts w:hint="default"/>
          <w:color w:val="202224"/>
          <w:sz w:val="24"/>
          <w:szCs w:val="24"/>
          <w:highlight w:val="none"/>
          <w:lang w:val="en-IN"/>
        </w:rPr>
      </w:pPr>
      <w:r>
        <w:rPr>
          <w:rFonts w:hint="default"/>
          <w:color w:val="202224"/>
          <w:sz w:val="24"/>
          <w:szCs w:val="24"/>
          <w:highlight w:val="none"/>
          <w:lang w:val="en-IN"/>
        </w:rPr>
        <w:t>This is called type assertion. It takes the interface value and retrives specified explicit data type.</w:t>
      </w:r>
    </w:p>
    <w:p>
      <w:pPr>
        <w:rPr>
          <w:rFonts w:hint="default"/>
          <w:color w:val="202224"/>
          <w:sz w:val="24"/>
          <w:szCs w:val="24"/>
          <w:highlight w:val="none"/>
          <w:lang w:val="en-IN"/>
        </w:rPr>
      </w:pPr>
      <w:r>
        <w:rPr>
          <w:rFonts w:hint="default"/>
          <w:color w:val="202224"/>
          <w:sz w:val="24"/>
          <w:szCs w:val="24"/>
          <w:highlight w:val="none"/>
          <w:lang w:val="en-IN"/>
        </w:rPr>
        <w:t>The type assertion is the  process to extract the value of interface.</w:t>
      </w:r>
    </w:p>
    <w:p>
      <w:pPr>
        <w:rPr>
          <w:rFonts w:hint="default"/>
          <w:color w:val="202224"/>
          <w:sz w:val="24"/>
          <w:szCs w:val="24"/>
          <w:highlight w:val="none"/>
          <w:lang w:val="en-IN"/>
        </w:rPr>
      </w:pPr>
      <w:r>
        <w:rPr>
          <w:rFonts w:hint="default"/>
          <w:color w:val="202224"/>
          <w:sz w:val="24"/>
          <w:szCs w:val="24"/>
          <w:highlight w:val="none"/>
          <w:lang w:val="en-IN"/>
        </w:rPr>
        <w:t>t := I.(T)</w:t>
      </w:r>
    </w:p>
    <w:p>
      <w:pPr>
        <w:rPr>
          <w:rFonts w:hint="default"/>
          <w:color w:val="202224"/>
          <w:sz w:val="24"/>
          <w:szCs w:val="24"/>
          <w:highlight w:val="none"/>
          <w:lang w:val="en-IN"/>
        </w:rPr>
      </w:pPr>
      <w:r>
        <w:rPr>
          <w:rFonts w:hint="default"/>
          <w:color w:val="202224"/>
          <w:sz w:val="24"/>
          <w:szCs w:val="24"/>
          <w:highlight w:val="none"/>
          <w:lang w:val="en-IN"/>
        </w:rPr>
        <w:t>I is the interface value</w:t>
      </w:r>
    </w:p>
    <w:p>
      <w:pPr>
        <w:rPr>
          <w:rFonts w:hint="default"/>
          <w:color w:val="202224"/>
          <w:sz w:val="24"/>
          <w:szCs w:val="24"/>
          <w:highlight w:val="none"/>
          <w:lang w:val="en-IN"/>
        </w:rPr>
      </w:pPr>
      <w:r>
        <w:rPr>
          <w:rFonts w:hint="default"/>
          <w:color w:val="202224"/>
          <w:sz w:val="24"/>
          <w:szCs w:val="24"/>
          <w:highlight w:val="none"/>
          <w:lang w:val="en-IN"/>
        </w:rPr>
        <w:t>T is conceret type</w:t>
      </w:r>
    </w:p>
    <w:p>
      <w:pPr>
        <w:rPr>
          <w:rFonts w:hint="default"/>
          <w:color w:val="202224"/>
          <w:sz w:val="24"/>
          <w:szCs w:val="24"/>
          <w:highlight w:val="none"/>
          <w:lang w:val="en-IN"/>
        </w:rPr>
      </w:pPr>
      <w:r>
        <w:rPr>
          <w:rFonts w:hint="default"/>
          <w:color w:val="202224"/>
          <w:sz w:val="24"/>
          <w:szCs w:val="24"/>
          <w:highlight w:val="none"/>
          <w:lang w:val="en-IN"/>
        </w:rPr>
        <w:t>t is the variable value assign from type T</w:t>
      </w:r>
    </w:p>
    <w:p>
      <w:pPr>
        <w:rPr>
          <w:rFonts w:hint="default" w:ascii="Arial" w:hAnsi="Arial" w:eastAsia="Arial" w:cs="Arial"/>
          <w:color w:val="202224"/>
          <w:sz w:val="24"/>
          <w:szCs w:val="24"/>
          <w:highlight w:val="white"/>
          <w:lang w:val="en-IN"/>
        </w:rPr>
      </w:pPr>
      <w:r>
        <w:rPr>
          <w:rFonts w:hint="default" w:ascii="Arial" w:hAnsi="Arial" w:eastAsia="Arial" w:cs="Arial"/>
          <w:color w:val="202224"/>
          <w:sz w:val="24"/>
          <w:szCs w:val="24"/>
          <w:highlight w:val="white"/>
          <w:lang w:val="en-IN"/>
        </w:rPr>
        <w:t>What happended if interface I doesn’t have concrete type T?</w:t>
      </w:r>
    </w:p>
    <w:p>
      <w:pPr>
        <w:rPr>
          <w:rFonts w:hint="default"/>
          <w:color w:val="202224"/>
          <w:sz w:val="24"/>
          <w:szCs w:val="24"/>
          <w:highlight w:val="none"/>
          <w:lang w:val="en-IN"/>
        </w:rPr>
      </w:pPr>
      <w:r>
        <w:rPr>
          <w:rFonts w:hint="default"/>
          <w:color w:val="202224"/>
          <w:sz w:val="24"/>
          <w:szCs w:val="24"/>
          <w:highlight w:val="none"/>
          <w:lang w:val="en-IN"/>
        </w:rPr>
        <w:t>The statement will result in panic error.</w:t>
      </w:r>
    </w:p>
    <w:p>
      <w:pPr>
        <w:rPr>
          <w:rFonts w:hint="default"/>
          <w:color w:val="202224"/>
          <w:sz w:val="24"/>
          <w:szCs w:val="24"/>
          <w:highlight w:val="none"/>
          <w:lang w:val="en-IN"/>
        </w:rPr>
      </w:pPr>
    </w:p>
    <w:p>
      <w:pPr>
        <w:rPr>
          <w:rFonts w:hint="default" w:ascii="Arial" w:hAnsi="Arial" w:eastAsia="Arial" w:cs="Arial"/>
          <w:color w:val="202224"/>
          <w:sz w:val="24"/>
          <w:szCs w:val="24"/>
          <w:highlight w:val="white"/>
          <w:lang w:val="en-IN"/>
        </w:rPr>
      </w:pPr>
      <w:r>
        <w:rPr>
          <w:rFonts w:hint="default" w:ascii="Arial" w:hAnsi="Arial" w:eastAsia="Arial" w:cs="Arial"/>
          <w:color w:val="202224"/>
          <w:sz w:val="24"/>
          <w:szCs w:val="24"/>
          <w:highlight w:val="white"/>
          <w:lang w:val="en-IN"/>
        </w:rPr>
        <w:t>How to check if interface has concrete type T or not?</w:t>
      </w:r>
    </w:p>
    <w:p>
      <w:pPr>
        <w:rPr>
          <w:rFonts w:hint="default" w:ascii="Arial" w:hAnsi="Arial" w:eastAsia="Arial" w:cs="Arial"/>
          <w:color w:val="202224"/>
          <w:sz w:val="24"/>
          <w:szCs w:val="24"/>
          <w:highlight w:val="white"/>
          <w:lang w:val="en-IN"/>
        </w:rPr>
      </w:pPr>
      <w:r>
        <w:rPr>
          <w:rFonts w:hint="default" w:ascii="Arial" w:hAnsi="Arial" w:eastAsia="Arial" w:cs="Arial"/>
          <w:color w:val="202224"/>
          <w:sz w:val="24"/>
          <w:szCs w:val="24"/>
          <w:highlight w:val="white"/>
          <w:lang w:val="en-IN"/>
        </w:rPr>
        <w:t>or</w:t>
      </w:r>
    </w:p>
    <w:p>
      <w:pPr>
        <w:rPr>
          <w:rFonts w:hint="default"/>
          <w:color w:val="202224"/>
          <w:sz w:val="24"/>
          <w:szCs w:val="24"/>
          <w:highlight w:val="white"/>
          <w:lang w:val="en-IN"/>
        </w:rPr>
      </w:pPr>
      <w:r>
        <w:rPr>
          <w:rFonts w:hint="default"/>
          <w:color w:val="202224"/>
          <w:sz w:val="24"/>
          <w:szCs w:val="24"/>
          <w:highlight w:val="white"/>
          <w:lang w:val="en-IN"/>
        </w:rPr>
        <w:t>How to check wether the type assertion is completed or not?</w:t>
      </w:r>
    </w:p>
    <w:p>
      <w:pPr>
        <w:rPr>
          <w:rFonts w:hint="default"/>
          <w:color w:val="202224"/>
          <w:sz w:val="24"/>
          <w:szCs w:val="24"/>
          <w:highlight w:val="none"/>
          <w:lang w:val="en-IN"/>
        </w:rPr>
      </w:pPr>
      <w:r>
        <w:rPr>
          <w:rFonts w:hint="default"/>
          <w:color w:val="202224"/>
          <w:sz w:val="24"/>
          <w:szCs w:val="24"/>
          <w:highlight w:val="none"/>
          <w:lang w:val="en-IN"/>
        </w:rPr>
        <w:t>t, isSuccess := I.(T)</w:t>
      </w:r>
    </w:p>
    <w:p>
      <w:pPr>
        <w:rPr>
          <w:rFonts w:hint="default"/>
          <w:color w:val="202224"/>
          <w:sz w:val="24"/>
          <w:szCs w:val="24"/>
          <w:highlight w:val="none"/>
          <w:lang w:val="en-IN"/>
        </w:rPr>
      </w:pPr>
      <w:r>
        <w:rPr>
          <w:rFonts w:hint="default"/>
          <w:color w:val="202224"/>
          <w:sz w:val="24"/>
          <w:szCs w:val="24"/>
          <w:highlight w:val="none"/>
          <w:lang w:val="en-IN"/>
        </w:rPr>
        <w:t>t will get underlying value</w:t>
      </w:r>
    </w:p>
    <w:p>
      <w:pPr>
        <w:rPr>
          <w:rFonts w:hint="default"/>
          <w:color w:val="202224"/>
          <w:sz w:val="24"/>
          <w:szCs w:val="24"/>
          <w:highlight w:val="none"/>
          <w:lang w:val="en-IN"/>
        </w:rPr>
      </w:pPr>
      <w:r>
        <w:rPr>
          <w:rFonts w:hint="default"/>
          <w:color w:val="202224"/>
          <w:sz w:val="24"/>
          <w:szCs w:val="24"/>
          <w:highlight w:val="none"/>
          <w:lang w:val="en-IN"/>
        </w:rPr>
        <w:t>isSuccess will get true or false</w:t>
      </w:r>
    </w:p>
    <w:p>
      <w:pPr>
        <w:rPr>
          <w:rFonts w:hint="default"/>
          <w:color w:val="202224"/>
          <w:sz w:val="24"/>
          <w:szCs w:val="24"/>
          <w:highlight w:val="white"/>
          <w:lang w:val="en-IN"/>
        </w:rPr>
      </w:pPr>
      <w:r>
        <w:rPr>
          <w:rFonts w:hint="default"/>
          <w:color w:val="202224"/>
          <w:sz w:val="24"/>
          <w:szCs w:val="24"/>
          <w:highlight w:val="none"/>
          <w:lang w:val="en-IN"/>
        </w:rPr>
        <w:t>If it is false then it has a type T and value of t =0. So no panic error.</w:t>
      </w:r>
    </w:p>
    <w:p>
      <w:pPr>
        <w:rPr>
          <w:rFonts w:hint="default"/>
          <w:color w:val="202224"/>
          <w:sz w:val="24"/>
          <w:szCs w:val="24"/>
          <w:highlight w:val="white"/>
          <w:lang w:val="en-IN"/>
        </w:rPr>
      </w:pPr>
    </w:p>
    <w:p>
      <w:pPr>
        <w:rPr>
          <w:rFonts w:hint="default"/>
          <w:color w:val="202224"/>
          <w:sz w:val="24"/>
          <w:szCs w:val="24"/>
          <w:highlight w:val="white"/>
          <w:lang w:val="en-IN"/>
        </w:rPr>
      </w:pPr>
      <w:r>
        <w:rPr>
          <w:rFonts w:hint="default"/>
          <w:color w:val="202224"/>
          <w:sz w:val="24"/>
          <w:szCs w:val="24"/>
          <w:highlight w:val="white"/>
          <w:lang w:val="en-IN"/>
        </w:rPr>
        <w:t>How would you check the type of variable in runtime?</w:t>
      </w:r>
    </w:p>
    <w:p>
      <w:pPr>
        <w:rPr>
          <w:rFonts w:hint="default"/>
          <w:color w:val="202224"/>
          <w:sz w:val="24"/>
          <w:szCs w:val="24"/>
          <w:highlight w:val="none"/>
          <w:lang w:val="en-IN"/>
        </w:rPr>
      </w:pPr>
      <w:r>
        <w:rPr>
          <w:rFonts w:hint="default"/>
          <w:color w:val="202224"/>
          <w:sz w:val="24"/>
          <w:szCs w:val="24"/>
          <w:highlight w:val="none"/>
          <w:lang w:val="en-IN"/>
        </w:rPr>
        <w:t>can use %T with fmt.Printf(“The type is %T”,V)</w:t>
      </w:r>
    </w:p>
    <w:p>
      <w:pPr>
        <w:rPr>
          <w:rFonts w:hint="default"/>
          <w:color w:val="202224"/>
          <w:sz w:val="24"/>
          <w:szCs w:val="24"/>
          <w:highlight w:val="none"/>
          <w:lang w:val="en-IN"/>
        </w:rPr>
      </w:pPr>
    </w:p>
    <w:p>
      <w:pPr>
        <w:rPr>
          <w:rFonts w:hint="default"/>
          <w:color w:val="202224"/>
          <w:sz w:val="24"/>
          <w:szCs w:val="24"/>
          <w:highlight w:val="none"/>
          <w:lang w:val="en-IN"/>
        </w:rPr>
      </w:pPr>
      <w:r>
        <w:rPr>
          <w:rFonts w:hint="default"/>
          <w:color w:val="202224"/>
          <w:sz w:val="24"/>
          <w:szCs w:val="24"/>
          <w:highlight w:val="none"/>
          <w:lang w:val="en-IN"/>
        </w:rPr>
        <w:t>What is type switch in go?</w:t>
      </w:r>
    </w:p>
    <w:p>
      <w:pPr>
        <w:rPr>
          <w:rFonts w:hint="default"/>
          <w:color w:val="202224"/>
          <w:sz w:val="24"/>
          <w:szCs w:val="24"/>
          <w:highlight w:val="none"/>
          <w:lang w:val="en-IN"/>
        </w:rPr>
      </w:pPr>
      <w:r>
        <w:rPr>
          <w:rFonts w:hint="default"/>
          <w:color w:val="202224"/>
          <w:sz w:val="24"/>
          <w:szCs w:val="24"/>
          <w:highlight w:val="none"/>
          <w:lang w:val="en-IN"/>
        </w:rPr>
        <w:t>In a Go interface type switch is used to compare the concrete type of the interface with multiple type of case statement.</w:t>
      </w:r>
    </w:p>
    <w:p>
      <w:pPr>
        <w:rPr>
          <w:rFonts w:hint="default"/>
          <w:color w:val="202224"/>
          <w:sz w:val="24"/>
          <w:szCs w:val="24"/>
          <w:highlight w:val="none"/>
          <w:lang w:val="en-IN"/>
        </w:rPr>
      </w:pPr>
      <w:r>
        <w:rPr>
          <w:rFonts w:hint="default"/>
          <w:color w:val="202224"/>
          <w:sz w:val="24"/>
          <w:szCs w:val="24"/>
          <w:highlight w:val="none"/>
          <w:lang w:val="en-IN"/>
        </w:rPr>
        <w:t>It has one difference then the actual switch which is case has type not a values.</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Go program to illustrate type switch</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myfun</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569CD6"/>
          <w:kern w:val="0"/>
          <w:sz w:val="16"/>
          <w:szCs w:val="16"/>
          <w:shd w:val="clear" w:fill="1E1E1E"/>
          <w:lang w:val="en-US" w:eastAsia="zh-CN" w:bidi="ar"/>
        </w:rPr>
        <w:t>interface</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Using type switch</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switch</w:t>
      </w:r>
      <w:r>
        <w:rPr>
          <w:rFonts w:hint="default" w:ascii="Consolas" w:hAnsi="Consolas" w:eastAsia="Consolas" w:cs="Consolas"/>
          <w:b w:val="0"/>
          <w:bCs w:val="0"/>
          <w:color w:val="D4D4D4"/>
          <w:kern w:val="0"/>
          <w:sz w:val="16"/>
          <w:szCs w:val="16"/>
          <w:shd w:val="clear" w:fill="1E1E1E"/>
          <w:lang w:val="en-US" w:eastAsia="zh-CN" w:bidi="ar"/>
        </w:rPr>
        <w:t xml:space="preserve"> a.(type)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case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"Type: int, Value:"</w:t>
      </w:r>
      <w:r>
        <w:rPr>
          <w:rFonts w:hint="default" w:ascii="Consolas" w:hAnsi="Consolas" w:eastAsia="Consolas" w:cs="Consolas"/>
          <w:b w:val="0"/>
          <w:bCs w:val="0"/>
          <w:color w:val="D4D4D4"/>
          <w:kern w:val="0"/>
          <w:sz w:val="16"/>
          <w:szCs w:val="16"/>
          <w:shd w:val="clear" w:fill="1E1E1E"/>
          <w:lang w:val="en-US" w:eastAsia="zh-CN" w:bidi="ar"/>
        </w:rPr>
        <w:t>, a.(</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case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7BA7D"/>
          <w:kern w:val="0"/>
          <w:sz w:val="16"/>
          <w:szCs w:val="16"/>
          <w:shd w:val="clear" w:fill="1E1E1E"/>
          <w:lang w:val="en-US" w:eastAsia="zh-CN" w:bidi="ar"/>
        </w:rPr>
        <w:t>\n</w:t>
      </w:r>
      <w:r>
        <w:rPr>
          <w:rFonts w:hint="default" w:ascii="Consolas" w:hAnsi="Consolas" w:eastAsia="Consolas" w:cs="Consolas"/>
          <w:b w:val="0"/>
          <w:bCs w:val="0"/>
          <w:color w:val="CE9178"/>
          <w:kern w:val="0"/>
          <w:sz w:val="16"/>
          <w:szCs w:val="16"/>
          <w:shd w:val="clear" w:fill="1E1E1E"/>
          <w:lang w:val="en-US" w:eastAsia="zh-CN" w:bidi="ar"/>
        </w:rPr>
        <w:t>Type: string, Value: "</w:t>
      </w:r>
      <w:r>
        <w:rPr>
          <w:rFonts w:hint="default" w:ascii="Consolas" w:hAnsi="Consolas" w:eastAsia="Consolas" w:cs="Consolas"/>
          <w:b w:val="0"/>
          <w:bCs w:val="0"/>
          <w:color w:val="D4D4D4"/>
          <w:kern w:val="0"/>
          <w:sz w:val="16"/>
          <w:szCs w:val="16"/>
          <w:shd w:val="clear" w:fill="1E1E1E"/>
          <w:lang w:val="en-US" w:eastAsia="zh-CN" w:bidi="ar"/>
        </w:rPr>
        <w:t>, a.(</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case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float64</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7BA7D"/>
          <w:kern w:val="0"/>
          <w:sz w:val="16"/>
          <w:szCs w:val="16"/>
          <w:shd w:val="clear" w:fill="1E1E1E"/>
          <w:lang w:val="en-US" w:eastAsia="zh-CN" w:bidi="ar"/>
        </w:rPr>
        <w:t>\n</w:t>
      </w:r>
      <w:r>
        <w:rPr>
          <w:rFonts w:hint="default" w:ascii="Consolas" w:hAnsi="Consolas" w:eastAsia="Consolas" w:cs="Consolas"/>
          <w:b w:val="0"/>
          <w:bCs w:val="0"/>
          <w:color w:val="CE9178"/>
          <w:kern w:val="0"/>
          <w:sz w:val="16"/>
          <w:szCs w:val="16"/>
          <w:shd w:val="clear" w:fill="1E1E1E"/>
          <w:lang w:val="en-US" w:eastAsia="zh-CN" w:bidi="ar"/>
        </w:rPr>
        <w:t>Type: float64, Value: "</w:t>
      </w:r>
      <w:r>
        <w:rPr>
          <w:rFonts w:hint="default" w:ascii="Consolas" w:hAnsi="Consolas" w:eastAsia="Consolas" w:cs="Consolas"/>
          <w:b w:val="0"/>
          <w:bCs w:val="0"/>
          <w:color w:val="D4D4D4"/>
          <w:kern w:val="0"/>
          <w:sz w:val="16"/>
          <w:szCs w:val="16"/>
          <w:shd w:val="clear" w:fill="1E1E1E"/>
          <w:lang w:val="en-US" w:eastAsia="zh-CN" w:bidi="ar"/>
        </w:rPr>
        <w:t>, a.(</w:t>
      </w:r>
      <w:r>
        <w:rPr>
          <w:rFonts w:hint="default" w:ascii="Consolas" w:hAnsi="Consolas" w:eastAsia="Consolas" w:cs="Consolas"/>
          <w:b w:val="0"/>
          <w:bCs w:val="0"/>
          <w:color w:val="4EC9B0"/>
          <w:kern w:val="0"/>
          <w:sz w:val="16"/>
          <w:szCs w:val="16"/>
          <w:shd w:val="clear" w:fill="1E1E1E"/>
          <w:lang w:val="en-US" w:eastAsia="zh-CN" w:bidi="ar"/>
        </w:rPr>
        <w:t>float64</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default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7BA7D"/>
          <w:kern w:val="0"/>
          <w:sz w:val="16"/>
          <w:szCs w:val="16"/>
          <w:shd w:val="clear" w:fill="1E1E1E"/>
          <w:lang w:val="en-US" w:eastAsia="zh-CN" w:bidi="ar"/>
        </w:rPr>
        <w:t>\n</w:t>
      </w:r>
      <w:r>
        <w:rPr>
          <w:rFonts w:hint="default" w:ascii="Consolas" w:hAnsi="Consolas" w:eastAsia="Consolas" w:cs="Consolas"/>
          <w:b w:val="0"/>
          <w:bCs w:val="0"/>
          <w:color w:val="CE9178"/>
          <w:kern w:val="0"/>
          <w:sz w:val="16"/>
          <w:szCs w:val="16"/>
          <w:shd w:val="clear" w:fill="1E1E1E"/>
          <w:lang w:val="en-US" w:eastAsia="zh-CN" w:bidi="ar"/>
        </w:rPr>
        <w:t>Type not found"</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Main method</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myfun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"GeeksforGeeks"</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myfun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67.9</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myfun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true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typeswitchinterface.go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Type: string, Value:  GeeksforGeeks</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Type: float64, Value:  67.9</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color w:val="202224"/>
          <w:sz w:val="24"/>
          <w:szCs w:val="24"/>
          <w:highlight w:val="none"/>
          <w:lang w:val="en-IN"/>
        </w:rPr>
      </w:pPr>
    </w:p>
    <w:p>
      <w:pPr>
        <w:rPr>
          <w:rFonts w:hint="default"/>
          <w:color w:val="202224"/>
          <w:sz w:val="24"/>
          <w:szCs w:val="24"/>
          <w:highlight w:val="white"/>
          <w:lang w:val="en-IN"/>
        </w:rPr>
      </w:pPr>
    </w:p>
    <w:p>
      <w:pPr>
        <w:rPr>
          <w:rFonts w:hint="default"/>
          <w:color w:val="202224"/>
          <w:sz w:val="24"/>
          <w:szCs w:val="24"/>
          <w:highlight w:val="white"/>
          <w:lang w:val="en-IN"/>
        </w:rPr>
      </w:pPr>
    </w:p>
    <w:p>
      <w:pPr>
        <w:rPr>
          <w:rFonts w:hint="default"/>
          <w:color w:val="202224"/>
          <w:sz w:val="24"/>
          <w:szCs w:val="24"/>
          <w:highlight w:val="white"/>
          <w:lang w:val="en-IN"/>
        </w:rPr>
      </w:pPr>
    </w:p>
    <w:p>
      <w:pPr>
        <w:rPr>
          <w:rFonts w:hint="default"/>
          <w:color w:val="202224"/>
          <w:sz w:val="24"/>
          <w:szCs w:val="24"/>
          <w:highlight w:val="white"/>
          <w:lang w:val="en-IN"/>
        </w:rPr>
      </w:pPr>
      <w:r>
        <w:rPr>
          <w:rFonts w:hint="default"/>
          <w:color w:val="202224"/>
          <w:sz w:val="24"/>
          <w:szCs w:val="24"/>
          <w:highlight w:val="white"/>
          <w:lang w:val="en-IN"/>
        </w:rPr>
        <w:t>What are decision making statement in go?</w:t>
      </w:r>
    </w:p>
    <w:p>
      <w:pPr>
        <w:rPr>
          <w:rFonts w:hint="default"/>
          <w:color w:val="202224"/>
          <w:sz w:val="24"/>
          <w:szCs w:val="24"/>
          <w:highlight w:val="white"/>
          <w:lang w:val="en-IN"/>
        </w:rPr>
      </w:pPr>
      <w:r>
        <w:rPr>
          <w:rFonts w:hint="default"/>
          <w:color w:val="202224"/>
          <w:sz w:val="24"/>
          <w:szCs w:val="24"/>
          <w:highlight w:val="white"/>
          <w:lang w:val="en-IN"/>
        </w:rPr>
        <w:t>How to declare if as while in go?</w:t>
      </w:r>
    </w:p>
    <w:p>
      <w:pPr>
        <w:rPr>
          <w:rFonts w:hint="default"/>
          <w:color w:val="202224"/>
          <w:sz w:val="24"/>
          <w:szCs w:val="24"/>
          <w:highlight w:val="white"/>
          <w:lang w:val="en-IN"/>
        </w:rPr>
      </w:pPr>
      <w:r>
        <w:rPr>
          <w:rFonts w:hint="default"/>
          <w:color w:val="202224"/>
          <w:sz w:val="24"/>
          <w:szCs w:val="24"/>
          <w:highlight w:val="white"/>
          <w:lang w:val="en-IN"/>
        </w:rPr>
        <w:t>What is GOROOT and GOPATH environment variables in go?</w:t>
      </w:r>
    </w:p>
    <w:p>
      <w:pPr>
        <w:rPr>
          <w:rFonts w:hint="default"/>
          <w:color w:val="202224"/>
          <w:sz w:val="24"/>
          <w:szCs w:val="24"/>
          <w:highlight w:val="white"/>
          <w:lang w:val="en-IN"/>
        </w:rPr>
      </w:pPr>
      <w:r>
        <w:rPr>
          <w:rFonts w:hint="default"/>
          <w:color w:val="202224"/>
          <w:sz w:val="24"/>
          <w:szCs w:val="24"/>
          <w:highlight w:val="white"/>
          <w:lang w:val="en-IN"/>
        </w:rPr>
        <w:t>What is structure in go?</w:t>
      </w:r>
    </w:p>
    <w:p>
      <w:pPr>
        <w:rPr>
          <w:rFonts w:hint="default"/>
          <w:color w:val="202224"/>
          <w:sz w:val="24"/>
          <w:szCs w:val="24"/>
          <w:highlight w:val="white"/>
          <w:lang w:val="en-IN"/>
        </w:rPr>
      </w:pPr>
      <w:r>
        <w:rPr>
          <w:rFonts w:hint="default"/>
          <w:color w:val="202224"/>
          <w:sz w:val="24"/>
          <w:szCs w:val="24"/>
          <w:highlight w:val="white"/>
          <w:lang w:val="en-IN"/>
        </w:rPr>
        <w:t>Why do we used break statement?</w:t>
      </w:r>
    </w:p>
    <w:p>
      <w:pPr>
        <w:rPr>
          <w:rFonts w:hint="default"/>
          <w:color w:val="202224"/>
          <w:sz w:val="24"/>
          <w:szCs w:val="24"/>
          <w:highlight w:val="white"/>
          <w:lang w:val="en-IN"/>
        </w:rPr>
      </w:pPr>
      <w:r>
        <w:rPr>
          <w:rFonts w:hint="default"/>
          <w:color w:val="202224"/>
          <w:sz w:val="24"/>
          <w:szCs w:val="24"/>
          <w:highlight w:val="white"/>
          <w:lang w:val="en-IN"/>
        </w:rPr>
        <w:t>Why do we used continue statement?</w:t>
      </w:r>
    </w:p>
    <w:p>
      <w:pPr>
        <w:rPr>
          <w:rFonts w:hint="default"/>
          <w:color w:val="202224"/>
          <w:sz w:val="24"/>
          <w:szCs w:val="24"/>
          <w:highlight w:val="white"/>
          <w:lang w:val="en-IN"/>
        </w:rPr>
      </w:pPr>
      <w:r>
        <w:rPr>
          <w:rFonts w:hint="default"/>
          <w:color w:val="202224"/>
          <w:sz w:val="24"/>
          <w:szCs w:val="24"/>
          <w:highlight w:val="white"/>
          <w:lang w:val="en-IN"/>
        </w:rPr>
        <w:t>WHy do we use Goto statement?</w:t>
      </w:r>
    </w:p>
    <w:p>
      <w:pPr>
        <w:rPr>
          <w:rFonts w:hint="default"/>
          <w:color w:val="202224"/>
          <w:sz w:val="24"/>
          <w:szCs w:val="24"/>
          <w:highlight w:val="white"/>
          <w:lang w:val="en-IN"/>
        </w:rPr>
      </w:pPr>
      <w:r>
        <w:rPr>
          <w:rFonts w:hint="default"/>
          <w:color w:val="202224"/>
          <w:sz w:val="24"/>
          <w:szCs w:val="24"/>
          <w:highlight w:val="white"/>
          <w:lang w:val="en-IN"/>
        </w:rPr>
        <w:t>What kind of conversion is supported in go?</w:t>
      </w:r>
    </w:p>
    <w:p>
      <w:pPr>
        <w:rPr>
          <w:rFonts w:hint="default"/>
          <w:color w:val="202224"/>
          <w:sz w:val="24"/>
          <w:szCs w:val="24"/>
          <w:highlight w:val="white"/>
          <w:lang w:val="en-IN"/>
        </w:rPr>
      </w:pPr>
      <w:r>
        <w:rPr>
          <w:rFonts w:hint="default"/>
          <w:color w:val="202224"/>
          <w:sz w:val="24"/>
          <w:szCs w:val="24"/>
          <w:highlight w:val="white"/>
          <w:lang w:val="en-IN"/>
        </w:rPr>
        <w:t>What is cGO in golang?</w:t>
      </w:r>
    </w:p>
    <w:p>
      <w:pPr>
        <w:rPr>
          <w:rFonts w:hint="default"/>
          <w:color w:val="202224"/>
          <w:sz w:val="24"/>
          <w:szCs w:val="24"/>
          <w:highlight w:val="white"/>
          <w:lang w:val="en-IN"/>
        </w:rPr>
      </w:pPr>
    </w:p>
    <w:p>
      <w:pPr>
        <w:rPr>
          <w:rFonts w:hint="default"/>
          <w:color w:val="202224"/>
          <w:sz w:val="24"/>
          <w:szCs w:val="24"/>
          <w:highlight w:val="white"/>
          <w:lang w:val="en-IN"/>
        </w:rPr>
      </w:pPr>
    </w:p>
    <w:p>
      <w:pPr>
        <w:rPr>
          <w:rFonts w:hint="default"/>
          <w:color w:val="202224"/>
          <w:sz w:val="24"/>
          <w:szCs w:val="24"/>
          <w:highlight w:val="white"/>
          <w:lang w:val="en-US"/>
        </w:rPr>
      </w:pPr>
    </w:p>
    <w:p>
      <w:pPr>
        <w:rPr>
          <w:rFonts w:hint="default"/>
          <w:color w:val="202224"/>
          <w:sz w:val="24"/>
          <w:szCs w:val="24"/>
          <w:highlight w:val="white"/>
          <w:lang w:val="en-US"/>
        </w:rPr>
      </w:pPr>
      <w:r>
        <w:rPr>
          <w:rFonts w:hint="default"/>
          <w:color w:val="202224"/>
          <w:sz w:val="24"/>
          <w:szCs w:val="24"/>
          <w:highlight w:val="white"/>
          <w:lang w:val="en-US"/>
        </w:rPr>
        <w:t>What is grpc?</w:t>
      </w:r>
    </w:p>
    <w:p>
      <w:pPr>
        <w:rPr>
          <w:rFonts w:hint="default"/>
          <w:color w:val="202224"/>
          <w:sz w:val="24"/>
          <w:szCs w:val="24"/>
          <w:highlight w:val="white"/>
          <w:lang w:val="en-US"/>
        </w:rPr>
      </w:pPr>
      <w:r>
        <w:rPr>
          <w:rFonts w:hint="default"/>
          <w:color w:val="202224"/>
          <w:sz w:val="24"/>
          <w:szCs w:val="24"/>
          <w:highlight w:val="white"/>
          <w:lang w:val="en-US"/>
        </w:rPr>
        <w:t>What is graphql?</w:t>
      </w:r>
    </w:p>
    <w:p>
      <w:pPr>
        <w:rPr>
          <w:rFonts w:hint="default"/>
          <w:color w:val="202224"/>
          <w:sz w:val="24"/>
          <w:szCs w:val="24"/>
          <w:highlight w:val="white"/>
          <w:lang w:val="en-US"/>
        </w:rPr>
      </w:pPr>
      <w:r>
        <w:rPr>
          <w:rFonts w:hint="default"/>
          <w:color w:val="202224"/>
          <w:sz w:val="24"/>
          <w:szCs w:val="24"/>
          <w:highlight w:val="white"/>
          <w:lang w:val="en-US"/>
        </w:rPr>
        <w:t>Write a program to sort the array?</w:t>
      </w:r>
    </w:p>
    <w:p>
      <w:pPr>
        <w:rPr>
          <w:rFonts w:hint="default"/>
          <w:color w:val="202224"/>
          <w:sz w:val="24"/>
          <w:szCs w:val="24"/>
          <w:highlight w:val="white"/>
          <w:lang w:val="en-US"/>
        </w:rPr>
      </w:pPr>
      <w:r>
        <w:rPr>
          <w:rFonts w:hint="default"/>
          <w:color w:val="202224"/>
          <w:sz w:val="24"/>
          <w:szCs w:val="24"/>
          <w:highlight w:val="white"/>
          <w:lang w:val="en-US"/>
        </w:rPr>
        <w:t>What is length and capacity of slice?</w:t>
      </w:r>
    </w:p>
    <w:p>
      <w:r>
        <w:rPr>
          <w:rFonts w:hint="default"/>
          <w:color w:val="202224"/>
          <w:sz w:val="24"/>
          <w:szCs w:val="24"/>
          <w:highlight w:val="white"/>
          <w:lang w:val="en-US"/>
        </w:rPr>
        <w:t>Write a program that do a subslice and calculate the length and capacity for the same?</w:t>
      </w:r>
    </w:p>
    <w:p>
      <w:pPr>
        <w:rPr>
          <w:rFonts w:hint="default"/>
          <w:color w:val="202224"/>
          <w:sz w:val="24"/>
          <w:szCs w:val="24"/>
          <w:highlight w:val="white"/>
          <w:lang w:val="en-US"/>
        </w:rPr>
      </w:pPr>
      <w:r>
        <w:rPr>
          <w:rFonts w:hint="default"/>
          <w:color w:val="202224"/>
          <w:sz w:val="24"/>
          <w:szCs w:val="24"/>
          <w:highlight w:val="white"/>
          <w:lang w:val="en-US"/>
        </w:rPr>
        <w:t>Write a program to parse the JSON?</w:t>
      </w:r>
    </w:p>
    <w:p>
      <w:pPr>
        <w:rPr>
          <w:rFonts w:hint="default"/>
          <w:color w:val="202224"/>
          <w:sz w:val="24"/>
          <w:szCs w:val="24"/>
          <w:highlight w:val="white"/>
          <w:lang w:val="en-US"/>
        </w:rPr>
      </w:pPr>
      <w:r>
        <w:rPr>
          <w:rFonts w:hint="default"/>
          <w:color w:val="202224"/>
          <w:sz w:val="24"/>
          <w:szCs w:val="24"/>
          <w:highlight w:val="white"/>
          <w:lang w:val="en-US"/>
        </w:rPr>
        <w:t>What is slice?</w:t>
      </w:r>
    </w:p>
    <w:p>
      <w:pPr>
        <w:rPr>
          <w:rFonts w:hint="default"/>
          <w:color w:val="202224"/>
          <w:sz w:val="24"/>
          <w:szCs w:val="24"/>
          <w:highlight w:val="white"/>
          <w:lang w:val="en-US"/>
        </w:rPr>
      </w:pPr>
      <w:r>
        <w:rPr>
          <w:rFonts w:hint="default"/>
          <w:color w:val="202224"/>
          <w:sz w:val="24"/>
          <w:szCs w:val="24"/>
          <w:highlight w:val="white"/>
          <w:lang w:val="en-US"/>
        </w:rPr>
        <w:t>What is array?</w:t>
      </w:r>
    </w:p>
    <w:p>
      <w:pPr>
        <w:rPr>
          <w:rFonts w:hint="default"/>
          <w:color w:val="202224"/>
          <w:sz w:val="24"/>
          <w:szCs w:val="24"/>
          <w:highlight w:val="white"/>
          <w:lang w:val="en-US"/>
        </w:rPr>
      </w:pPr>
      <w:r>
        <w:rPr>
          <w:rFonts w:hint="default"/>
          <w:color w:val="202224"/>
          <w:sz w:val="24"/>
          <w:szCs w:val="24"/>
          <w:highlight w:val="white"/>
          <w:lang w:val="en-US"/>
        </w:rPr>
        <w:t>What is iota?</w:t>
      </w:r>
    </w:p>
    <w:p>
      <w:pPr>
        <w:rPr>
          <w:rFonts w:hint="default"/>
          <w:color w:val="202224"/>
          <w:sz w:val="24"/>
          <w:szCs w:val="24"/>
          <w:highlight w:val="none"/>
          <w:lang w:val="en-US"/>
        </w:rPr>
      </w:pPr>
      <w:r>
        <w:rPr>
          <w:rFonts w:hint="default"/>
          <w:color w:val="202224"/>
          <w:sz w:val="24"/>
          <w:szCs w:val="24"/>
          <w:highlight w:val="none"/>
          <w:lang w:val="en-US"/>
        </w:rPr>
        <w:t>iota will use to assign integer value to the constant while declaring constant by using short hand method</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const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north</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iota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south</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east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west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(north, south, east, west)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Output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0 1 2 3</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US" w:eastAsia="zh-CN"/>
        </w:rPr>
        <w:t>*/</w:t>
      </w:r>
    </w:p>
    <w:p>
      <w:pPr>
        <w:rPr>
          <w:rFonts w:hint="default"/>
          <w:color w:val="202224"/>
          <w:sz w:val="24"/>
          <w:szCs w:val="24"/>
          <w:highlight w:val="none"/>
          <w:lang w:val="en-US"/>
        </w:rPr>
      </w:pPr>
    </w:p>
    <w:p>
      <w:pPr>
        <w:rPr>
          <w:rFonts w:hint="default"/>
          <w:color w:val="202224"/>
          <w:sz w:val="24"/>
          <w:szCs w:val="24"/>
          <w:highlight w:val="white"/>
          <w:lang w:val="en-US"/>
        </w:rPr>
      </w:pPr>
    </w:p>
    <w:p>
      <w:pPr>
        <w:rPr>
          <w:rFonts w:hint="default"/>
          <w:color w:val="202224"/>
          <w:sz w:val="24"/>
          <w:szCs w:val="24"/>
          <w:highlight w:val="white"/>
          <w:lang w:val="en-US"/>
        </w:rPr>
      </w:pPr>
      <w:r>
        <w:rPr>
          <w:rFonts w:hint="default"/>
          <w:color w:val="202224"/>
          <w:sz w:val="24"/>
          <w:szCs w:val="24"/>
          <w:highlight w:val="white"/>
          <w:lang w:val="en-US"/>
        </w:rPr>
        <w:t>What is var</w:t>
      </w:r>
      <w:r>
        <w:rPr>
          <w:rFonts w:hint="default"/>
          <w:color w:val="202224"/>
          <w:sz w:val="24"/>
          <w:szCs w:val="24"/>
          <w:highlight w:val="white"/>
          <w:lang w:val="en-IN"/>
        </w:rPr>
        <w:t>ia</w:t>
      </w:r>
      <w:r>
        <w:rPr>
          <w:rFonts w:hint="default"/>
          <w:color w:val="202224"/>
          <w:sz w:val="24"/>
          <w:szCs w:val="24"/>
          <w:highlight w:val="white"/>
          <w:lang w:val="en-US"/>
        </w:rPr>
        <w:t>dic function?</w:t>
      </w:r>
    </w:p>
    <w:p>
      <w:pPr>
        <w:rPr>
          <w:rFonts w:hint="default"/>
          <w:color w:val="202224"/>
          <w:sz w:val="24"/>
          <w:szCs w:val="24"/>
          <w:highlight w:val="none"/>
          <w:lang w:val="en-IN"/>
        </w:rPr>
      </w:pPr>
      <w:r>
        <w:rPr>
          <w:rFonts w:hint="default"/>
          <w:color w:val="202224"/>
          <w:sz w:val="24"/>
          <w:szCs w:val="24"/>
          <w:highlight w:val="none"/>
          <w:lang w:val="en-IN"/>
        </w:rPr>
        <w:t>The function that will takes variable number of arguments then it is called as variadics function</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(a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4D4D4"/>
          <w:kern w:val="0"/>
          <w:sz w:val="16"/>
          <w:szCs w:val="16"/>
          <w:shd w:val="clear" w:fill="1E1E1E"/>
          <w:lang w:val="en-IN"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j</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a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sum += j</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sum</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x</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7</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9</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y</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(y)</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 xml:space="preserve">/*Output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33    */</w:t>
      </w:r>
    </w:p>
    <w:p>
      <w:pPr>
        <w:rPr>
          <w:rFonts w:hint="default"/>
          <w:color w:val="202224"/>
          <w:sz w:val="24"/>
          <w:szCs w:val="24"/>
          <w:highlight w:val="none"/>
          <w:lang w:val="en-IN"/>
        </w:rPr>
      </w:pPr>
    </w:p>
    <w:p>
      <w:pPr>
        <w:rPr>
          <w:rFonts w:hint="default"/>
          <w:color w:val="202224"/>
          <w:sz w:val="24"/>
          <w:szCs w:val="24"/>
          <w:highlight w:val="white"/>
          <w:lang w:val="en-US"/>
        </w:rPr>
      </w:pPr>
      <w:r>
        <w:rPr>
          <w:rFonts w:hint="default"/>
          <w:color w:val="202224"/>
          <w:sz w:val="24"/>
          <w:szCs w:val="24"/>
          <w:highlight w:val="white"/>
          <w:lang w:val="en-US"/>
        </w:rPr>
        <w:t>What is method and how it is different then normal function?</w:t>
      </w:r>
    </w:p>
    <w:p>
      <w:pPr>
        <w:rPr>
          <w:rFonts w:hint="default"/>
          <w:color w:val="202224"/>
          <w:sz w:val="24"/>
          <w:szCs w:val="24"/>
          <w:highlight w:val="white"/>
          <w:lang w:val="en-US"/>
        </w:rPr>
      </w:pPr>
      <w:r>
        <w:rPr>
          <w:rFonts w:hint="default"/>
          <w:color w:val="202224"/>
          <w:sz w:val="24"/>
          <w:szCs w:val="24"/>
          <w:highlight w:val="white"/>
          <w:lang w:val="en-US"/>
        </w:rPr>
        <w:t>How to check wether the key is present or not in golang?</w:t>
      </w:r>
    </w:p>
    <w:p>
      <w:pPr>
        <w:rPr>
          <w:rFonts w:hint="default"/>
          <w:color w:val="202224"/>
          <w:sz w:val="24"/>
          <w:szCs w:val="24"/>
          <w:highlight w:val="none"/>
          <w:lang w:val="en-IN"/>
        </w:rPr>
      </w:pPr>
      <w:r>
        <w:rPr>
          <w:rFonts w:hint="default"/>
          <w:color w:val="202224"/>
          <w:sz w:val="24"/>
          <w:szCs w:val="24"/>
          <w:highlight w:val="none"/>
          <w:lang w:val="en-IN"/>
        </w:rPr>
        <w:t>we can use if statement to check wether key is present or not</w:t>
      </w:r>
    </w:p>
    <w:p>
      <w:pPr>
        <w:rPr>
          <w:rFonts w:hint="default"/>
          <w:color w:val="202224"/>
          <w:sz w:val="24"/>
          <w:szCs w:val="24"/>
          <w:highlight w:val="none"/>
          <w:lang w:val="en-IN"/>
        </w:rPr>
      </w:pPr>
      <w:r>
        <w:rPr>
          <w:rFonts w:hint="default"/>
          <w:color w:val="202224"/>
          <w:sz w:val="24"/>
          <w:szCs w:val="24"/>
          <w:highlight w:val="none"/>
          <w:lang w:val="en-IN"/>
        </w:rPr>
        <w:t>if value, isPresent := mymap[key]; isPresent {</w:t>
      </w:r>
    </w:p>
    <w:p>
      <w:pPr>
        <w:rPr>
          <w:rFonts w:hint="default"/>
          <w:color w:val="202224"/>
          <w:sz w:val="24"/>
          <w:szCs w:val="24"/>
          <w:highlight w:val="none"/>
          <w:lang w:val="en-IN"/>
        </w:rPr>
      </w:pPr>
      <w:r>
        <w:rPr>
          <w:rFonts w:hint="default"/>
          <w:color w:val="202224"/>
          <w:sz w:val="24"/>
          <w:szCs w:val="24"/>
          <w:highlight w:val="none"/>
          <w:lang w:val="en-IN"/>
        </w:rPr>
        <w:t>// Do something if key is present</w:t>
      </w:r>
    </w:p>
    <w:p>
      <w:pPr>
        <w:rPr>
          <w:rFonts w:hint="default"/>
          <w:color w:val="202224"/>
          <w:sz w:val="24"/>
          <w:szCs w:val="24"/>
          <w:highlight w:val="none"/>
          <w:lang w:val="en-IN"/>
        </w:rPr>
      </w:pPr>
      <w:r>
        <w:rPr>
          <w:rFonts w:hint="default"/>
          <w:color w:val="202224"/>
          <w:sz w:val="24"/>
          <w:szCs w:val="24"/>
          <w:highlight w:val="none"/>
          <w:lang w:val="en-IN"/>
        </w:rPr>
        <w:t>}</w:t>
      </w:r>
    </w:p>
    <w:p>
      <w:pPr>
        <w:rPr>
          <w:rFonts w:hint="default" w:ascii="Arial" w:hAnsi="Arial" w:eastAsia="Arial" w:cs="Arial"/>
          <w:color w:val="202224"/>
          <w:sz w:val="24"/>
          <w:szCs w:val="24"/>
          <w:highlight w:val="none"/>
          <w:lang w:val="en-IN"/>
        </w:rPr>
      </w:pPr>
      <w:r>
        <w:rPr>
          <w:rFonts w:hint="default" w:ascii="Arial" w:hAnsi="Arial" w:eastAsia="Arial" w:cs="Arial"/>
          <w:color w:val="202224"/>
          <w:sz w:val="24"/>
          <w:szCs w:val="24"/>
          <w:highlight w:val="none"/>
          <w:lang w:val="en-IN"/>
        </w:rPr>
        <w:t>This will help when you know the key and if you want to see wether it is present or not in the map.</w:t>
      </w:r>
    </w:p>
    <w:p>
      <w:pPr>
        <w:rPr>
          <w:rFonts w:hint="default"/>
          <w:color w:val="202224"/>
          <w:sz w:val="24"/>
          <w:szCs w:val="24"/>
          <w:highlight w:val="white"/>
          <w:lang w:val="en-IN"/>
        </w:rPr>
      </w:pPr>
    </w:p>
    <w:p>
      <w:pPr>
        <w:rPr>
          <w:rFonts w:hint="default"/>
          <w:color w:val="202224"/>
          <w:sz w:val="24"/>
          <w:szCs w:val="24"/>
          <w:highlight w:val="white"/>
          <w:lang w:val="en-US"/>
        </w:rPr>
      </w:pPr>
      <w:r>
        <w:rPr>
          <w:rFonts w:hint="default"/>
          <w:color w:val="202224"/>
          <w:sz w:val="24"/>
          <w:szCs w:val="24"/>
          <w:highlight w:val="white"/>
          <w:lang w:val="en-US"/>
        </w:rPr>
        <w:t>How to import the package from the folder?</w:t>
      </w:r>
    </w:p>
    <w:p>
      <w:pPr>
        <w:rPr>
          <w:rFonts w:hint="default"/>
          <w:color w:val="202224"/>
          <w:sz w:val="24"/>
          <w:szCs w:val="24"/>
          <w:highlight w:val="white"/>
          <w:lang w:val="en-US"/>
        </w:rPr>
      </w:pPr>
      <w:r>
        <w:rPr>
          <w:rFonts w:hint="default"/>
          <w:color w:val="202224"/>
          <w:sz w:val="24"/>
          <w:szCs w:val="24"/>
          <w:highlight w:val="white"/>
          <w:lang w:val="en-US"/>
        </w:rPr>
        <w:t>What is init function?</w:t>
      </w:r>
    </w:p>
    <w:p>
      <w:pPr>
        <w:rPr>
          <w:rFonts w:hint="default"/>
          <w:color w:val="202224"/>
          <w:sz w:val="24"/>
          <w:szCs w:val="24"/>
          <w:highlight w:val="white"/>
          <w:lang w:val="en-US"/>
        </w:rPr>
      </w:pPr>
      <w:r>
        <w:rPr>
          <w:rFonts w:hint="default"/>
          <w:color w:val="202224"/>
          <w:sz w:val="24"/>
          <w:szCs w:val="24"/>
          <w:highlight w:val="white"/>
          <w:lang w:val="en-US"/>
        </w:rPr>
        <w:t>What is new and make function?</w:t>
      </w:r>
    </w:p>
    <w:p>
      <w:pPr>
        <w:rPr>
          <w:rFonts w:hint="default"/>
          <w:color w:val="202224"/>
          <w:sz w:val="24"/>
          <w:szCs w:val="24"/>
          <w:highlight w:val="white"/>
          <w:lang w:val="en-US"/>
        </w:rPr>
      </w:pPr>
    </w:p>
    <w:p>
      <w:pPr>
        <w:rPr>
          <w:rFonts w:hint="default"/>
          <w:color w:val="202224"/>
          <w:sz w:val="24"/>
          <w:szCs w:val="24"/>
          <w:highlight w:val="white"/>
          <w:lang w:val="en-US"/>
        </w:rPr>
      </w:pPr>
      <w:r>
        <w:rPr>
          <w:rFonts w:hint="default"/>
          <w:color w:val="202224"/>
          <w:sz w:val="24"/>
          <w:szCs w:val="24"/>
          <w:highlight w:val="white"/>
          <w:lang w:val="en-US"/>
        </w:rPr>
        <w:t>How garbage collection works in go?</w:t>
      </w:r>
    </w:p>
    <w:p>
      <w:pPr>
        <w:rPr>
          <w:rFonts w:hint="default"/>
          <w:color w:val="202224"/>
          <w:sz w:val="24"/>
          <w:szCs w:val="24"/>
          <w:highlight w:val="none"/>
          <w:lang w:val="en-IN"/>
        </w:rPr>
      </w:pPr>
      <w:r>
        <w:rPr>
          <w:rFonts w:hint="default"/>
          <w:color w:val="202224"/>
          <w:sz w:val="24"/>
          <w:szCs w:val="24"/>
          <w:highlight w:val="none"/>
          <w:lang w:val="en-IN"/>
        </w:rPr>
        <w:t>Using mark and sweep algorithm. It will contiguously check on the program that wether if there is any unused variable or not and if it find the unused variable which will not used in future then it will remove value of that particular memory address and and free up space.</w:t>
      </w:r>
    </w:p>
    <w:p>
      <w:pPr>
        <w:rPr>
          <w:rFonts w:hint="default"/>
          <w:color w:val="202224"/>
          <w:sz w:val="24"/>
          <w:szCs w:val="24"/>
          <w:highlight w:val="white"/>
          <w:lang w:val="en-IN"/>
        </w:rPr>
      </w:pPr>
      <w:r>
        <w:rPr>
          <w:rFonts w:hint="default"/>
          <w:color w:val="202224"/>
          <w:sz w:val="24"/>
          <w:szCs w:val="24"/>
          <w:highlight w:val="none"/>
          <w:lang w:val="en-IN"/>
        </w:rPr>
        <w:t>GO will do refreshing of the above activity at a certain time interval and that’s how it will do a garbage collection.</w:t>
      </w:r>
    </w:p>
    <w:p>
      <w:pPr>
        <w:rPr>
          <w:rFonts w:hint="default"/>
          <w:color w:val="202224"/>
          <w:sz w:val="24"/>
          <w:szCs w:val="24"/>
          <w:highlight w:val="white"/>
          <w:lang w:val="en-US"/>
        </w:rPr>
      </w:pPr>
      <w:r>
        <w:rPr>
          <w:rFonts w:hint="default"/>
          <w:color w:val="202224"/>
          <w:sz w:val="24"/>
          <w:szCs w:val="24"/>
          <w:highlight w:val="white"/>
          <w:lang w:val="en-US"/>
        </w:rPr>
        <w:t>What is channel?</w:t>
      </w:r>
    </w:p>
    <w:p>
      <w:pPr>
        <w:rPr>
          <w:rFonts w:hint="default"/>
          <w:color w:val="202224"/>
          <w:sz w:val="24"/>
          <w:szCs w:val="24"/>
          <w:highlight w:val="white"/>
          <w:lang w:val="en-US"/>
        </w:rPr>
      </w:pPr>
      <w:r>
        <w:rPr>
          <w:rFonts w:hint="default"/>
          <w:color w:val="202224"/>
          <w:sz w:val="24"/>
          <w:szCs w:val="24"/>
          <w:highlight w:val="white"/>
          <w:lang w:val="en-US"/>
        </w:rPr>
        <w:t>Difference between buffered and unbuffered channel?</w:t>
      </w:r>
    </w:p>
    <w:p>
      <w:pPr>
        <w:rPr>
          <w:rFonts w:hint="default"/>
          <w:color w:val="202224"/>
          <w:sz w:val="24"/>
          <w:szCs w:val="24"/>
          <w:highlight w:val="white"/>
          <w:lang w:val="en-US"/>
        </w:rPr>
      </w:pPr>
      <w:r>
        <w:rPr>
          <w:rFonts w:hint="default"/>
          <w:color w:val="202224"/>
          <w:sz w:val="24"/>
          <w:szCs w:val="24"/>
          <w:highlight w:val="white"/>
          <w:lang w:val="en-US"/>
        </w:rPr>
        <w:t>Select and switch statement in golang?</w:t>
      </w:r>
    </w:p>
    <w:p>
      <w:pPr>
        <w:rPr>
          <w:rFonts w:hint="default"/>
          <w:color w:val="202224"/>
          <w:sz w:val="24"/>
          <w:szCs w:val="24"/>
          <w:highlight w:val="white"/>
          <w:lang w:val="en-US"/>
        </w:rPr>
      </w:pPr>
      <w:r>
        <w:rPr>
          <w:rFonts w:hint="default"/>
          <w:color w:val="202224"/>
          <w:sz w:val="24"/>
          <w:szCs w:val="24"/>
          <w:highlight w:val="white"/>
          <w:lang w:val="en-US"/>
        </w:rPr>
        <w:t>What is waitgroup?</w:t>
      </w:r>
    </w:p>
    <w:p>
      <w:pPr>
        <w:rPr>
          <w:rFonts w:hint="default"/>
          <w:color w:val="202224"/>
          <w:sz w:val="24"/>
          <w:szCs w:val="24"/>
          <w:highlight w:val="white"/>
          <w:lang w:val="en-US"/>
        </w:rPr>
      </w:pPr>
      <w:r>
        <w:rPr>
          <w:rFonts w:hint="default"/>
          <w:color w:val="202224"/>
          <w:sz w:val="24"/>
          <w:szCs w:val="24"/>
          <w:highlight w:val="white"/>
          <w:lang w:val="en-US"/>
        </w:rPr>
        <w:t>What is panic error?</w:t>
      </w:r>
    </w:p>
    <w:p>
      <w:pPr>
        <w:rPr>
          <w:rFonts w:hint="default"/>
          <w:color w:val="202224"/>
          <w:sz w:val="24"/>
          <w:szCs w:val="24"/>
          <w:highlight w:val="white"/>
          <w:lang w:val="en-US"/>
        </w:rPr>
      </w:pPr>
      <w:r>
        <w:rPr>
          <w:rFonts w:hint="default"/>
          <w:color w:val="202224"/>
          <w:sz w:val="24"/>
          <w:szCs w:val="24"/>
          <w:highlight w:val="white"/>
          <w:lang w:val="en-US"/>
        </w:rPr>
        <w:t xml:space="preserve">How to handle </w:t>
      </w:r>
      <w:r>
        <w:rPr>
          <w:rFonts w:hint="default"/>
          <w:color w:val="202224"/>
          <w:sz w:val="24"/>
          <w:szCs w:val="24"/>
          <w:highlight w:val="white"/>
          <w:lang w:val="en-IN"/>
        </w:rPr>
        <w:t>exception</w:t>
      </w:r>
      <w:r>
        <w:rPr>
          <w:rFonts w:hint="default"/>
          <w:color w:val="202224"/>
          <w:sz w:val="24"/>
          <w:szCs w:val="24"/>
          <w:highlight w:val="white"/>
          <w:lang w:val="en-US"/>
        </w:rPr>
        <w:t xml:space="preserve"> in golang?</w:t>
      </w:r>
    </w:p>
    <w:p>
      <w:pPr>
        <w:rPr>
          <w:rFonts w:hint="default"/>
          <w:color w:val="202224"/>
          <w:sz w:val="24"/>
          <w:szCs w:val="24"/>
          <w:highlight w:val="none"/>
          <w:lang w:val="en-IN"/>
        </w:rPr>
      </w:pPr>
      <w:r>
        <w:rPr>
          <w:rFonts w:hint="default"/>
          <w:color w:val="202224"/>
          <w:sz w:val="24"/>
          <w:szCs w:val="24"/>
          <w:highlight w:val="none"/>
          <w:lang w:val="en-IN"/>
        </w:rPr>
        <w:t>When anything unexpected happen then error will comes. that unexpected is known as the exceptions.</w:t>
      </w:r>
    </w:p>
    <w:p>
      <w:pPr>
        <w:rPr>
          <w:rFonts w:hint="default"/>
          <w:color w:val="202224"/>
          <w:sz w:val="24"/>
          <w:szCs w:val="24"/>
          <w:highlight w:val="none"/>
          <w:lang w:val="en-IN"/>
        </w:rPr>
      </w:pPr>
      <w:r>
        <w:rPr>
          <w:rFonts w:hint="default"/>
          <w:color w:val="202224"/>
          <w:sz w:val="24"/>
          <w:szCs w:val="24"/>
          <w:highlight w:val="none"/>
          <w:lang w:val="en-IN"/>
        </w:rPr>
        <w:t>With the help of that error developer came to know what to debug and where to start.</w:t>
      </w:r>
    </w:p>
    <w:p>
      <w:pPr>
        <w:rPr>
          <w:rFonts w:hint="default"/>
          <w:color w:val="202224"/>
          <w:sz w:val="24"/>
          <w:szCs w:val="24"/>
          <w:highlight w:val="none"/>
          <w:lang w:val="en-IN"/>
        </w:rPr>
      </w:pPr>
      <w:r>
        <w:rPr>
          <w:rFonts w:hint="default"/>
          <w:color w:val="202224"/>
          <w:sz w:val="24"/>
          <w:szCs w:val="24"/>
          <w:highlight w:val="none"/>
          <w:lang w:val="en-IN"/>
        </w:rPr>
        <w:t>Error handling in golang is very easy.</w:t>
      </w:r>
    </w:p>
    <w:p>
      <w:pPr>
        <w:rPr>
          <w:rFonts w:hint="default"/>
          <w:color w:val="202224"/>
          <w:sz w:val="24"/>
          <w:szCs w:val="24"/>
          <w:highlight w:val="none"/>
          <w:lang w:val="en-IN"/>
        </w:rPr>
      </w:pPr>
      <w:r>
        <w:rPr>
          <w:rFonts w:hint="default"/>
          <w:color w:val="202224"/>
          <w:sz w:val="24"/>
          <w:szCs w:val="24"/>
          <w:highlight w:val="none"/>
          <w:lang w:val="en-IN"/>
        </w:rPr>
        <w:t>Go functions return errors as a second return value.</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"errors"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mul</w:t>
      </w:r>
      <w:r>
        <w:rPr>
          <w:rFonts w:hint="default" w:ascii="Consolas" w:hAnsi="Consolas" w:eastAsia="Consolas" w:cs="Consolas"/>
          <w:b w:val="0"/>
          <w:bCs w:val="0"/>
          <w:color w:val="D4D4D4"/>
          <w:kern w:val="0"/>
          <w:sz w:val="16"/>
          <w:szCs w:val="16"/>
          <w:shd w:val="clear" w:fill="1E1E1E"/>
          <w:lang w:val="en-US" w:eastAsia="zh-CN" w:bidi="ar"/>
        </w:rPr>
        <w:t xml:space="preserve">(i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j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i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 j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errors.</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"0 can not be multipled"</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i * j, </w:t>
      </w:r>
      <w:r>
        <w:rPr>
          <w:rFonts w:hint="default" w:ascii="Consolas" w:hAnsi="Consolas" w:eastAsia="Consolas" w:cs="Consolas"/>
          <w:b w:val="0"/>
          <w:bCs w:val="0"/>
          <w:color w:val="569CD6"/>
          <w:kern w:val="0"/>
          <w:sz w:val="16"/>
          <w:szCs w:val="16"/>
          <w:shd w:val="clear" w:fill="1E1E1E"/>
          <w:lang w:val="en-US" w:eastAsia="zh-CN" w:bidi="ar"/>
        </w:rPr>
        <w:t>nil</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err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mul</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err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(err)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(d)</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errornew.go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0 can not be multipled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color w:val="202224"/>
          <w:sz w:val="24"/>
          <w:szCs w:val="24"/>
          <w:highlight w:val="none"/>
          <w:lang w:val="en-IN"/>
        </w:rPr>
      </w:pPr>
      <w:r>
        <w:rPr>
          <w:rFonts w:hint="default"/>
          <w:color w:val="202224"/>
          <w:sz w:val="24"/>
          <w:szCs w:val="24"/>
          <w:highlight w:val="none"/>
          <w:lang w:val="en-IN"/>
        </w:rPr>
        <w:t xml:space="preserve"> Ignoring the error golang</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"errors"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returnError</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6A9955"/>
          <w:kern w:val="0"/>
          <w:sz w:val="16"/>
          <w:szCs w:val="16"/>
          <w:shd w:val="clear" w:fill="1E1E1E"/>
          <w:lang w:val="en-US" w:eastAsia="zh-CN" w:bidi="ar"/>
        </w:rPr>
        <w:t>// declare return type here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42</w:t>
      </w:r>
      <w:r>
        <w:rPr>
          <w:rFonts w:hint="default" w:ascii="Consolas" w:hAnsi="Consolas" w:eastAsia="Consolas" w:cs="Consolas"/>
          <w:b w:val="0"/>
          <w:bCs w:val="0"/>
          <w:color w:val="D4D4D4"/>
          <w:kern w:val="0"/>
          <w:sz w:val="16"/>
          <w:szCs w:val="16"/>
          <w:shd w:val="clear" w:fill="1E1E1E"/>
          <w:lang w:val="en-US" w:eastAsia="zh-CN" w:bidi="ar"/>
        </w:rPr>
        <w:t>, errors.</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"Error occured!"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return it here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returnError</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e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 xml:space="preserve">(e, v) </w:t>
      </w:r>
      <w:r>
        <w:rPr>
          <w:rFonts w:hint="default" w:ascii="Consolas" w:hAnsi="Consolas" w:eastAsia="Consolas" w:cs="Consolas"/>
          <w:b w:val="0"/>
          <w:bCs w:val="0"/>
          <w:color w:val="6A9955"/>
          <w:kern w:val="0"/>
          <w:sz w:val="16"/>
          <w:szCs w:val="16"/>
          <w:shd w:val="clear" w:fill="1E1E1E"/>
          <w:lang w:val="en-US" w:eastAsia="zh-CN" w:bidi="ar"/>
        </w:rPr>
        <w:t>// Error occured! 42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errorwithvalue.go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Error occured! 42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color w:val="202224"/>
          <w:sz w:val="24"/>
          <w:szCs w:val="24"/>
          <w:highlight w:val="none"/>
          <w:lang w:val="en-IN"/>
        </w:rPr>
      </w:pPr>
    </w:p>
    <w:p>
      <w:pPr>
        <w:rPr>
          <w:rFonts w:hint="default"/>
          <w:color w:val="202224"/>
          <w:sz w:val="24"/>
          <w:szCs w:val="24"/>
          <w:highlight w:val="none"/>
          <w:lang w:val="en-IN"/>
        </w:rPr>
      </w:pPr>
      <w:r>
        <w:rPr>
          <w:rFonts w:hint="default"/>
          <w:color w:val="202224"/>
          <w:sz w:val="24"/>
          <w:szCs w:val="24"/>
          <w:highlight w:val="none"/>
          <w:lang w:val="en-IN"/>
        </w:rPr>
        <w:t>Creating a custome error</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"os"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MyError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(m *MyError) </w:t>
      </w:r>
      <w:r>
        <w:rPr>
          <w:rFonts w:hint="default" w:ascii="Consolas" w:hAnsi="Consolas" w:eastAsia="Consolas" w:cs="Consolas"/>
          <w:b w:val="0"/>
          <w:bCs w:val="0"/>
          <w:color w:val="DCDCAA"/>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"boom"</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sayHello</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&amp;MyError{}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err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sayHello</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err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(err)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os.</w:t>
      </w:r>
      <w:r>
        <w:rPr>
          <w:rFonts w:hint="default" w:ascii="Consolas" w:hAnsi="Consolas" w:eastAsia="Consolas" w:cs="Consolas"/>
          <w:b w:val="0"/>
          <w:bCs w:val="0"/>
          <w:color w:val="DCDCAA"/>
          <w:kern w:val="0"/>
          <w:sz w:val="16"/>
          <w:szCs w:val="16"/>
          <w:shd w:val="clear" w:fill="1E1E1E"/>
          <w:lang w:val="en-US" w:eastAsia="zh-CN" w:bidi="ar"/>
        </w:rPr>
        <w:t>Exit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errorcustome.go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boom</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exit status 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color w:val="202224"/>
          <w:sz w:val="24"/>
          <w:szCs w:val="24"/>
          <w:highlight w:val="none"/>
          <w:lang w:val="en-IN"/>
        </w:rPr>
      </w:pPr>
    </w:p>
    <w:p>
      <w:pPr>
        <w:rPr>
          <w:rFonts w:hint="default"/>
          <w:b/>
          <w:bCs/>
          <w:color w:val="202224"/>
          <w:sz w:val="24"/>
          <w:szCs w:val="24"/>
          <w:highlight w:val="none"/>
          <w:lang w:val="en-IN"/>
        </w:rPr>
      </w:pPr>
      <w:r>
        <w:rPr>
          <w:rFonts w:hint="default"/>
          <w:b/>
          <w:bCs/>
          <w:color w:val="202224"/>
          <w:sz w:val="24"/>
          <w:szCs w:val="24"/>
          <w:highlight w:val="none"/>
          <w:lang w:val="en-IN"/>
        </w:rPr>
        <w:t>Panic errors</w:t>
      </w:r>
    </w:p>
    <w:p>
      <w:pPr>
        <w:rPr>
          <w:rFonts w:hint="default"/>
          <w:b/>
          <w:bCs/>
          <w:color w:val="202224"/>
          <w:sz w:val="24"/>
          <w:szCs w:val="24"/>
          <w:highlight w:val="none"/>
          <w:lang w:val="en-IN"/>
        </w:rPr>
      </w:pPr>
      <w:r>
        <w:rPr>
          <w:rFonts w:hint="default"/>
          <w:b/>
          <w:bCs/>
          <w:color w:val="202224"/>
          <w:sz w:val="24"/>
          <w:szCs w:val="24"/>
          <w:highlight w:val="none"/>
          <w:lang w:val="en-IN"/>
        </w:rPr>
        <w:t>Panic errors are of 2 types</w:t>
      </w:r>
    </w:p>
    <w:p>
      <w:pPr>
        <w:numPr>
          <w:ilvl w:val="0"/>
          <w:numId w:val="25"/>
        </w:numPr>
        <w:rPr>
          <w:rFonts w:hint="default"/>
          <w:b w:val="0"/>
          <w:bCs w:val="0"/>
          <w:color w:val="202224"/>
          <w:sz w:val="24"/>
          <w:szCs w:val="24"/>
          <w:highlight w:val="none"/>
          <w:lang w:val="en-IN"/>
        </w:rPr>
      </w:pPr>
      <w:r>
        <w:rPr>
          <w:rFonts w:hint="default"/>
          <w:b w:val="0"/>
          <w:bCs w:val="0"/>
          <w:color w:val="202224"/>
          <w:sz w:val="24"/>
          <w:szCs w:val="24"/>
          <w:highlight w:val="none"/>
          <w:lang w:val="en-IN"/>
        </w:rPr>
        <w:t>Generated by the go compiler/langauge</w:t>
      </w:r>
    </w:p>
    <w:p>
      <w:pPr>
        <w:numPr>
          <w:ilvl w:val="0"/>
          <w:numId w:val="25"/>
        </w:numPr>
        <w:rPr>
          <w:rFonts w:hint="default"/>
          <w:b w:val="0"/>
          <w:bCs w:val="0"/>
          <w:color w:val="202224"/>
          <w:sz w:val="24"/>
          <w:szCs w:val="24"/>
          <w:highlight w:val="none"/>
          <w:lang w:val="en-IN"/>
        </w:rPr>
      </w:pPr>
      <w:r>
        <w:rPr>
          <w:rFonts w:hint="default"/>
          <w:b w:val="0"/>
          <w:bCs w:val="0"/>
          <w:color w:val="202224"/>
          <w:sz w:val="24"/>
          <w:szCs w:val="24"/>
          <w:highlight w:val="none"/>
          <w:lang w:val="en-IN"/>
        </w:rPr>
        <w:t>Custom panic</w:t>
      </w:r>
    </w:p>
    <w:p>
      <w:pPr>
        <w:rPr>
          <w:rFonts w:hint="default"/>
          <w:color w:val="202224"/>
          <w:sz w:val="24"/>
          <w:szCs w:val="24"/>
          <w:highlight w:val="none"/>
          <w:lang w:val="en-IN"/>
        </w:rPr>
      </w:pPr>
      <w:r>
        <w:rPr>
          <w:rFonts w:hint="default"/>
          <w:color w:val="202224"/>
          <w:sz w:val="24"/>
          <w:szCs w:val="24"/>
          <w:highlight w:val="none"/>
          <w:lang w:val="en-IN"/>
        </w:rPr>
        <w:t xml:space="preserve">Generated by the compiler mean </w:t>
      </w:r>
      <w:r>
        <w:rPr>
          <w:rFonts w:hint="default"/>
          <w:b/>
          <w:bCs/>
          <w:color w:val="202224"/>
          <w:sz w:val="24"/>
          <w:szCs w:val="24"/>
          <w:highlight w:val="none"/>
          <w:lang w:val="en-IN"/>
        </w:rPr>
        <w:t>compiler</w:t>
      </w:r>
      <w:r>
        <w:rPr>
          <w:rFonts w:hint="default"/>
          <w:color w:val="202224"/>
          <w:sz w:val="24"/>
          <w:szCs w:val="24"/>
          <w:highlight w:val="none"/>
          <w:lang w:val="en-IN"/>
        </w:rPr>
        <w:t xml:space="preserve"> will give these errors runtime. like below</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"Yagnik"</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"Pokal"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lang w:val="en-IN"/>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(d[</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IN" w:eastAsia="zh-CN" w:bidi="ar"/>
        </w:rPr>
        <w:t xml:space="preserve">  // We use only 0 and 1 index, 2 index is not preset so it will gove error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errorpaniccompiler.go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panic: runtime error: index out of range [2] with length 2</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goroutine 1 [running]:</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main.main()</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        D:/Training/Go/GIT/Go/golang/Learning/Programs/errorpaniccompiler.go:10 +0x1b</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exit status 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rPr>
          <w:rFonts w:hint="default"/>
          <w:lang w:val="en-IN"/>
        </w:rPr>
      </w:pPr>
    </w:p>
    <w:p>
      <w:pPr>
        <w:numPr>
          <w:ilvl w:val="0"/>
          <w:numId w:val="0"/>
        </w:numPr>
        <w:rPr>
          <w:rFonts w:hint="default"/>
          <w:b w:val="0"/>
          <w:bCs w:val="0"/>
          <w:color w:val="202224"/>
          <w:sz w:val="24"/>
          <w:szCs w:val="24"/>
          <w:highlight w:val="none"/>
          <w:lang w:val="en-IN"/>
        </w:rPr>
      </w:pPr>
      <w:r>
        <w:rPr>
          <w:rFonts w:hint="default"/>
          <w:b w:val="0"/>
          <w:bCs w:val="0"/>
          <w:color w:val="202224"/>
          <w:sz w:val="24"/>
          <w:szCs w:val="24"/>
          <w:highlight w:val="none"/>
          <w:lang w:val="en-IN"/>
        </w:rPr>
        <w:t>Custom panic</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foo</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panic</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"There is something wrong"</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foo</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errorpanicbuiltinfunction.go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panic: THere is something wrong</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goroutine 1 [running]:</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main.foo(...)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        D:/Training/Go/GIT/Go/golang/Learning/Programs/errorpanicbuiltinfunction.go:4</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main.main()</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        D:/Training/Go/GIT/Go/golang/Learning/Programs/errorpanicbuiltinfunction.go:7 +0x27</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exit status 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numPr>
          <w:ilvl w:val="0"/>
          <w:numId w:val="0"/>
        </w:numPr>
        <w:rPr>
          <w:rFonts w:hint="default"/>
          <w:b w:val="0"/>
          <w:bCs w:val="0"/>
          <w:color w:val="202224"/>
          <w:sz w:val="24"/>
          <w:szCs w:val="24"/>
          <w:highlight w:val="none"/>
          <w:lang w:val="en-IN"/>
        </w:rPr>
      </w:pPr>
    </w:p>
    <w:p>
      <w:pPr>
        <w:rPr>
          <w:rFonts w:hint="default"/>
          <w:color w:val="202224"/>
          <w:sz w:val="24"/>
          <w:szCs w:val="24"/>
          <w:highlight w:val="none"/>
          <w:lang w:val="en-IN"/>
        </w:rPr>
      </w:pPr>
      <w:r>
        <w:rPr>
          <w:rFonts w:hint="default"/>
          <w:color w:val="202224"/>
          <w:sz w:val="24"/>
          <w:szCs w:val="24"/>
          <w:highlight w:val="none"/>
          <w:lang w:val="en-IN"/>
        </w:rPr>
        <w:t>Panic with defer</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foo</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defer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panic</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"There is something wrong!"</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"hello from the deferred function!"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foo</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errorpaniccompiler.go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hello from the deferred function!</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panic: There is something wrong!</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goroutine 1 [running]:</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main.foo.func1()</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        D:/Training/Go/GIT/Go/golang/Learning/Programs/errorpaniccompiler.go:7 +0x2a</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main.foo()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        D:/Training/Go/GIT/Go/golang/Learning/Programs/errorpaniccompiler.go:9 +0xb5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main.main()</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        D:/Training/Go/GIT/Go/golang/Learning/Programs/errorpaniccompiler.go:11 +0x17</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exit status 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jc w:val="left"/>
      </w:pPr>
    </w:p>
    <w:p>
      <w:pPr>
        <w:rPr>
          <w:rFonts w:hint="default"/>
          <w:color w:val="202224"/>
          <w:sz w:val="24"/>
          <w:szCs w:val="24"/>
          <w:highlight w:val="none"/>
          <w:lang w:val="en-IN"/>
        </w:rPr>
      </w:pPr>
      <w:r>
        <w:rPr>
          <w:rFonts w:hint="default"/>
          <w:color w:val="202224"/>
          <w:sz w:val="24"/>
          <w:szCs w:val="24"/>
          <w:highlight w:val="none"/>
          <w:lang w:val="en-IN"/>
        </w:rPr>
        <w:t>Recover panic error</w:t>
      </w:r>
    </w:p>
    <w:p>
      <w:pPr>
        <w:rPr>
          <w:rFonts w:hint="default"/>
          <w:color w:val="202224"/>
          <w:sz w:val="24"/>
          <w:szCs w:val="24"/>
          <w:highlight w:val="none"/>
          <w:lang w:val="en-IN"/>
        </w:rPr>
      </w:pPr>
      <w:r>
        <w:rPr>
          <w:rFonts w:hint="default"/>
          <w:color w:val="202224"/>
          <w:sz w:val="24"/>
          <w:szCs w:val="24"/>
          <w:highlight w:val="none"/>
          <w:lang w:val="en-IN"/>
        </w:rPr>
        <w:t xml:space="preserve">The recover function relies on the value of the error to make determinations as to whether a panic occurred or not. </w:t>
      </w:r>
    </w:p>
    <w:p>
      <w:pPr>
        <w:rPr>
          <w:rFonts w:hint="default"/>
          <w:color w:val="202224"/>
          <w:sz w:val="24"/>
          <w:szCs w:val="24"/>
          <w:highlight w:val="none"/>
          <w:lang w:val="en-IN"/>
        </w:rPr>
      </w:pPr>
      <w:r>
        <w:rPr>
          <w:rFonts w:hint="default"/>
          <w:color w:val="202224"/>
          <w:sz w:val="24"/>
          <w:szCs w:val="24"/>
          <w:highlight w:val="none"/>
          <w:lang w:val="en-IN"/>
        </w:rPr>
        <w:t>Panics have a single recovery mechanism—the recover builtin function.</w:t>
      </w:r>
    </w:p>
    <w:p>
      <w:pPr>
        <w:rPr>
          <w:rFonts w:hint="default"/>
          <w:color w:val="202224"/>
          <w:sz w:val="24"/>
          <w:szCs w:val="24"/>
          <w:highlight w:val="none"/>
          <w:lang w:val="en-IN"/>
        </w:rPr>
      </w:pP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"log"</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divideByZero</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"we survived dividing by zero!"</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divideByZero</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defer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err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recover</w:t>
      </w:r>
      <w:r>
        <w:rPr>
          <w:rFonts w:hint="default" w:ascii="Consolas" w:hAnsi="Consolas" w:eastAsia="Consolas" w:cs="Consolas"/>
          <w:b w:val="0"/>
          <w:bCs w:val="0"/>
          <w:color w:val="D4D4D4"/>
          <w:kern w:val="0"/>
          <w:sz w:val="16"/>
          <w:szCs w:val="16"/>
          <w:shd w:val="clear" w:fill="1E1E1E"/>
          <w:lang w:val="en-US" w:eastAsia="zh-CN" w:bidi="ar"/>
        </w:rPr>
        <w:t xml:space="preserve">(); err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log.</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"panic occurred:"</w:t>
      </w:r>
      <w:r>
        <w:rPr>
          <w:rFonts w:hint="default" w:ascii="Consolas" w:hAnsi="Consolas" w:eastAsia="Consolas" w:cs="Consolas"/>
          <w:b w:val="0"/>
          <w:bCs w:val="0"/>
          <w:color w:val="D4D4D4"/>
          <w:kern w:val="0"/>
          <w:sz w:val="16"/>
          <w:szCs w:val="16"/>
          <w:shd w:val="clear" w:fill="1E1E1E"/>
          <w:lang w:val="en-US" w:eastAsia="zh-CN" w:bidi="ar"/>
        </w:rPr>
        <w:t>, err)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divide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divide</w:t>
      </w:r>
      <w:r>
        <w:rPr>
          <w:rFonts w:hint="default" w:ascii="Consolas" w:hAnsi="Consolas" w:eastAsia="Consolas" w:cs="Consolas"/>
          <w:b w:val="0"/>
          <w:bCs w:val="0"/>
          <w:color w:val="D4D4D4"/>
          <w:kern w:val="0"/>
          <w:sz w:val="16"/>
          <w:szCs w:val="16"/>
          <w:shd w:val="clear" w:fill="1E1E1E"/>
          <w:lang w:val="en-US" w:eastAsia="zh-CN" w:bidi="ar"/>
        </w:rPr>
        <w:t xml:space="preserve">(a, b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 / b</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errorpanicrecover.go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2022/12/05 12:45:48 panic occurred: runtime error: integer divide by zero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we survived dividing by zero!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color w:val="202224"/>
          <w:sz w:val="24"/>
          <w:szCs w:val="24"/>
          <w:highlight w:val="none"/>
          <w:lang w:val="en-IN"/>
        </w:rPr>
      </w:pPr>
      <w:r>
        <w:rPr>
          <w:rFonts w:hint="default"/>
          <w:color w:val="202224"/>
          <w:sz w:val="24"/>
          <w:szCs w:val="24"/>
          <w:highlight w:val="none"/>
          <w:lang w:val="en-IN"/>
        </w:rPr>
        <w:t>Referances</w:t>
      </w:r>
    </w:p>
    <w:p>
      <w:pPr>
        <w:rPr>
          <w:rFonts w:hint="default"/>
          <w:color w:val="202224"/>
          <w:sz w:val="24"/>
          <w:szCs w:val="24"/>
          <w:highlight w:val="none"/>
          <w:lang w:val="en-IN"/>
        </w:rPr>
      </w:pPr>
      <w:r>
        <w:rPr>
          <w:rFonts w:hint="default"/>
          <w:color w:val="202224"/>
          <w:sz w:val="24"/>
          <w:szCs w:val="24"/>
          <w:highlight w:val="none"/>
          <w:lang w:val="en-IN"/>
        </w:rPr>
        <w:fldChar w:fldCharType="begin"/>
      </w:r>
      <w:r>
        <w:rPr>
          <w:rFonts w:hint="default"/>
          <w:color w:val="202224"/>
          <w:sz w:val="24"/>
          <w:szCs w:val="24"/>
          <w:highlight w:val="none"/>
          <w:lang w:val="en-IN"/>
        </w:rPr>
        <w:instrText xml:space="preserve"> HYPERLINK "https://www.digitalocean.com/community/tutorials/handling-panics-in-go" </w:instrText>
      </w:r>
      <w:r>
        <w:rPr>
          <w:rFonts w:hint="default"/>
          <w:color w:val="202224"/>
          <w:sz w:val="24"/>
          <w:szCs w:val="24"/>
          <w:highlight w:val="none"/>
          <w:lang w:val="en-IN"/>
        </w:rPr>
        <w:fldChar w:fldCharType="separate"/>
      </w:r>
      <w:r>
        <w:rPr>
          <w:rStyle w:val="13"/>
          <w:rFonts w:hint="default"/>
          <w:color w:val="202224"/>
          <w:sz w:val="24"/>
          <w:szCs w:val="24"/>
          <w:highlight w:val="none"/>
          <w:lang w:val="en-IN"/>
        </w:rPr>
        <w:t>https://www.digitalocean.com/community/tutorials/handling-panics-in-go</w:t>
      </w:r>
      <w:r>
        <w:rPr>
          <w:rFonts w:hint="default"/>
          <w:color w:val="202224"/>
          <w:sz w:val="24"/>
          <w:szCs w:val="24"/>
          <w:highlight w:val="none"/>
          <w:lang w:val="en-IN"/>
        </w:rPr>
        <w:fldChar w:fldCharType="end"/>
      </w:r>
    </w:p>
    <w:p>
      <w:pPr>
        <w:rPr>
          <w:rFonts w:hint="default"/>
          <w:color w:val="202224"/>
          <w:sz w:val="24"/>
          <w:szCs w:val="24"/>
          <w:highlight w:val="none"/>
          <w:lang w:val="en-IN"/>
        </w:rPr>
      </w:pPr>
    </w:p>
    <w:p>
      <w:pPr>
        <w:rPr>
          <w:rFonts w:hint="default"/>
          <w:color w:val="202224"/>
          <w:sz w:val="24"/>
          <w:szCs w:val="24"/>
          <w:highlight w:val="none"/>
          <w:lang w:val="en-IN"/>
        </w:rPr>
      </w:pPr>
    </w:p>
    <w:p>
      <w:pPr>
        <w:rPr>
          <w:rFonts w:hint="default"/>
          <w:color w:val="202224"/>
          <w:sz w:val="24"/>
          <w:szCs w:val="24"/>
          <w:highlight w:val="white"/>
          <w:lang w:val="en-US"/>
        </w:rPr>
      </w:pPr>
      <w:r>
        <w:rPr>
          <w:rFonts w:hint="default"/>
          <w:color w:val="202224"/>
          <w:sz w:val="24"/>
          <w:szCs w:val="24"/>
          <w:highlight w:val="white"/>
          <w:lang w:val="en-US"/>
        </w:rPr>
        <w:t>What is use of the defer keyword?</w:t>
      </w:r>
    </w:p>
    <w:p>
      <w:pPr>
        <w:rPr>
          <w:rFonts w:hint="default"/>
          <w:color w:val="202224"/>
          <w:sz w:val="24"/>
          <w:szCs w:val="24"/>
          <w:highlight w:val="white"/>
          <w:lang w:val="en-US"/>
        </w:rPr>
      </w:pPr>
      <w:r>
        <w:rPr>
          <w:rFonts w:hint="default"/>
          <w:color w:val="202224"/>
          <w:sz w:val="24"/>
          <w:szCs w:val="24"/>
          <w:highlight w:val="white"/>
          <w:lang w:val="en-US"/>
        </w:rPr>
        <w:t>What is rest api? Advantages of rest api?</w:t>
      </w:r>
    </w:p>
    <w:p>
      <w:pPr>
        <w:rPr>
          <w:rFonts w:hint="default"/>
          <w:color w:val="202224"/>
          <w:sz w:val="24"/>
          <w:szCs w:val="24"/>
          <w:highlight w:val="none"/>
          <w:lang w:val="en-US"/>
        </w:rPr>
      </w:pPr>
      <w:r>
        <w:rPr>
          <w:rFonts w:hint="default"/>
          <w:color w:val="202224"/>
          <w:sz w:val="24"/>
          <w:szCs w:val="24"/>
          <w:highlight w:val="none"/>
          <w:lang w:val="en-US"/>
        </w:rPr>
        <w:t>Rest is stands for representational state transfer.</w:t>
      </w:r>
    </w:p>
    <w:p>
      <w:pPr>
        <w:rPr>
          <w:rFonts w:hint="default"/>
          <w:color w:val="202224"/>
          <w:sz w:val="24"/>
          <w:szCs w:val="24"/>
          <w:highlight w:val="none"/>
          <w:lang w:val="en-US"/>
        </w:rPr>
      </w:pPr>
      <w:r>
        <w:rPr>
          <w:rFonts w:hint="default"/>
          <w:color w:val="202224"/>
          <w:sz w:val="24"/>
          <w:szCs w:val="24"/>
          <w:highlight w:val="none"/>
          <w:lang w:val="en-US"/>
        </w:rPr>
        <w:t xml:space="preserve">It is an architectectureal style that defines defines a set of constraints to be used for creating web services. </w:t>
      </w:r>
    </w:p>
    <w:p>
      <w:pPr>
        <w:rPr>
          <w:rFonts w:hint="default"/>
          <w:color w:val="202224"/>
          <w:sz w:val="24"/>
          <w:szCs w:val="24"/>
          <w:highlight w:val="none"/>
          <w:lang w:val="en-US"/>
        </w:rPr>
      </w:pPr>
      <w:r>
        <w:rPr>
          <w:rFonts w:hint="default"/>
          <w:color w:val="202224"/>
          <w:sz w:val="24"/>
          <w:szCs w:val="24"/>
          <w:highlight w:val="none"/>
          <w:lang w:val="en-US"/>
        </w:rPr>
        <w:t>REST API is the way of accessing the web services in a simple and flexible way without having any processing.</w:t>
      </w:r>
    </w:p>
    <w:p>
      <w:pPr>
        <w:rPr>
          <w:rFonts w:hint="default"/>
          <w:color w:val="202224"/>
          <w:sz w:val="24"/>
          <w:szCs w:val="24"/>
          <w:highlight w:val="none"/>
          <w:lang w:val="en-US"/>
        </w:rPr>
      </w:pPr>
      <w:r>
        <w:rPr>
          <w:rFonts w:hint="default"/>
          <w:color w:val="202224"/>
          <w:sz w:val="24"/>
          <w:szCs w:val="24"/>
          <w:highlight w:val="none"/>
          <w:lang w:val="en-US"/>
        </w:rPr>
        <w:t>A request is sent from client(UI Uniform interface) to server in the form of web URL as  HTTP GET, POST, PUT, DELETE request.</w:t>
      </w:r>
    </w:p>
    <w:p>
      <w:pPr>
        <w:rPr>
          <w:rFonts w:hint="default"/>
          <w:color w:val="202224"/>
          <w:sz w:val="24"/>
          <w:szCs w:val="24"/>
          <w:highlight w:val="none"/>
          <w:lang w:val="en-US"/>
        </w:rPr>
      </w:pPr>
      <w:r>
        <w:rPr>
          <w:rFonts w:hint="default"/>
          <w:color w:val="202224"/>
          <w:sz w:val="24"/>
          <w:szCs w:val="24"/>
          <w:highlight w:val="none"/>
          <w:lang w:val="en-US"/>
        </w:rPr>
        <w:t>After that response is comes anything like HTML, XML, Image, JSON</w:t>
      </w:r>
    </w:p>
    <w:p>
      <w:pPr>
        <w:rPr>
          <w:rFonts w:hint="default"/>
          <w:color w:val="202224"/>
          <w:sz w:val="24"/>
          <w:szCs w:val="24"/>
          <w:highlight w:val="none"/>
          <w:lang w:val="en-US"/>
        </w:rPr>
      </w:pPr>
      <w:r>
        <w:rPr>
          <w:rFonts w:hint="default"/>
          <w:color w:val="202224"/>
          <w:sz w:val="24"/>
          <w:szCs w:val="24"/>
          <w:highlight w:val="none"/>
          <w:lang w:val="en-US"/>
        </w:rPr>
        <w:t>But now a days JSON is the most popular formate of being used in web services.</w:t>
      </w:r>
    </w:p>
    <w:p>
      <w:pPr>
        <w:rPr>
          <w:rFonts w:ascii="SimSun" w:hAnsi="SimSun" w:eastAsia="SimSun" w:cs="SimSun"/>
          <w:sz w:val="24"/>
          <w:szCs w:val="24"/>
        </w:rPr>
      </w:pPr>
      <w:r>
        <w:rPr>
          <w:rFonts w:ascii="SimSun" w:hAnsi="SimSun" w:eastAsia="SimSun" w:cs="SimSun"/>
          <w:sz w:val="24"/>
          <w:szCs w:val="24"/>
        </w:rPr>
        <w:drawing>
          <wp:inline distT="0" distB="0" distL="114300" distR="114300">
            <wp:extent cx="5525770" cy="1181735"/>
            <wp:effectExtent l="0" t="0" r="6350" b="6985"/>
            <wp:docPr id="37"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 descr="IMG_256"/>
                    <pic:cNvPicPr>
                      <a:picLocks noChangeAspect="1"/>
                    </pic:cNvPicPr>
                  </pic:nvPicPr>
                  <pic:blipFill>
                    <a:blip r:embed="rId21"/>
                    <a:stretch>
                      <a:fillRect/>
                    </a:stretch>
                  </pic:blipFill>
                  <pic:spPr>
                    <a:xfrm>
                      <a:off x="0" y="0"/>
                      <a:ext cx="5525770" cy="1181735"/>
                    </a:xfrm>
                    <a:prstGeom prst="rect">
                      <a:avLst/>
                    </a:prstGeom>
                    <a:noFill/>
                    <a:ln w="9525">
                      <a:noFill/>
                    </a:ln>
                  </pic:spPr>
                </pic:pic>
              </a:graphicData>
            </a:graphic>
          </wp:inline>
        </w:drawing>
      </w:r>
    </w:p>
    <w:p>
      <w:pPr>
        <w:rPr>
          <w:rFonts w:hint="default"/>
          <w:color w:val="202224"/>
          <w:sz w:val="24"/>
          <w:szCs w:val="24"/>
          <w:highlight w:val="none"/>
          <w:lang w:val="en-US"/>
        </w:rPr>
      </w:pPr>
      <w:r>
        <w:rPr>
          <w:rFonts w:hint="default"/>
          <w:color w:val="202224"/>
          <w:sz w:val="24"/>
          <w:szCs w:val="24"/>
          <w:highlight w:val="none"/>
          <w:lang w:val="en-US"/>
        </w:rPr>
        <w:t>Advantages of REST</w:t>
      </w:r>
    </w:p>
    <w:p>
      <w:pPr>
        <w:numPr>
          <w:ilvl w:val="0"/>
          <w:numId w:val="26"/>
        </w:numPr>
        <w:rPr>
          <w:rFonts w:hint="default"/>
          <w:color w:val="202224"/>
          <w:sz w:val="24"/>
          <w:szCs w:val="24"/>
          <w:highlight w:val="none"/>
          <w:lang w:val="en-US"/>
        </w:rPr>
      </w:pPr>
      <w:r>
        <w:rPr>
          <w:rFonts w:hint="default"/>
          <w:color w:val="202224"/>
          <w:sz w:val="24"/>
          <w:szCs w:val="24"/>
          <w:highlight w:val="none"/>
          <w:lang w:val="en-US"/>
        </w:rPr>
        <w:t>Easily scalable</w:t>
      </w:r>
    </w:p>
    <w:p>
      <w:pPr>
        <w:numPr>
          <w:ilvl w:val="0"/>
          <w:numId w:val="26"/>
        </w:numPr>
        <w:rPr>
          <w:rFonts w:hint="default"/>
          <w:color w:val="202224"/>
          <w:sz w:val="24"/>
          <w:szCs w:val="24"/>
          <w:highlight w:val="none"/>
          <w:lang w:val="en-US"/>
        </w:rPr>
      </w:pPr>
      <w:r>
        <w:rPr>
          <w:rFonts w:hint="default"/>
          <w:color w:val="202224"/>
          <w:sz w:val="24"/>
          <w:szCs w:val="24"/>
          <w:highlight w:val="none"/>
          <w:lang w:val="en-US"/>
        </w:rPr>
        <w:t>Decrese complexity</w:t>
      </w:r>
    </w:p>
    <w:p>
      <w:pPr>
        <w:numPr>
          <w:ilvl w:val="0"/>
          <w:numId w:val="26"/>
        </w:numPr>
        <w:rPr>
          <w:rFonts w:hint="default"/>
          <w:color w:val="202224"/>
          <w:sz w:val="24"/>
          <w:szCs w:val="24"/>
          <w:highlight w:val="none"/>
          <w:lang w:val="en-US"/>
        </w:rPr>
      </w:pPr>
      <w:r>
        <w:rPr>
          <w:rFonts w:hint="default"/>
          <w:color w:val="202224"/>
          <w:sz w:val="24"/>
          <w:szCs w:val="24"/>
          <w:highlight w:val="none"/>
          <w:lang w:val="en-US"/>
        </w:rPr>
        <w:t>Improoved performance</w:t>
      </w:r>
    </w:p>
    <w:p>
      <w:pPr>
        <w:numPr>
          <w:ilvl w:val="0"/>
          <w:numId w:val="26"/>
        </w:numPr>
        <w:rPr>
          <w:rFonts w:hint="default"/>
          <w:color w:val="202224"/>
          <w:sz w:val="24"/>
          <w:szCs w:val="24"/>
          <w:highlight w:val="none"/>
          <w:lang w:val="en-US"/>
        </w:rPr>
      </w:pPr>
      <w:r>
        <w:rPr>
          <w:rFonts w:hint="default"/>
          <w:color w:val="202224"/>
          <w:sz w:val="24"/>
          <w:szCs w:val="24"/>
          <w:highlight w:val="none"/>
          <w:lang w:val="en-US"/>
        </w:rPr>
        <w:t>Very commonly used</w:t>
      </w:r>
    </w:p>
    <w:p>
      <w:pPr>
        <w:numPr>
          <w:ilvl w:val="0"/>
          <w:numId w:val="26"/>
        </w:numPr>
        <w:rPr>
          <w:rFonts w:hint="default"/>
          <w:color w:val="202224"/>
          <w:sz w:val="24"/>
          <w:szCs w:val="24"/>
          <w:highlight w:val="none"/>
          <w:lang w:val="en-US"/>
        </w:rPr>
      </w:pPr>
      <w:r>
        <w:rPr>
          <w:rFonts w:hint="default"/>
          <w:color w:val="202224"/>
          <w:sz w:val="24"/>
          <w:szCs w:val="24"/>
          <w:highlight w:val="none"/>
          <w:lang w:val="en-US"/>
        </w:rPr>
        <w:t>Stateless</w:t>
      </w:r>
    </w:p>
    <w:p>
      <w:pPr>
        <w:numPr>
          <w:ilvl w:val="0"/>
          <w:numId w:val="26"/>
        </w:numPr>
        <w:rPr>
          <w:rFonts w:hint="default"/>
          <w:color w:val="202224"/>
          <w:sz w:val="24"/>
          <w:szCs w:val="24"/>
          <w:highlight w:val="none"/>
          <w:lang w:val="en-US"/>
        </w:rPr>
      </w:pPr>
      <w:r>
        <w:rPr>
          <w:rFonts w:hint="default"/>
          <w:color w:val="202224"/>
          <w:sz w:val="24"/>
          <w:szCs w:val="24"/>
          <w:highlight w:val="none"/>
          <w:lang w:val="en-US"/>
        </w:rPr>
        <w:t>Resource caching</w:t>
      </w:r>
    </w:p>
    <w:p>
      <w:pPr>
        <w:numPr>
          <w:ilvl w:val="0"/>
          <w:numId w:val="0"/>
        </w:numPr>
        <w:spacing w:line="276" w:lineRule="auto"/>
        <w:rPr>
          <w:rFonts w:hint="default"/>
          <w:color w:val="202224"/>
          <w:sz w:val="24"/>
          <w:szCs w:val="24"/>
          <w:highlight w:val="none"/>
          <w:lang w:val="en-US"/>
        </w:rPr>
      </w:pPr>
    </w:p>
    <w:p>
      <w:pPr>
        <w:numPr>
          <w:ilvl w:val="0"/>
          <w:numId w:val="27"/>
        </w:numPr>
        <w:spacing w:line="276" w:lineRule="auto"/>
        <w:rPr>
          <w:rFonts w:hint="default"/>
          <w:b w:val="0"/>
          <w:bCs w:val="0"/>
          <w:color w:val="202224"/>
          <w:sz w:val="24"/>
          <w:szCs w:val="24"/>
          <w:highlight w:val="none"/>
          <w:lang w:val="en-US"/>
        </w:rPr>
      </w:pPr>
      <w:r>
        <w:rPr>
          <w:rFonts w:hint="default"/>
          <w:b/>
          <w:bCs/>
          <w:color w:val="202224"/>
          <w:sz w:val="24"/>
          <w:szCs w:val="24"/>
          <w:highlight w:val="none"/>
          <w:lang w:val="en-US"/>
        </w:rPr>
        <w:t xml:space="preserve">Easily scalable : </w:t>
      </w:r>
      <w:r>
        <w:rPr>
          <w:rFonts w:hint="default"/>
          <w:b w:val="0"/>
          <w:bCs w:val="0"/>
          <w:color w:val="202224"/>
          <w:sz w:val="24"/>
          <w:szCs w:val="24"/>
          <w:highlight w:val="none"/>
          <w:lang w:val="en-US"/>
        </w:rPr>
        <w:t>As there is no need to store any information any server can handles any client request.Thus many concurrent requests can be processed by deploying API to multiple server.</w:t>
      </w:r>
    </w:p>
    <w:p>
      <w:pPr>
        <w:numPr>
          <w:ilvl w:val="0"/>
          <w:numId w:val="27"/>
        </w:numPr>
        <w:spacing w:line="276" w:lineRule="auto"/>
        <w:ind w:left="0" w:leftChars="0" w:firstLine="0" w:firstLineChars="0"/>
        <w:rPr>
          <w:rFonts w:hint="default"/>
          <w:b w:val="0"/>
          <w:bCs w:val="0"/>
          <w:color w:val="202224"/>
          <w:sz w:val="24"/>
          <w:szCs w:val="24"/>
          <w:highlight w:val="none"/>
          <w:lang w:val="en-US"/>
        </w:rPr>
      </w:pPr>
      <w:r>
        <w:rPr>
          <w:rFonts w:hint="default"/>
          <w:b/>
          <w:bCs/>
          <w:color w:val="202224"/>
          <w:sz w:val="24"/>
          <w:szCs w:val="24"/>
          <w:highlight w:val="none"/>
          <w:lang w:val="en-US"/>
        </w:rPr>
        <w:t xml:space="preserve">Decrease complexity : </w:t>
      </w:r>
      <w:r>
        <w:rPr>
          <w:rFonts w:hint="default"/>
          <w:b w:val="0"/>
          <w:bCs w:val="0"/>
          <w:color w:val="202224"/>
          <w:sz w:val="24"/>
          <w:szCs w:val="24"/>
          <w:highlight w:val="none"/>
          <w:lang w:val="en-US"/>
        </w:rPr>
        <w:t>As state synchronization is not needed it reduce complexity.</w:t>
      </w:r>
    </w:p>
    <w:p>
      <w:pPr>
        <w:numPr>
          <w:ilvl w:val="0"/>
          <w:numId w:val="27"/>
        </w:numPr>
        <w:spacing w:line="276" w:lineRule="auto"/>
        <w:ind w:left="0" w:leftChars="0" w:firstLine="0" w:firstLineChars="0"/>
        <w:rPr>
          <w:rFonts w:hint="default"/>
          <w:b w:val="0"/>
          <w:bCs w:val="0"/>
          <w:color w:val="202224"/>
          <w:sz w:val="24"/>
          <w:szCs w:val="24"/>
          <w:highlight w:val="none"/>
          <w:lang w:val="en-US"/>
        </w:rPr>
      </w:pPr>
      <w:r>
        <w:rPr>
          <w:rFonts w:hint="default"/>
          <w:b/>
          <w:bCs/>
          <w:color w:val="202224"/>
          <w:sz w:val="24"/>
          <w:szCs w:val="24"/>
          <w:highlight w:val="none"/>
          <w:lang w:val="en-US"/>
        </w:rPr>
        <w:t xml:space="preserve">Improved performance : </w:t>
      </w:r>
      <w:r>
        <w:rPr>
          <w:rFonts w:hint="default"/>
          <w:b w:val="0"/>
          <w:bCs w:val="0"/>
          <w:color w:val="202224"/>
          <w:sz w:val="24"/>
          <w:szCs w:val="24"/>
          <w:highlight w:val="none"/>
          <w:lang w:val="en-US"/>
        </w:rPr>
        <w:t>Server does not need to keep track of client which increase the performance.</w:t>
      </w:r>
    </w:p>
    <w:p>
      <w:pPr>
        <w:numPr>
          <w:ilvl w:val="0"/>
          <w:numId w:val="0"/>
        </w:numPr>
        <w:spacing w:line="276" w:lineRule="auto"/>
        <w:rPr>
          <w:rFonts w:hint="default"/>
          <w:b w:val="0"/>
          <w:bCs w:val="0"/>
          <w:color w:val="202224"/>
          <w:sz w:val="24"/>
          <w:szCs w:val="24"/>
          <w:highlight w:val="none"/>
          <w:lang w:val="en-US"/>
        </w:rPr>
      </w:pPr>
    </w:p>
    <w:p>
      <w:pPr>
        <w:numPr>
          <w:ilvl w:val="0"/>
          <w:numId w:val="27"/>
        </w:numPr>
        <w:spacing w:line="276" w:lineRule="auto"/>
        <w:ind w:left="0" w:leftChars="0" w:firstLine="0" w:firstLineChars="0"/>
        <w:rPr>
          <w:rFonts w:hint="default"/>
          <w:color w:val="202224"/>
          <w:sz w:val="24"/>
          <w:szCs w:val="24"/>
          <w:highlight w:val="none"/>
          <w:lang w:val="en-US"/>
        </w:rPr>
      </w:pPr>
      <w:r>
        <w:rPr>
          <w:rFonts w:hint="default"/>
          <w:b/>
          <w:bCs/>
          <w:color w:val="202224"/>
          <w:sz w:val="24"/>
          <w:szCs w:val="24"/>
          <w:highlight w:val="none"/>
          <w:lang w:val="en-US"/>
        </w:rPr>
        <w:t>Stateless</w:t>
      </w:r>
      <w:r>
        <w:rPr>
          <w:rFonts w:hint="default"/>
          <w:color w:val="202224"/>
          <w:sz w:val="24"/>
          <w:szCs w:val="24"/>
          <w:highlight w:val="none"/>
          <w:lang w:val="en-US"/>
        </w:rPr>
        <w:t xml:space="preserve"> means every HTTP request happens in the complete isolation.</w:t>
      </w:r>
    </w:p>
    <w:p>
      <w:pPr>
        <w:numPr>
          <w:ilvl w:val="0"/>
          <w:numId w:val="0"/>
        </w:numPr>
        <w:spacing w:line="276" w:lineRule="auto"/>
        <w:rPr>
          <w:rFonts w:hint="default"/>
          <w:color w:val="202224"/>
          <w:sz w:val="24"/>
          <w:szCs w:val="24"/>
          <w:highlight w:val="none"/>
          <w:lang w:val="en-US"/>
        </w:rPr>
      </w:pPr>
      <w:r>
        <w:rPr>
          <w:rFonts w:hint="default"/>
          <w:color w:val="202224"/>
          <w:sz w:val="24"/>
          <w:szCs w:val="24"/>
          <w:highlight w:val="none"/>
          <w:lang w:val="en-US"/>
        </w:rPr>
        <w:t>REST statelessness means being free from the application state.</w:t>
      </w:r>
    </w:p>
    <w:p>
      <w:pPr>
        <w:numPr>
          <w:ilvl w:val="0"/>
          <w:numId w:val="0"/>
        </w:numPr>
        <w:spacing w:line="276" w:lineRule="auto"/>
        <w:rPr>
          <w:rFonts w:hint="default"/>
          <w:color w:val="202224"/>
          <w:sz w:val="24"/>
          <w:szCs w:val="24"/>
          <w:highlight w:val="none"/>
          <w:lang w:val="en-US"/>
        </w:rPr>
      </w:pPr>
      <w:r>
        <w:rPr>
          <w:rFonts w:hint="default"/>
          <w:color w:val="202224"/>
          <w:sz w:val="24"/>
          <w:szCs w:val="24"/>
          <w:highlight w:val="none"/>
          <w:lang w:val="en-US"/>
        </w:rPr>
        <w:t>Application state is the information stored at the server side to identify incoming requests and previous interactions.</w:t>
      </w:r>
    </w:p>
    <w:p>
      <w:pPr>
        <w:numPr>
          <w:ilvl w:val="0"/>
          <w:numId w:val="27"/>
        </w:numPr>
        <w:spacing w:line="276" w:lineRule="auto"/>
        <w:ind w:left="0" w:leftChars="0" w:firstLine="0" w:firstLineChars="0"/>
        <w:rPr>
          <w:rFonts w:hint="default"/>
          <w:b/>
          <w:bCs/>
          <w:color w:val="202224"/>
          <w:sz w:val="24"/>
          <w:szCs w:val="24"/>
          <w:highlight w:val="none"/>
          <w:lang w:val="en-US"/>
        </w:rPr>
      </w:pPr>
      <w:r>
        <w:rPr>
          <w:rFonts w:hint="default"/>
          <w:b/>
          <w:bCs/>
          <w:color w:val="202224"/>
          <w:sz w:val="24"/>
          <w:szCs w:val="24"/>
          <w:highlight w:val="none"/>
          <w:lang w:val="en-US"/>
        </w:rPr>
        <w:t xml:space="preserve">Resource cache </w:t>
      </w:r>
      <w:r>
        <w:rPr>
          <w:rFonts w:hint="default"/>
          <w:b w:val="0"/>
          <w:bCs w:val="0"/>
          <w:color w:val="202224"/>
          <w:sz w:val="24"/>
          <w:szCs w:val="24"/>
          <w:highlight w:val="none"/>
          <w:lang w:val="en-US"/>
        </w:rPr>
        <w:t>All the resouces are should allow caching unless explicitly that cache is not possible.</w:t>
      </w:r>
    </w:p>
    <w:p>
      <w:pPr>
        <w:numPr>
          <w:ilvl w:val="0"/>
          <w:numId w:val="27"/>
        </w:numPr>
        <w:spacing w:line="276" w:lineRule="auto"/>
        <w:ind w:left="0" w:leftChars="0" w:firstLine="0" w:firstLineChars="0"/>
        <w:rPr>
          <w:rFonts w:hint="default"/>
          <w:b/>
          <w:bCs/>
          <w:color w:val="202224"/>
          <w:sz w:val="24"/>
          <w:szCs w:val="24"/>
          <w:highlight w:val="none"/>
          <w:lang w:val="en-US"/>
        </w:rPr>
      </w:pPr>
      <w:r>
        <w:rPr>
          <w:rFonts w:hint="default"/>
          <w:b/>
          <w:bCs/>
          <w:color w:val="202224"/>
          <w:sz w:val="24"/>
          <w:szCs w:val="24"/>
          <w:highlight w:val="none"/>
          <w:lang w:val="en-US"/>
        </w:rPr>
        <w:t xml:space="preserve">Layered system </w:t>
      </w:r>
      <w:r>
        <w:rPr>
          <w:rFonts w:hint="default"/>
          <w:b w:val="0"/>
          <w:bCs w:val="0"/>
          <w:color w:val="202224"/>
          <w:sz w:val="24"/>
          <w:szCs w:val="24"/>
          <w:highlight w:val="none"/>
          <w:lang w:val="en-US"/>
        </w:rPr>
        <w:t>REST allows architecture composed of muliple layer of servers</w:t>
      </w:r>
    </w:p>
    <w:p>
      <w:pPr>
        <w:numPr>
          <w:ilvl w:val="0"/>
          <w:numId w:val="27"/>
        </w:numPr>
        <w:spacing w:line="276" w:lineRule="auto"/>
        <w:ind w:left="0" w:leftChars="0" w:firstLine="0" w:firstLineChars="0"/>
        <w:rPr>
          <w:rFonts w:hint="default"/>
          <w:b/>
          <w:bCs/>
          <w:color w:val="202224"/>
          <w:sz w:val="24"/>
          <w:szCs w:val="24"/>
          <w:highlight w:val="none"/>
          <w:lang w:val="en-US"/>
        </w:rPr>
      </w:pPr>
      <w:r>
        <w:rPr>
          <w:rFonts w:hint="default"/>
          <w:b/>
          <w:bCs/>
          <w:color w:val="202224"/>
          <w:sz w:val="24"/>
          <w:szCs w:val="24"/>
          <w:highlight w:val="none"/>
          <w:lang w:val="en-US"/>
        </w:rPr>
        <w:t xml:space="preserve">Code on demand </w:t>
      </w:r>
      <w:r>
        <w:rPr>
          <w:rFonts w:hint="default"/>
          <w:b w:val="0"/>
          <w:bCs w:val="0"/>
          <w:color w:val="202224"/>
          <w:sz w:val="24"/>
          <w:szCs w:val="24"/>
          <w:highlight w:val="none"/>
          <w:lang w:val="en-US"/>
        </w:rPr>
        <w:t>Most of the time server send JSON, however when necessory server can send executable code to client.</w:t>
      </w:r>
    </w:p>
    <w:p>
      <w:pPr>
        <w:numPr>
          <w:ilvl w:val="0"/>
          <w:numId w:val="0"/>
        </w:numPr>
        <w:spacing w:line="276" w:lineRule="auto"/>
        <w:rPr>
          <w:rFonts w:hint="default"/>
          <w:color w:val="202224"/>
          <w:sz w:val="24"/>
          <w:szCs w:val="24"/>
          <w:highlight w:val="none"/>
          <w:lang w:val="en-US"/>
        </w:rPr>
      </w:pPr>
    </w:p>
    <w:p>
      <w:pPr>
        <w:numPr>
          <w:ilvl w:val="0"/>
          <w:numId w:val="0"/>
        </w:numPr>
        <w:rPr>
          <w:rFonts w:hint="default"/>
          <w:b/>
          <w:bCs/>
          <w:color w:val="202224"/>
          <w:sz w:val="24"/>
          <w:szCs w:val="24"/>
          <w:highlight w:val="none"/>
          <w:lang w:val="en-US"/>
        </w:rPr>
      </w:pPr>
      <w:r>
        <w:rPr>
          <w:rFonts w:hint="default"/>
          <w:b/>
          <w:bCs/>
          <w:color w:val="202224"/>
          <w:sz w:val="24"/>
          <w:szCs w:val="24"/>
          <w:highlight w:val="none"/>
          <w:lang w:val="en-US"/>
        </w:rPr>
        <w:t>Disadvantages of REST</w:t>
      </w:r>
    </w:p>
    <w:p>
      <w:pPr>
        <w:numPr>
          <w:ilvl w:val="0"/>
          <w:numId w:val="28"/>
        </w:numPr>
        <w:rPr>
          <w:rFonts w:hint="default"/>
          <w:b/>
          <w:bCs/>
          <w:color w:val="202224"/>
          <w:sz w:val="24"/>
          <w:szCs w:val="24"/>
          <w:highlight w:val="none"/>
          <w:lang w:val="en-US"/>
        </w:rPr>
      </w:pPr>
      <w:r>
        <w:rPr>
          <w:rFonts w:hint="default"/>
          <w:b/>
          <w:bCs/>
          <w:color w:val="202224"/>
          <w:sz w:val="24"/>
          <w:szCs w:val="24"/>
          <w:highlight w:val="none"/>
          <w:lang w:val="en-US"/>
        </w:rPr>
        <w:t xml:space="preserve">long request time and too much datasize: </w:t>
      </w:r>
      <w:r>
        <w:rPr>
          <w:rFonts w:hint="default"/>
          <w:b w:val="0"/>
          <w:bCs w:val="0"/>
          <w:color w:val="202224"/>
          <w:sz w:val="24"/>
          <w:szCs w:val="24"/>
          <w:highlight w:val="none"/>
          <w:lang w:val="en-US"/>
        </w:rPr>
        <w:t>The request size becomes very big many time as it contains all the information about the request and previous transaction.</w:t>
      </w:r>
    </w:p>
    <w:p>
      <w:pPr>
        <w:numPr>
          <w:ilvl w:val="0"/>
          <w:numId w:val="28"/>
        </w:numPr>
        <w:rPr>
          <w:rFonts w:hint="default"/>
          <w:b/>
          <w:bCs/>
          <w:color w:val="202224"/>
          <w:sz w:val="24"/>
          <w:szCs w:val="24"/>
          <w:highlight w:val="none"/>
          <w:lang w:val="en-US"/>
        </w:rPr>
      </w:pPr>
      <w:r>
        <w:rPr>
          <w:rFonts w:hint="default"/>
          <w:b/>
          <w:bCs/>
          <w:color w:val="202224"/>
          <w:sz w:val="24"/>
          <w:szCs w:val="24"/>
          <w:highlight w:val="none"/>
          <w:lang w:val="en-US"/>
        </w:rPr>
        <w:t xml:space="preserve">Security: lots os aspects like </w:t>
      </w:r>
    </w:p>
    <w:p>
      <w:pPr>
        <w:numPr>
          <w:ilvl w:val="0"/>
          <w:numId w:val="29"/>
        </w:numPr>
        <w:ind w:firstLine="120" w:firstLineChars="50"/>
        <w:rPr>
          <w:rFonts w:hint="default"/>
          <w:b w:val="0"/>
          <w:bCs w:val="0"/>
          <w:color w:val="202224"/>
          <w:sz w:val="24"/>
          <w:szCs w:val="24"/>
          <w:highlight w:val="none"/>
          <w:lang w:val="en-US"/>
        </w:rPr>
      </w:pPr>
      <w:r>
        <w:rPr>
          <w:rFonts w:hint="default"/>
          <w:b w:val="0"/>
          <w:bCs w:val="0"/>
          <w:color w:val="202224"/>
          <w:sz w:val="24"/>
          <w:szCs w:val="24"/>
          <w:highlight w:val="none"/>
          <w:lang w:val="en-US"/>
        </w:rPr>
        <w:t>HTTPs</w:t>
      </w:r>
    </w:p>
    <w:p>
      <w:pPr>
        <w:numPr>
          <w:ilvl w:val="0"/>
          <w:numId w:val="29"/>
        </w:numPr>
        <w:ind w:firstLine="120" w:firstLineChars="50"/>
        <w:rPr>
          <w:rFonts w:hint="default"/>
          <w:b w:val="0"/>
          <w:bCs w:val="0"/>
          <w:color w:val="202224"/>
          <w:sz w:val="24"/>
          <w:szCs w:val="24"/>
          <w:highlight w:val="none"/>
          <w:lang w:val="en-US"/>
        </w:rPr>
      </w:pPr>
      <w:r>
        <w:rPr>
          <w:rFonts w:hint="default"/>
          <w:b w:val="0"/>
          <w:bCs w:val="0"/>
          <w:color w:val="202224"/>
          <w:sz w:val="24"/>
          <w:szCs w:val="24"/>
          <w:highlight w:val="none"/>
          <w:lang w:val="en-US"/>
        </w:rPr>
        <w:t>blocking IPs from unlnown IP adresses and domains</w:t>
      </w:r>
    </w:p>
    <w:p>
      <w:pPr>
        <w:numPr>
          <w:ilvl w:val="0"/>
          <w:numId w:val="29"/>
        </w:numPr>
        <w:ind w:firstLine="120" w:firstLineChars="50"/>
        <w:rPr>
          <w:rFonts w:hint="default"/>
          <w:b w:val="0"/>
          <w:bCs w:val="0"/>
          <w:color w:val="202224"/>
          <w:sz w:val="24"/>
          <w:szCs w:val="24"/>
          <w:highlight w:val="none"/>
          <w:lang w:val="en-US"/>
        </w:rPr>
      </w:pPr>
      <w:r>
        <w:rPr>
          <w:rFonts w:hint="default"/>
          <w:b w:val="0"/>
          <w:bCs w:val="0"/>
          <w:color w:val="202224"/>
          <w:sz w:val="24"/>
          <w:szCs w:val="24"/>
          <w:highlight w:val="none"/>
          <w:lang w:val="en-US"/>
        </w:rPr>
        <w:t>Validating URls</w:t>
      </w:r>
    </w:p>
    <w:p>
      <w:pPr>
        <w:numPr>
          <w:ilvl w:val="0"/>
          <w:numId w:val="29"/>
        </w:numPr>
        <w:ind w:firstLine="120" w:firstLineChars="50"/>
        <w:rPr>
          <w:rFonts w:hint="default"/>
          <w:b w:val="0"/>
          <w:bCs w:val="0"/>
          <w:color w:val="202224"/>
          <w:sz w:val="24"/>
          <w:szCs w:val="24"/>
          <w:highlight w:val="none"/>
          <w:lang w:val="en-US"/>
        </w:rPr>
      </w:pPr>
      <w:r>
        <w:rPr>
          <w:rFonts w:hint="default"/>
          <w:b w:val="0"/>
          <w:bCs w:val="0"/>
          <w:color w:val="202224"/>
          <w:sz w:val="24"/>
          <w:szCs w:val="24"/>
          <w:highlight w:val="none"/>
          <w:lang w:val="en-US"/>
        </w:rPr>
        <w:t>Block of unexpected large payload</w:t>
      </w:r>
    </w:p>
    <w:p>
      <w:pPr>
        <w:numPr>
          <w:ilvl w:val="0"/>
          <w:numId w:val="29"/>
        </w:numPr>
        <w:ind w:firstLine="120" w:firstLineChars="50"/>
        <w:rPr>
          <w:rFonts w:hint="default"/>
          <w:b w:val="0"/>
          <w:bCs w:val="0"/>
          <w:color w:val="202224"/>
          <w:sz w:val="24"/>
          <w:szCs w:val="24"/>
          <w:highlight w:val="none"/>
          <w:lang w:val="en-US"/>
        </w:rPr>
      </w:pPr>
      <w:r>
        <w:rPr>
          <w:rFonts w:hint="default"/>
          <w:b w:val="0"/>
          <w:bCs w:val="0"/>
          <w:color w:val="202224"/>
          <w:sz w:val="24"/>
          <w:szCs w:val="24"/>
          <w:highlight w:val="none"/>
          <w:lang w:val="en-US"/>
        </w:rPr>
        <w:t>logging request</w:t>
      </w:r>
    </w:p>
    <w:p>
      <w:pPr>
        <w:numPr>
          <w:ilvl w:val="0"/>
          <w:numId w:val="29"/>
        </w:numPr>
        <w:ind w:firstLine="120" w:firstLineChars="50"/>
        <w:rPr>
          <w:rFonts w:hint="default"/>
          <w:b w:val="0"/>
          <w:bCs w:val="0"/>
          <w:color w:val="202224"/>
          <w:sz w:val="24"/>
          <w:szCs w:val="24"/>
          <w:highlight w:val="none"/>
          <w:lang w:val="en-US"/>
        </w:rPr>
      </w:pPr>
      <w:r>
        <w:rPr>
          <w:rFonts w:hint="default"/>
          <w:b w:val="0"/>
          <w:bCs w:val="0"/>
          <w:color w:val="202224"/>
          <w:sz w:val="24"/>
          <w:szCs w:val="24"/>
          <w:highlight w:val="none"/>
          <w:lang w:val="en-US"/>
        </w:rPr>
        <w:t>Investigating failures</w:t>
      </w:r>
    </w:p>
    <w:p>
      <w:pPr>
        <w:numPr>
          <w:ilvl w:val="0"/>
          <w:numId w:val="28"/>
        </w:numPr>
        <w:spacing w:line="276" w:lineRule="auto"/>
        <w:ind w:left="0" w:leftChars="0" w:firstLine="0" w:firstLineChars="0"/>
        <w:rPr>
          <w:rFonts w:hint="default"/>
          <w:b w:val="0"/>
          <w:bCs w:val="0"/>
          <w:color w:val="202224"/>
          <w:sz w:val="24"/>
          <w:szCs w:val="24"/>
          <w:highlight w:val="none"/>
          <w:lang w:val="en-US"/>
        </w:rPr>
      </w:pPr>
      <w:r>
        <w:rPr>
          <w:rFonts w:hint="default"/>
          <w:b w:val="0"/>
          <w:bCs w:val="0"/>
          <w:color w:val="202224"/>
          <w:sz w:val="24"/>
          <w:szCs w:val="24"/>
          <w:highlight w:val="none"/>
          <w:lang w:val="en-US"/>
        </w:rPr>
        <w:t>Authentication</w:t>
      </w:r>
    </w:p>
    <w:p>
      <w:pPr>
        <w:numPr>
          <w:ilvl w:val="0"/>
          <w:numId w:val="28"/>
        </w:numPr>
        <w:spacing w:line="276" w:lineRule="auto"/>
        <w:ind w:left="0" w:leftChars="0" w:firstLine="0" w:firstLineChars="0"/>
        <w:rPr>
          <w:rFonts w:hint="default"/>
          <w:b w:val="0"/>
          <w:bCs w:val="0"/>
          <w:color w:val="202224"/>
          <w:sz w:val="24"/>
          <w:szCs w:val="24"/>
          <w:highlight w:val="none"/>
          <w:lang w:val="en-US"/>
        </w:rPr>
      </w:pPr>
      <w:r>
        <w:rPr>
          <w:rFonts w:hint="default"/>
          <w:b w:val="0"/>
          <w:bCs w:val="0"/>
          <w:color w:val="202224"/>
          <w:sz w:val="24"/>
          <w:szCs w:val="24"/>
          <w:highlight w:val="none"/>
          <w:lang w:val="en-US"/>
        </w:rPr>
        <w:t>Request and data</w:t>
      </w:r>
    </w:p>
    <w:p>
      <w:pPr>
        <w:numPr>
          <w:ilvl w:val="0"/>
          <w:numId w:val="28"/>
        </w:numPr>
        <w:spacing w:line="276" w:lineRule="auto"/>
        <w:ind w:left="0" w:leftChars="0" w:firstLine="0" w:firstLineChars="0"/>
        <w:rPr>
          <w:rFonts w:hint="default"/>
          <w:b w:val="0"/>
          <w:bCs w:val="0"/>
          <w:color w:val="202224"/>
          <w:sz w:val="24"/>
          <w:szCs w:val="24"/>
          <w:highlight w:val="none"/>
          <w:lang w:val="en-US"/>
        </w:rPr>
      </w:pPr>
      <w:r>
        <w:rPr>
          <w:rFonts w:hint="default"/>
          <w:b w:val="0"/>
          <w:bCs w:val="0"/>
          <w:color w:val="202224"/>
          <w:sz w:val="24"/>
          <w:szCs w:val="24"/>
          <w:highlight w:val="none"/>
          <w:lang w:val="en-US"/>
        </w:rPr>
        <w:t>API testing</w:t>
      </w:r>
    </w:p>
    <w:p>
      <w:pPr>
        <w:numPr>
          <w:ilvl w:val="0"/>
          <w:numId w:val="28"/>
        </w:numPr>
        <w:spacing w:line="276" w:lineRule="auto"/>
        <w:ind w:left="0" w:leftChars="0" w:firstLine="0" w:firstLineChars="0"/>
        <w:rPr>
          <w:rFonts w:hint="default"/>
          <w:b w:val="0"/>
          <w:bCs w:val="0"/>
          <w:color w:val="202224"/>
          <w:sz w:val="24"/>
          <w:szCs w:val="24"/>
          <w:highlight w:val="none"/>
          <w:lang w:val="en-US"/>
        </w:rPr>
      </w:pPr>
      <w:r>
        <w:rPr>
          <w:rFonts w:hint="default"/>
          <w:b w:val="0"/>
          <w:bCs w:val="0"/>
          <w:color w:val="202224"/>
          <w:sz w:val="24"/>
          <w:szCs w:val="24"/>
          <w:highlight w:val="none"/>
          <w:lang w:val="en-US"/>
        </w:rPr>
        <w:t>Define error code and messages</w:t>
      </w:r>
    </w:p>
    <w:p>
      <w:pPr>
        <w:numPr>
          <w:ilvl w:val="0"/>
          <w:numId w:val="0"/>
        </w:numPr>
        <w:spacing w:line="276" w:lineRule="auto"/>
        <w:rPr>
          <w:rFonts w:hint="default"/>
          <w:b w:val="0"/>
          <w:bCs w:val="0"/>
          <w:color w:val="202224"/>
          <w:sz w:val="24"/>
          <w:szCs w:val="24"/>
          <w:highlight w:val="none"/>
          <w:lang w:val="en-US"/>
        </w:rPr>
      </w:pPr>
    </w:p>
    <w:p>
      <w:pPr>
        <w:rPr>
          <w:rFonts w:hint="default"/>
          <w:color w:val="202224"/>
          <w:sz w:val="24"/>
          <w:szCs w:val="24"/>
          <w:highlight w:val="white"/>
          <w:lang w:val="en-US"/>
        </w:rPr>
      </w:pPr>
      <w:r>
        <w:rPr>
          <w:rFonts w:hint="default"/>
          <w:color w:val="202224"/>
          <w:sz w:val="24"/>
          <w:szCs w:val="24"/>
          <w:highlight w:val="white"/>
          <w:lang w:val="en-US"/>
        </w:rPr>
        <w:t>What is restful in rest API?</w:t>
      </w:r>
    </w:p>
    <w:p>
      <w:pPr>
        <w:numPr>
          <w:ilvl w:val="0"/>
          <w:numId w:val="0"/>
        </w:numPr>
        <w:spacing w:line="276" w:lineRule="auto"/>
        <w:rPr>
          <w:rFonts w:hint="default"/>
          <w:b w:val="0"/>
          <w:bCs w:val="0"/>
          <w:color w:val="202224"/>
          <w:sz w:val="24"/>
          <w:szCs w:val="24"/>
          <w:highlight w:val="none"/>
          <w:lang w:val="en-US"/>
        </w:rPr>
      </w:pPr>
      <w:r>
        <w:rPr>
          <w:rFonts w:hint="default"/>
          <w:b w:val="0"/>
          <w:bCs w:val="0"/>
          <w:color w:val="202224"/>
          <w:sz w:val="24"/>
          <w:szCs w:val="24"/>
          <w:highlight w:val="none"/>
          <w:lang w:val="en-US"/>
        </w:rPr>
        <w:t>Restful is a services that uses the REST API.</w:t>
      </w:r>
    </w:p>
    <w:p>
      <w:pPr>
        <w:numPr>
          <w:ilvl w:val="0"/>
          <w:numId w:val="0"/>
        </w:numPr>
        <w:spacing w:line="276" w:lineRule="auto"/>
        <w:rPr>
          <w:rFonts w:hint="default"/>
          <w:b w:val="0"/>
          <w:bCs w:val="0"/>
          <w:color w:val="202224"/>
          <w:sz w:val="24"/>
          <w:szCs w:val="24"/>
          <w:highlight w:val="none"/>
          <w:lang w:val="en-US"/>
        </w:rPr>
      </w:pPr>
    </w:p>
    <w:p>
      <w:pPr>
        <w:rPr>
          <w:rFonts w:hint="default"/>
          <w:color w:val="202224"/>
          <w:sz w:val="24"/>
          <w:szCs w:val="24"/>
          <w:highlight w:val="white"/>
          <w:lang w:val="en-US"/>
        </w:rPr>
      </w:pPr>
      <w:r>
        <w:rPr>
          <w:rFonts w:hint="default"/>
          <w:color w:val="202224"/>
          <w:sz w:val="24"/>
          <w:szCs w:val="24"/>
          <w:highlight w:val="white"/>
          <w:lang w:val="en-US"/>
        </w:rPr>
        <w:t>What is CRUD operations?</w:t>
      </w:r>
    </w:p>
    <w:p>
      <w:pPr>
        <w:numPr>
          <w:ilvl w:val="0"/>
          <w:numId w:val="0"/>
        </w:numPr>
        <w:spacing w:line="276" w:lineRule="auto"/>
        <w:rPr>
          <w:rFonts w:hint="default"/>
          <w:b w:val="0"/>
          <w:bCs w:val="0"/>
          <w:color w:val="202224"/>
          <w:sz w:val="24"/>
          <w:szCs w:val="24"/>
          <w:highlight w:val="none"/>
          <w:lang w:val="en-US"/>
        </w:rPr>
      </w:pPr>
      <w:r>
        <w:rPr>
          <w:rFonts w:hint="default"/>
          <w:b w:val="0"/>
          <w:bCs w:val="0"/>
          <w:color w:val="202224"/>
          <w:sz w:val="24"/>
          <w:szCs w:val="24"/>
          <w:highlight w:val="none"/>
          <w:lang w:val="en-US"/>
        </w:rPr>
        <w:t>C create --&gt;&gt; POST</w:t>
      </w:r>
    </w:p>
    <w:p>
      <w:pPr>
        <w:numPr>
          <w:ilvl w:val="0"/>
          <w:numId w:val="0"/>
        </w:numPr>
        <w:spacing w:line="276" w:lineRule="auto"/>
        <w:rPr>
          <w:rFonts w:hint="default"/>
          <w:b w:val="0"/>
          <w:bCs w:val="0"/>
          <w:color w:val="202224"/>
          <w:sz w:val="24"/>
          <w:szCs w:val="24"/>
          <w:highlight w:val="none"/>
          <w:lang w:val="en-US"/>
        </w:rPr>
      </w:pPr>
      <w:r>
        <w:rPr>
          <w:rFonts w:hint="default"/>
          <w:b w:val="0"/>
          <w:bCs w:val="0"/>
          <w:color w:val="202224"/>
          <w:sz w:val="24"/>
          <w:szCs w:val="24"/>
          <w:highlight w:val="none"/>
          <w:lang w:val="en-US"/>
        </w:rPr>
        <w:t>R read --&gt;&gt; GET</w:t>
      </w:r>
    </w:p>
    <w:p>
      <w:pPr>
        <w:numPr>
          <w:ilvl w:val="0"/>
          <w:numId w:val="0"/>
        </w:numPr>
        <w:spacing w:line="276" w:lineRule="auto"/>
        <w:rPr>
          <w:rFonts w:hint="default"/>
          <w:b w:val="0"/>
          <w:bCs w:val="0"/>
          <w:color w:val="202224"/>
          <w:sz w:val="24"/>
          <w:szCs w:val="24"/>
          <w:highlight w:val="none"/>
          <w:lang w:val="en-US"/>
        </w:rPr>
      </w:pPr>
      <w:r>
        <w:rPr>
          <w:rFonts w:hint="default"/>
          <w:b w:val="0"/>
          <w:bCs w:val="0"/>
          <w:color w:val="202224"/>
          <w:sz w:val="24"/>
          <w:szCs w:val="24"/>
          <w:highlight w:val="none"/>
          <w:lang w:val="en-US"/>
        </w:rPr>
        <w:t>U update --&gt;&gt;PU</w:t>
      </w:r>
    </w:p>
    <w:p>
      <w:pPr>
        <w:numPr>
          <w:ilvl w:val="0"/>
          <w:numId w:val="0"/>
        </w:numPr>
        <w:spacing w:line="276" w:lineRule="auto"/>
        <w:rPr>
          <w:rFonts w:hint="default"/>
          <w:b w:val="0"/>
          <w:bCs w:val="0"/>
          <w:color w:val="202224"/>
          <w:sz w:val="24"/>
          <w:szCs w:val="24"/>
          <w:highlight w:val="none"/>
          <w:lang w:val="en-US"/>
        </w:rPr>
      </w:pPr>
      <w:r>
        <w:rPr>
          <w:rFonts w:hint="default"/>
          <w:b w:val="0"/>
          <w:bCs w:val="0"/>
          <w:color w:val="202224"/>
          <w:sz w:val="24"/>
          <w:szCs w:val="24"/>
          <w:highlight w:val="none"/>
          <w:lang w:val="en-US"/>
        </w:rPr>
        <w:t>D delete --&gt;&gt;delete</w:t>
      </w:r>
    </w:p>
    <w:p>
      <w:pPr>
        <w:numPr>
          <w:ilvl w:val="0"/>
          <w:numId w:val="0"/>
        </w:numPr>
        <w:spacing w:line="276" w:lineRule="auto"/>
        <w:rPr>
          <w:rFonts w:hint="default"/>
          <w:b w:val="0"/>
          <w:bCs w:val="0"/>
          <w:color w:val="202224"/>
          <w:sz w:val="24"/>
          <w:szCs w:val="24"/>
          <w:highlight w:val="none"/>
          <w:lang w:val="en-US"/>
        </w:rPr>
      </w:pPr>
    </w:p>
    <w:p>
      <w:pPr>
        <w:rPr>
          <w:rFonts w:hint="default"/>
          <w:color w:val="202224"/>
          <w:sz w:val="24"/>
          <w:szCs w:val="24"/>
          <w:highlight w:val="white"/>
          <w:lang w:val="en-IN"/>
        </w:rPr>
      </w:pPr>
      <w:r>
        <w:rPr>
          <w:rFonts w:hint="default"/>
          <w:color w:val="202224"/>
          <w:sz w:val="24"/>
          <w:szCs w:val="24"/>
          <w:highlight w:val="white"/>
          <w:lang w:val="en-IN"/>
        </w:rPr>
        <w:t>What is RESTAPI doc?</w:t>
      </w:r>
    </w:p>
    <w:p>
      <w:pPr>
        <w:numPr>
          <w:ilvl w:val="0"/>
          <w:numId w:val="0"/>
        </w:numPr>
        <w:spacing w:line="276" w:lineRule="auto"/>
        <w:rPr>
          <w:rFonts w:hint="default"/>
          <w:b w:val="0"/>
          <w:bCs w:val="0"/>
          <w:color w:val="202224"/>
          <w:sz w:val="24"/>
          <w:szCs w:val="24"/>
          <w:highlight w:val="none"/>
          <w:lang w:val="en-IN"/>
        </w:rPr>
      </w:pPr>
      <w:r>
        <w:rPr>
          <w:rFonts w:hint="default"/>
          <w:b w:val="0"/>
          <w:bCs w:val="0"/>
          <w:color w:val="202224"/>
          <w:sz w:val="24"/>
          <w:szCs w:val="24"/>
          <w:highlight w:val="none"/>
          <w:lang w:val="en-IN"/>
        </w:rPr>
        <w:t xml:space="preserve">REST API doc is the document which is given by service services by the serverside. it has a details like </w:t>
      </w:r>
    </w:p>
    <w:p>
      <w:pPr>
        <w:numPr>
          <w:ilvl w:val="0"/>
          <w:numId w:val="30"/>
        </w:numPr>
        <w:spacing w:line="276" w:lineRule="auto"/>
        <w:rPr>
          <w:rFonts w:hint="default"/>
          <w:b w:val="0"/>
          <w:bCs w:val="0"/>
          <w:color w:val="202224"/>
          <w:sz w:val="24"/>
          <w:szCs w:val="24"/>
          <w:highlight w:val="none"/>
          <w:lang w:val="en-IN"/>
        </w:rPr>
      </w:pPr>
      <w:r>
        <w:rPr>
          <w:rFonts w:hint="default"/>
          <w:b w:val="0"/>
          <w:bCs w:val="0"/>
          <w:color w:val="202224"/>
          <w:sz w:val="24"/>
          <w:szCs w:val="24"/>
          <w:highlight w:val="none"/>
          <w:lang w:val="en-IN"/>
        </w:rPr>
        <w:t>size of the payload</w:t>
      </w:r>
    </w:p>
    <w:p>
      <w:pPr>
        <w:numPr>
          <w:ilvl w:val="0"/>
          <w:numId w:val="30"/>
        </w:numPr>
        <w:spacing w:line="276" w:lineRule="auto"/>
        <w:rPr>
          <w:rFonts w:hint="default"/>
          <w:b w:val="0"/>
          <w:bCs w:val="0"/>
          <w:color w:val="202224"/>
          <w:sz w:val="24"/>
          <w:szCs w:val="24"/>
          <w:highlight w:val="none"/>
          <w:lang w:val="en-IN"/>
        </w:rPr>
      </w:pPr>
      <w:r>
        <w:rPr>
          <w:rFonts w:hint="default"/>
          <w:b w:val="0"/>
          <w:bCs w:val="0"/>
          <w:color w:val="202224"/>
          <w:sz w:val="24"/>
          <w:szCs w:val="24"/>
          <w:highlight w:val="none"/>
          <w:lang w:val="en-IN"/>
        </w:rPr>
        <w:t>maximum hit of API</w:t>
      </w:r>
    </w:p>
    <w:p>
      <w:pPr>
        <w:numPr>
          <w:ilvl w:val="0"/>
          <w:numId w:val="30"/>
        </w:numPr>
        <w:spacing w:line="276" w:lineRule="auto"/>
        <w:rPr>
          <w:rFonts w:hint="default"/>
          <w:b w:val="0"/>
          <w:bCs w:val="0"/>
          <w:color w:val="202224"/>
          <w:sz w:val="24"/>
          <w:szCs w:val="24"/>
          <w:highlight w:val="none"/>
          <w:lang w:val="en-IN"/>
        </w:rPr>
      </w:pPr>
      <w:r>
        <w:rPr>
          <w:rFonts w:hint="default"/>
          <w:b w:val="0"/>
          <w:bCs w:val="0"/>
          <w:color w:val="202224"/>
          <w:sz w:val="24"/>
          <w:szCs w:val="24"/>
          <w:highlight w:val="none"/>
          <w:lang w:val="en-IN"/>
        </w:rPr>
        <w:t>how response will get</w:t>
      </w:r>
    </w:p>
    <w:p>
      <w:pPr>
        <w:numPr>
          <w:ilvl w:val="0"/>
          <w:numId w:val="30"/>
        </w:numPr>
        <w:spacing w:line="276" w:lineRule="auto"/>
        <w:rPr>
          <w:rFonts w:hint="default"/>
          <w:b w:val="0"/>
          <w:bCs w:val="0"/>
          <w:color w:val="202224"/>
          <w:sz w:val="24"/>
          <w:szCs w:val="24"/>
          <w:highlight w:val="none"/>
          <w:lang w:val="en-IN"/>
        </w:rPr>
      </w:pPr>
      <w:r>
        <w:rPr>
          <w:rFonts w:hint="default"/>
          <w:b w:val="0"/>
          <w:bCs w:val="0"/>
          <w:color w:val="202224"/>
          <w:sz w:val="24"/>
          <w:szCs w:val="24"/>
          <w:highlight w:val="none"/>
          <w:lang w:val="en-IN"/>
        </w:rPr>
        <w:t>how authentication will work</w:t>
      </w:r>
    </w:p>
    <w:p>
      <w:pPr>
        <w:numPr>
          <w:ilvl w:val="0"/>
          <w:numId w:val="0"/>
        </w:numPr>
        <w:spacing w:line="276" w:lineRule="auto"/>
        <w:rPr>
          <w:rFonts w:hint="default"/>
          <w:b w:val="0"/>
          <w:bCs w:val="0"/>
          <w:color w:val="202224"/>
          <w:sz w:val="24"/>
          <w:szCs w:val="24"/>
          <w:highlight w:val="none"/>
          <w:lang w:val="en-US"/>
        </w:rPr>
      </w:pPr>
    </w:p>
    <w:p>
      <w:pPr>
        <w:numPr>
          <w:ilvl w:val="0"/>
          <w:numId w:val="0"/>
        </w:numPr>
        <w:spacing w:line="276" w:lineRule="auto"/>
        <w:rPr>
          <w:rFonts w:hint="default"/>
          <w:b w:val="0"/>
          <w:bCs w:val="0"/>
          <w:color w:val="202224"/>
          <w:sz w:val="24"/>
          <w:szCs w:val="24"/>
          <w:highlight w:val="none"/>
          <w:lang w:val="en-US"/>
        </w:rPr>
      </w:pPr>
      <w:r>
        <w:rPr>
          <w:rFonts w:hint="default"/>
          <w:b w:val="0"/>
          <w:bCs w:val="0"/>
          <w:color w:val="202224"/>
          <w:sz w:val="24"/>
          <w:szCs w:val="24"/>
          <w:highlight w:val="none"/>
          <w:lang w:val="en-IN"/>
        </w:rPr>
        <w:t>References</w:t>
      </w:r>
    </w:p>
    <w:p>
      <w:pPr>
        <w:numPr>
          <w:ilvl w:val="0"/>
          <w:numId w:val="0"/>
        </w:numPr>
        <w:spacing w:line="276" w:lineRule="auto"/>
        <w:rPr>
          <w:rFonts w:hint="default"/>
          <w:b w:val="0"/>
          <w:bCs w:val="0"/>
          <w:color w:val="202224"/>
          <w:sz w:val="24"/>
          <w:szCs w:val="24"/>
          <w:highlight w:val="none"/>
          <w:lang w:val="en-US"/>
        </w:rPr>
      </w:pPr>
      <w:r>
        <w:rPr>
          <w:rFonts w:hint="default"/>
          <w:b w:val="0"/>
          <w:bCs w:val="0"/>
          <w:color w:val="202224"/>
          <w:sz w:val="24"/>
          <w:szCs w:val="24"/>
          <w:highlight w:val="none"/>
          <w:lang w:val="en-US"/>
        </w:rPr>
        <w:fldChar w:fldCharType="begin"/>
      </w:r>
      <w:r>
        <w:rPr>
          <w:rFonts w:hint="default"/>
          <w:b w:val="0"/>
          <w:bCs w:val="0"/>
          <w:color w:val="202224"/>
          <w:sz w:val="24"/>
          <w:szCs w:val="24"/>
          <w:highlight w:val="none"/>
          <w:lang w:val="en-US"/>
        </w:rPr>
        <w:instrText xml:space="preserve"> HYPERLINK "https://www.techtarget.com/searchapparchitecture/definition/RESTful-API" </w:instrText>
      </w:r>
      <w:r>
        <w:rPr>
          <w:rFonts w:hint="default"/>
          <w:b w:val="0"/>
          <w:bCs w:val="0"/>
          <w:color w:val="202224"/>
          <w:sz w:val="24"/>
          <w:szCs w:val="24"/>
          <w:highlight w:val="none"/>
          <w:lang w:val="en-US"/>
        </w:rPr>
        <w:fldChar w:fldCharType="separate"/>
      </w:r>
      <w:r>
        <w:rPr>
          <w:rStyle w:val="13"/>
          <w:rFonts w:hint="default"/>
          <w:b w:val="0"/>
          <w:bCs w:val="0"/>
          <w:color w:val="202224"/>
          <w:sz w:val="24"/>
          <w:szCs w:val="24"/>
          <w:highlight w:val="none"/>
          <w:lang w:val="en-US"/>
        </w:rPr>
        <w:t>https://www.techtarget.com/searchapparchitecture/definition/RESTful-API</w:t>
      </w:r>
      <w:r>
        <w:rPr>
          <w:rFonts w:hint="default"/>
          <w:b w:val="0"/>
          <w:bCs w:val="0"/>
          <w:color w:val="202224"/>
          <w:sz w:val="24"/>
          <w:szCs w:val="24"/>
          <w:highlight w:val="none"/>
          <w:lang w:val="en-US"/>
        </w:rPr>
        <w:fldChar w:fldCharType="end"/>
      </w:r>
    </w:p>
    <w:p>
      <w:pPr>
        <w:numPr>
          <w:ilvl w:val="0"/>
          <w:numId w:val="0"/>
        </w:numPr>
        <w:spacing w:line="276" w:lineRule="auto"/>
        <w:rPr>
          <w:rFonts w:hint="default"/>
          <w:b w:val="0"/>
          <w:bCs w:val="0"/>
          <w:color w:val="202224"/>
          <w:sz w:val="24"/>
          <w:szCs w:val="24"/>
          <w:highlight w:val="none"/>
          <w:lang w:val="en-US"/>
        </w:rPr>
      </w:pPr>
      <w:r>
        <w:rPr>
          <w:rFonts w:hint="default"/>
          <w:b w:val="0"/>
          <w:bCs w:val="0"/>
          <w:color w:val="202224"/>
          <w:sz w:val="24"/>
          <w:szCs w:val="24"/>
          <w:highlight w:val="none"/>
          <w:lang w:val="en-US"/>
        </w:rPr>
        <w:fldChar w:fldCharType="begin"/>
      </w:r>
      <w:r>
        <w:rPr>
          <w:rFonts w:hint="default"/>
          <w:b w:val="0"/>
          <w:bCs w:val="0"/>
          <w:color w:val="202224"/>
          <w:sz w:val="24"/>
          <w:szCs w:val="24"/>
          <w:highlight w:val="none"/>
          <w:lang w:val="en-US"/>
        </w:rPr>
        <w:instrText xml:space="preserve"> HYPERLINK "https://www.youtube.com/watch?v=lsMQRaeKNDk" </w:instrText>
      </w:r>
      <w:r>
        <w:rPr>
          <w:rFonts w:hint="default"/>
          <w:b w:val="0"/>
          <w:bCs w:val="0"/>
          <w:color w:val="202224"/>
          <w:sz w:val="24"/>
          <w:szCs w:val="24"/>
          <w:highlight w:val="none"/>
          <w:lang w:val="en-US"/>
        </w:rPr>
        <w:fldChar w:fldCharType="separate"/>
      </w:r>
      <w:r>
        <w:rPr>
          <w:rStyle w:val="13"/>
          <w:rFonts w:hint="default"/>
          <w:b w:val="0"/>
          <w:bCs w:val="0"/>
          <w:color w:val="202224"/>
          <w:sz w:val="24"/>
          <w:szCs w:val="24"/>
          <w:highlight w:val="none"/>
          <w:lang w:val="en-US"/>
        </w:rPr>
        <w:t>https://www.youtube.com/watch?v=lsMQRaeKNDk</w:t>
      </w:r>
      <w:r>
        <w:rPr>
          <w:rFonts w:hint="default"/>
          <w:b w:val="0"/>
          <w:bCs w:val="0"/>
          <w:color w:val="202224"/>
          <w:sz w:val="24"/>
          <w:szCs w:val="24"/>
          <w:highlight w:val="none"/>
          <w:lang w:val="en-US"/>
        </w:rPr>
        <w:fldChar w:fldCharType="end"/>
      </w:r>
    </w:p>
    <w:p>
      <w:pPr>
        <w:numPr>
          <w:ilvl w:val="0"/>
          <w:numId w:val="0"/>
        </w:numPr>
        <w:spacing w:line="276" w:lineRule="auto"/>
        <w:rPr>
          <w:rFonts w:hint="default"/>
          <w:b w:val="0"/>
          <w:bCs w:val="0"/>
          <w:color w:val="202224"/>
          <w:sz w:val="24"/>
          <w:szCs w:val="24"/>
          <w:highlight w:val="none"/>
          <w:lang w:val="en-IN"/>
        </w:rPr>
      </w:pPr>
      <w:r>
        <w:rPr>
          <w:rFonts w:hint="default"/>
          <w:b w:val="0"/>
          <w:bCs w:val="0"/>
          <w:color w:val="202224"/>
          <w:sz w:val="24"/>
          <w:szCs w:val="24"/>
          <w:highlight w:val="none"/>
          <w:lang w:val="en-IN"/>
        </w:rPr>
        <w:fldChar w:fldCharType="begin"/>
      </w:r>
      <w:r>
        <w:rPr>
          <w:rFonts w:hint="default"/>
          <w:b w:val="0"/>
          <w:bCs w:val="0"/>
          <w:color w:val="202224"/>
          <w:sz w:val="24"/>
          <w:szCs w:val="24"/>
          <w:highlight w:val="none"/>
          <w:lang w:val="en-IN"/>
        </w:rPr>
        <w:instrText xml:space="preserve"> HYPERLINK "https://www.youtube.com/watch?v=E0Qqpn8ymko" </w:instrText>
      </w:r>
      <w:r>
        <w:rPr>
          <w:rFonts w:hint="default"/>
          <w:b w:val="0"/>
          <w:bCs w:val="0"/>
          <w:color w:val="202224"/>
          <w:sz w:val="24"/>
          <w:szCs w:val="24"/>
          <w:highlight w:val="none"/>
          <w:lang w:val="en-IN"/>
        </w:rPr>
        <w:fldChar w:fldCharType="separate"/>
      </w:r>
      <w:r>
        <w:rPr>
          <w:rStyle w:val="13"/>
          <w:rFonts w:hint="default"/>
          <w:b w:val="0"/>
          <w:bCs w:val="0"/>
          <w:color w:val="202224"/>
          <w:sz w:val="24"/>
          <w:szCs w:val="24"/>
          <w:highlight w:val="none"/>
          <w:lang w:val="en-IN"/>
        </w:rPr>
        <w:t>https://www.youtube.com/watch?v=E0Qqpn8ymko</w:t>
      </w:r>
      <w:r>
        <w:rPr>
          <w:rFonts w:hint="default"/>
          <w:b w:val="0"/>
          <w:bCs w:val="0"/>
          <w:color w:val="202224"/>
          <w:sz w:val="24"/>
          <w:szCs w:val="24"/>
          <w:highlight w:val="none"/>
          <w:lang w:val="en-IN"/>
        </w:rPr>
        <w:fldChar w:fldCharType="end"/>
      </w:r>
    </w:p>
    <w:p>
      <w:pPr>
        <w:numPr>
          <w:ilvl w:val="0"/>
          <w:numId w:val="0"/>
        </w:numPr>
        <w:rPr>
          <w:rFonts w:hint="default"/>
          <w:b/>
          <w:bCs/>
          <w:color w:val="202224"/>
          <w:sz w:val="24"/>
          <w:szCs w:val="24"/>
          <w:highlight w:val="none"/>
          <w:lang w:val="en-US"/>
        </w:rPr>
      </w:pPr>
    </w:p>
    <w:p>
      <w:pPr>
        <w:rPr>
          <w:rFonts w:hint="default"/>
          <w:color w:val="202224"/>
          <w:sz w:val="24"/>
          <w:szCs w:val="24"/>
          <w:highlight w:val="white"/>
          <w:lang w:val="en-US"/>
        </w:rPr>
      </w:pPr>
      <w:r>
        <w:rPr>
          <w:rFonts w:hint="default"/>
          <w:color w:val="202224"/>
          <w:sz w:val="24"/>
          <w:szCs w:val="24"/>
          <w:highlight w:val="white"/>
          <w:lang w:val="en-US"/>
        </w:rPr>
        <w:t>Where rest stores the data of state?</w:t>
      </w:r>
    </w:p>
    <w:p>
      <w:pPr>
        <w:numPr>
          <w:ilvl w:val="0"/>
          <w:numId w:val="0"/>
        </w:numPr>
        <w:rPr>
          <w:rFonts w:hint="default"/>
          <w:b w:val="0"/>
          <w:bCs w:val="0"/>
          <w:color w:val="202224"/>
          <w:sz w:val="24"/>
          <w:szCs w:val="24"/>
          <w:highlight w:val="none"/>
          <w:lang w:val="en-US"/>
        </w:rPr>
      </w:pPr>
      <w:r>
        <w:rPr>
          <w:rFonts w:hint="default"/>
          <w:b w:val="0"/>
          <w:bCs w:val="0"/>
          <w:color w:val="202224"/>
          <w:sz w:val="24"/>
          <w:szCs w:val="24"/>
          <w:highlight w:val="none"/>
          <w:lang w:val="en-US"/>
        </w:rPr>
        <w:t>On the client side</w:t>
      </w:r>
    </w:p>
    <w:p>
      <w:pPr>
        <w:rPr>
          <w:rFonts w:hint="default"/>
          <w:color w:val="202224"/>
          <w:sz w:val="24"/>
          <w:szCs w:val="24"/>
          <w:highlight w:val="none"/>
          <w:lang w:val="en-US"/>
        </w:rPr>
      </w:pPr>
    </w:p>
    <w:p>
      <w:pPr>
        <w:rPr>
          <w:rFonts w:hint="default"/>
          <w:color w:val="202224"/>
          <w:sz w:val="24"/>
          <w:szCs w:val="24"/>
          <w:highlight w:val="none"/>
          <w:lang w:val="en-US"/>
        </w:rPr>
      </w:pPr>
    </w:p>
    <w:p>
      <w:pPr>
        <w:rPr>
          <w:rFonts w:hint="default"/>
          <w:color w:val="202224"/>
          <w:sz w:val="24"/>
          <w:szCs w:val="24"/>
          <w:highlight w:val="none"/>
          <w:lang w:val="en-US"/>
        </w:rPr>
      </w:pPr>
    </w:p>
    <w:p>
      <w:pPr>
        <w:rPr>
          <w:rFonts w:hint="default"/>
          <w:color w:val="202224"/>
          <w:sz w:val="24"/>
          <w:szCs w:val="24"/>
          <w:highlight w:val="white"/>
          <w:lang w:val="en-US"/>
        </w:rPr>
      </w:pPr>
      <w:r>
        <w:rPr>
          <w:rFonts w:hint="default"/>
          <w:color w:val="202224"/>
          <w:sz w:val="24"/>
          <w:szCs w:val="24"/>
          <w:highlight w:val="white"/>
          <w:lang w:val="en-US"/>
        </w:rPr>
        <w:t>Difference between rest api and graphql and advantages and disadvantages?</w:t>
      </w:r>
    </w:p>
    <w:p>
      <w:pPr>
        <w:rPr>
          <w:rFonts w:hint="default"/>
          <w:color w:val="202224"/>
          <w:sz w:val="24"/>
          <w:szCs w:val="24"/>
          <w:highlight w:val="white"/>
          <w:lang w:val="en-US"/>
        </w:rPr>
      </w:pPr>
      <w:r>
        <w:rPr>
          <w:rFonts w:hint="default"/>
          <w:color w:val="202224"/>
          <w:sz w:val="24"/>
          <w:szCs w:val="24"/>
          <w:highlight w:val="white"/>
          <w:lang w:val="en-US"/>
        </w:rPr>
        <w:t>What is directional and unidirection channel in golang?</w:t>
      </w:r>
    </w:p>
    <w:p>
      <w:pPr>
        <w:rPr>
          <w:rFonts w:hint="default"/>
          <w:color w:val="202224"/>
          <w:sz w:val="24"/>
          <w:szCs w:val="24"/>
          <w:highlight w:val="white"/>
          <w:lang w:val="en-US"/>
        </w:rPr>
      </w:pPr>
      <w:r>
        <w:rPr>
          <w:rFonts w:hint="default"/>
          <w:color w:val="202224"/>
          <w:sz w:val="24"/>
          <w:szCs w:val="24"/>
          <w:highlight w:val="white"/>
          <w:lang w:val="en-US"/>
        </w:rPr>
        <w:t>If you use a linux PC and you want to compile a binary for the windows how to do that and viceversa?</w:t>
      </w:r>
    </w:p>
    <w:p>
      <w:pPr>
        <w:rPr>
          <w:rFonts w:hint="default"/>
          <w:color w:val="202224"/>
          <w:sz w:val="24"/>
          <w:szCs w:val="24"/>
          <w:highlight w:val="white"/>
          <w:lang w:val="en-US"/>
        </w:rPr>
      </w:pPr>
      <w:r>
        <w:rPr>
          <w:rFonts w:hint="default"/>
          <w:color w:val="202224"/>
          <w:sz w:val="24"/>
          <w:szCs w:val="24"/>
          <w:highlight w:val="white"/>
          <w:lang w:val="en-US"/>
        </w:rPr>
        <w:t>Write a program for number increment and return error if there is negative number using panic?</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b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a &lt;=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 b &lt;=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lang w:val="en-US"/>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panic</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"The number is negative"</w:t>
      </w:r>
      <w:r>
        <w:rPr>
          <w:rFonts w:hint="default" w:ascii="Consolas" w:hAnsi="Consolas" w:eastAsia="Consolas" w:cs="Consolas"/>
          <w:b w:val="0"/>
          <w:bCs w:val="0"/>
          <w:color w:val="D4D4D4"/>
          <w:kern w:val="0"/>
          <w:sz w:val="16"/>
          <w:szCs w:val="16"/>
          <w:shd w:val="clear" w:fill="1E1E1E"/>
          <w:lang w:val="en-US" w:eastAsia="zh-CN" w:bidi="ar"/>
        </w:rPr>
        <w:t>)  //Panic error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 + b</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rPr>
          <w:rFonts w:hint="default"/>
          <w:color w:val="202224"/>
          <w:sz w:val="24"/>
          <w:szCs w:val="24"/>
          <w:highlight w:val="white"/>
          <w:lang w:val="en-US"/>
        </w:rPr>
      </w:pPr>
      <w:r>
        <w:rPr>
          <w:rFonts w:hint="default"/>
          <w:color w:val="202224"/>
          <w:sz w:val="24"/>
          <w:szCs w:val="24"/>
          <w:highlight w:val="white"/>
          <w:lang w:val="en-US"/>
        </w:rPr>
        <w:t>Write a program for number increment and return error if there is negative number?</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"errors"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negativenumber</w:t>
      </w:r>
      <w:r>
        <w:rPr>
          <w:rFonts w:hint="default" w:ascii="Consolas" w:hAnsi="Consolas" w:eastAsia="Consolas" w:cs="Consolas"/>
          <w:b w:val="0"/>
          <w:bCs w:val="0"/>
          <w:color w:val="D4D4D4"/>
          <w:kern w:val="0"/>
          <w:sz w:val="16"/>
          <w:szCs w:val="16"/>
          <w:shd w:val="clear" w:fill="1E1E1E"/>
          <w:lang w:val="en-US" w:eastAsia="zh-CN" w:bidi="ar"/>
        </w:rPr>
        <w:t xml:space="preserve"> = errors.</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"The number is negative"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b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a &lt;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 b &lt;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negativenumber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 + b, </w:t>
      </w:r>
      <w:r>
        <w:rPr>
          <w:rFonts w:hint="default" w:ascii="Consolas" w:hAnsi="Consolas" w:eastAsia="Consolas" w:cs="Consolas"/>
          <w:b w:val="0"/>
          <w:bCs w:val="0"/>
          <w:color w:val="569CD6"/>
          <w:kern w:val="0"/>
          <w:sz w:val="16"/>
          <w:szCs w:val="16"/>
          <w:shd w:val="clear" w:fill="1E1E1E"/>
          <w:lang w:val="en-US" w:eastAsia="zh-CN" w:bidi="ar"/>
        </w:rPr>
        <w:t>nil</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(D)</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sum.go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Error : The number is negative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rPr>
          <w:rFonts w:hint="default"/>
          <w:color w:val="202224"/>
          <w:sz w:val="24"/>
          <w:szCs w:val="24"/>
          <w:highlight w:val="white"/>
          <w:lang w:val="en-US"/>
        </w:rPr>
      </w:pPr>
    </w:p>
    <w:p>
      <w:pPr>
        <w:rPr>
          <w:rFonts w:hint="default"/>
          <w:color w:val="202224"/>
          <w:sz w:val="24"/>
          <w:szCs w:val="24"/>
          <w:highlight w:val="white"/>
          <w:lang w:val="en-US"/>
        </w:rPr>
      </w:pPr>
      <w:r>
        <w:rPr>
          <w:rFonts w:hint="default"/>
          <w:color w:val="202224"/>
          <w:sz w:val="24"/>
          <w:szCs w:val="24"/>
          <w:highlight w:val="white"/>
          <w:lang w:val="en-US"/>
        </w:rPr>
        <w:t>Write a program that will take slice as a struct and sort the salery of the eployees?</w:t>
      </w:r>
    </w:p>
    <w:p>
      <w:pPr>
        <w:rPr>
          <w:rFonts w:hint="default"/>
          <w:color w:val="202224"/>
          <w:sz w:val="24"/>
          <w:szCs w:val="24"/>
          <w:highlight w:val="white"/>
          <w:lang w:val="en-US"/>
        </w:rPr>
      </w:pPr>
      <w:r>
        <w:rPr>
          <w:rFonts w:hint="default"/>
          <w:color w:val="202224"/>
          <w:sz w:val="24"/>
          <w:szCs w:val="24"/>
          <w:highlight w:val="white"/>
          <w:lang w:val="en-US"/>
        </w:rPr>
        <w:t>Is there any relationship between buffered, unbuffered and directional, nondirectional channel?</w:t>
      </w:r>
    </w:p>
    <w:p>
      <w:pPr>
        <w:rPr>
          <w:rFonts w:hint="default"/>
          <w:color w:val="202224"/>
          <w:sz w:val="24"/>
          <w:szCs w:val="24"/>
          <w:highlight w:val="white"/>
          <w:lang w:val="en-US"/>
        </w:rPr>
      </w:pPr>
      <w:r>
        <w:rPr>
          <w:rFonts w:hint="default"/>
          <w:color w:val="202224"/>
          <w:sz w:val="24"/>
          <w:szCs w:val="24"/>
          <w:highlight w:val="white"/>
          <w:lang w:val="en-US"/>
        </w:rPr>
        <w:t>What is environment variable in go?</w:t>
      </w:r>
    </w:p>
    <w:p>
      <w:pPr>
        <w:rPr>
          <w:rFonts w:hint="default"/>
          <w:color w:val="202224"/>
          <w:sz w:val="24"/>
          <w:szCs w:val="24"/>
          <w:highlight w:val="white"/>
          <w:lang w:val="en-US"/>
        </w:rPr>
      </w:pPr>
      <w:r>
        <w:rPr>
          <w:rFonts w:hint="default"/>
          <w:color w:val="202224"/>
          <w:sz w:val="24"/>
          <w:szCs w:val="24"/>
          <w:highlight w:val="white"/>
          <w:lang w:val="en-US"/>
        </w:rPr>
        <w:t>What is package in go?</w:t>
      </w:r>
    </w:p>
    <w:p>
      <w:pPr>
        <w:rPr>
          <w:rFonts w:hint="default"/>
          <w:color w:val="202224"/>
          <w:sz w:val="24"/>
          <w:szCs w:val="24"/>
          <w:highlight w:val="white"/>
          <w:lang w:val="en-US"/>
        </w:rPr>
      </w:pPr>
      <w:r>
        <w:rPr>
          <w:rFonts w:hint="default"/>
          <w:color w:val="202224"/>
          <w:sz w:val="24"/>
          <w:szCs w:val="24"/>
          <w:highlight w:val="white"/>
          <w:lang w:val="en-US"/>
        </w:rPr>
        <w:t>In the below code I have added _ while importing the function what is the meaning of that?</w:t>
      </w:r>
    </w:p>
    <w:p>
      <w:pPr>
        <w:rPr>
          <w:rFonts w:hint="default"/>
          <w:color w:val="202224"/>
          <w:sz w:val="24"/>
          <w:szCs w:val="24"/>
          <w:highlight w:val="white"/>
          <w:lang w:val="en-US"/>
        </w:rPr>
      </w:pPr>
      <w:r>
        <w:rPr>
          <w:rFonts w:hint="default"/>
          <w:color w:val="202224"/>
          <w:sz w:val="24"/>
          <w:szCs w:val="24"/>
          <w:highlight w:val="white"/>
          <w:lang w:val="en-US"/>
        </w:rPr>
        <w:t>import (</w:t>
      </w:r>
    </w:p>
    <w:p>
      <w:pPr>
        <w:rPr>
          <w:rFonts w:hint="default"/>
          <w:color w:val="202224"/>
          <w:sz w:val="24"/>
          <w:szCs w:val="24"/>
          <w:highlight w:val="white"/>
          <w:lang w:val="en-US"/>
        </w:rPr>
      </w:pPr>
      <w:r>
        <w:rPr>
          <w:rFonts w:hint="default"/>
          <w:color w:val="202224"/>
          <w:sz w:val="24"/>
          <w:szCs w:val="24"/>
          <w:highlight w:val="white"/>
          <w:lang w:val="en-US"/>
        </w:rPr>
        <w:t>_ go/golang/master</w:t>
      </w:r>
    </w:p>
    <w:p>
      <w:pPr>
        <w:rPr>
          <w:rFonts w:hint="default"/>
          <w:color w:val="202224"/>
          <w:sz w:val="24"/>
          <w:szCs w:val="24"/>
          <w:highlight w:val="white"/>
          <w:lang w:val="en-US"/>
        </w:rPr>
      </w:pPr>
      <w:r>
        <w:rPr>
          <w:rFonts w:hint="default"/>
          <w:color w:val="202224"/>
          <w:sz w:val="24"/>
          <w:szCs w:val="24"/>
          <w:highlight w:val="white"/>
          <w:lang w:val="en-US"/>
        </w:rPr>
        <w:t>)</w:t>
      </w:r>
    </w:p>
    <w:p>
      <w:pPr>
        <w:rPr>
          <w:rFonts w:hint="default"/>
          <w:color w:val="202224"/>
          <w:sz w:val="24"/>
          <w:szCs w:val="24"/>
          <w:highlight w:val="white"/>
          <w:lang w:val="en-US"/>
        </w:rPr>
      </w:pPr>
      <w:r>
        <w:rPr>
          <w:rFonts w:hint="default"/>
          <w:color w:val="202224"/>
          <w:sz w:val="24"/>
          <w:szCs w:val="24"/>
          <w:highlight w:val="white"/>
          <w:lang w:val="en-US"/>
        </w:rPr>
        <w:t>What is interface in golang?</w:t>
      </w:r>
    </w:p>
    <w:p>
      <w:pPr>
        <w:rPr>
          <w:rFonts w:hint="default"/>
          <w:color w:val="202224"/>
          <w:sz w:val="24"/>
          <w:szCs w:val="24"/>
          <w:highlight w:val="white"/>
          <w:lang w:val="en-US"/>
        </w:rPr>
      </w:pPr>
      <w:r>
        <w:rPr>
          <w:rFonts w:hint="default"/>
          <w:color w:val="202224"/>
          <w:sz w:val="24"/>
          <w:szCs w:val="24"/>
          <w:highlight w:val="white"/>
          <w:lang w:val="en-US"/>
        </w:rPr>
        <w:t>What is goroutine?</w:t>
      </w:r>
    </w:p>
    <w:p>
      <w:pPr>
        <w:rPr>
          <w:rFonts w:hint="default"/>
          <w:color w:val="202224"/>
          <w:sz w:val="24"/>
          <w:szCs w:val="24"/>
          <w:highlight w:val="white"/>
          <w:lang w:val="en-US"/>
        </w:rPr>
      </w:pPr>
      <w:r>
        <w:rPr>
          <w:rFonts w:hint="default"/>
          <w:color w:val="202224"/>
          <w:sz w:val="24"/>
          <w:szCs w:val="24"/>
          <w:highlight w:val="white"/>
          <w:lang w:val="en-US"/>
        </w:rPr>
        <w:t>Write a program to use 1000 goroutine and increment the counter</w:t>
      </w:r>
      <w:r>
        <w:rPr>
          <w:rFonts w:hint="default"/>
          <w:color w:val="202224"/>
          <w:sz w:val="24"/>
          <w:szCs w:val="24"/>
          <w:highlight w:val="white"/>
          <w:lang w:val="en-IN"/>
        </w:rPr>
        <w:t xml:space="preserve"> and check of there is race condition or not</w:t>
      </w:r>
      <w:r>
        <w:rPr>
          <w:rFonts w:hint="default"/>
          <w:color w:val="202224"/>
          <w:sz w:val="24"/>
          <w:szCs w:val="24"/>
          <w:highlight w:val="white"/>
          <w:lang w:val="en-US"/>
        </w:rPr>
        <w:t>?</w:t>
      </w:r>
    </w:p>
    <w:p>
      <w:pPr>
        <w:rPr>
          <w:rFonts w:hint="default"/>
          <w:color w:val="202224"/>
          <w:sz w:val="24"/>
          <w:szCs w:val="24"/>
          <w:highlight w:val="none"/>
          <w:lang w:val="en-IN"/>
        </w:rPr>
      </w:pPr>
      <w:r>
        <w:rPr>
          <w:rFonts w:hint="default"/>
          <w:color w:val="202224"/>
          <w:sz w:val="24"/>
          <w:szCs w:val="24"/>
          <w:highlight w:val="none"/>
          <w:lang w:val="en-IN"/>
        </w:rPr>
        <w:t>Below program is not increment 1000 go routines. SInce there is race condition. DUe to that it will give different values each and every time.</w:t>
      </w:r>
    </w:p>
    <w:p>
      <w:pPr>
        <w:rPr>
          <w:rFonts w:hint="default"/>
          <w:color w:val="202224"/>
          <w:sz w:val="24"/>
          <w:szCs w:val="24"/>
          <w:highlight w:val="none"/>
          <w:lang w:val="en-IN"/>
        </w:rPr>
      </w:pPr>
      <w:r>
        <w:rPr>
          <w:rFonts w:hint="default"/>
          <w:color w:val="202224"/>
          <w:sz w:val="24"/>
          <w:szCs w:val="24"/>
          <w:highlight w:val="none"/>
          <w:lang w:val="en-IN"/>
        </w:rPr>
        <w:t>Race condition can be solved by 2 ways</w:t>
      </w:r>
    </w:p>
    <w:p>
      <w:pPr>
        <w:numPr>
          <w:ilvl w:val="0"/>
          <w:numId w:val="31"/>
        </w:numPr>
        <w:rPr>
          <w:rFonts w:hint="default"/>
          <w:b/>
          <w:bCs/>
          <w:color w:val="202224"/>
          <w:sz w:val="24"/>
          <w:szCs w:val="24"/>
          <w:highlight w:val="none"/>
          <w:lang w:val="en-IN"/>
        </w:rPr>
      </w:pPr>
      <w:r>
        <w:rPr>
          <w:rFonts w:hint="default"/>
          <w:b/>
          <w:bCs/>
          <w:color w:val="202224"/>
          <w:sz w:val="24"/>
          <w:szCs w:val="24"/>
          <w:highlight w:val="none"/>
          <w:lang w:val="en-IN"/>
        </w:rPr>
        <w:t>Using mutex</w:t>
      </w:r>
    </w:p>
    <w:p>
      <w:pPr>
        <w:numPr>
          <w:ilvl w:val="0"/>
          <w:numId w:val="31"/>
        </w:numPr>
        <w:rPr>
          <w:rFonts w:hint="default"/>
          <w:b/>
          <w:bCs/>
          <w:color w:val="202224"/>
          <w:sz w:val="24"/>
          <w:szCs w:val="24"/>
          <w:highlight w:val="none"/>
          <w:lang w:val="en-IN"/>
        </w:rPr>
      </w:pPr>
      <w:r>
        <w:rPr>
          <w:rFonts w:hint="default"/>
          <w:b/>
          <w:bCs/>
          <w:color w:val="202224"/>
          <w:sz w:val="24"/>
          <w:szCs w:val="24"/>
          <w:highlight w:val="none"/>
          <w:lang w:val="en-IN"/>
        </w:rPr>
        <w:t>Using Channels</w:t>
      </w:r>
    </w:p>
    <w:p>
      <w:pPr>
        <w:numPr>
          <w:ilvl w:val="0"/>
          <w:numId w:val="0"/>
        </w:numPr>
        <w:rPr>
          <w:rFonts w:hint="default"/>
          <w:color w:val="202224"/>
          <w:sz w:val="24"/>
          <w:szCs w:val="24"/>
          <w:highlight w:val="none"/>
          <w:lang w:val="en-IN"/>
        </w:rPr>
      </w:pPr>
      <w:r>
        <w:rPr>
          <w:rFonts w:hint="default"/>
          <w:color w:val="202224"/>
          <w:sz w:val="24"/>
          <w:szCs w:val="24"/>
          <w:highlight w:val="none"/>
          <w:lang w:val="en-IN"/>
        </w:rPr>
        <w:t>While langauge given a features of channel that doesn’t mean that every time we will use the channel. Based on need we can use mutex and channels.</w:t>
      </w:r>
    </w:p>
    <w:p>
      <w:pPr>
        <w:numPr>
          <w:ilvl w:val="0"/>
          <w:numId w:val="0"/>
        </w:numPr>
        <w:rPr>
          <w:rFonts w:hint="default"/>
          <w:color w:val="202224"/>
          <w:sz w:val="24"/>
          <w:szCs w:val="24"/>
          <w:highlight w:val="none"/>
          <w:lang w:val="en-IN"/>
        </w:rPr>
      </w:pPr>
      <w:r>
        <w:rPr>
          <w:rFonts w:hint="default"/>
          <w:color w:val="202224"/>
          <w:sz w:val="24"/>
          <w:szCs w:val="24"/>
          <w:highlight w:val="none"/>
          <w:lang w:val="en-IN"/>
        </w:rPr>
        <w:t xml:space="preserve">In general </w:t>
      </w:r>
      <w:r>
        <w:rPr>
          <w:rFonts w:hint="default"/>
          <w:b/>
          <w:bCs/>
          <w:color w:val="202224"/>
          <w:sz w:val="24"/>
          <w:szCs w:val="24"/>
          <w:highlight w:val="none"/>
          <w:lang w:val="en-IN"/>
        </w:rPr>
        <w:t>channel</w:t>
      </w:r>
      <w:r>
        <w:rPr>
          <w:rFonts w:hint="default"/>
          <w:color w:val="202224"/>
          <w:sz w:val="24"/>
          <w:szCs w:val="24"/>
          <w:highlight w:val="none"/>
          <w:lang w:val="en-IN"/>
        </w:rPr>
        <w:t xml:space="preserve"> can be used when go routine needes to be communicate with each other and,</w:t>
      </w:r>
    </w:p>
    <w:p>
      <w:pPr>
        <w:numPr>
          <w:ilvl w:val="0"/>
          <w:numId w:val="0"/>
        </w:numPr>
        <w:rPr>
          <w:rFonts w:hint="default"/>
          <w:color w:val="202224"/>
          <w:sz w:val="24"/>
          <w:szCs w:val="24"/>
          <w:highlight w:val="none"/>
          <w:lang w:val="en-IN"/>
        </w:rPr>
      </w:pPr>
      <w:r>
        <w:rPr>
          <w:rFonts w:hint="default"/>
          <w:b/>
          <w:bCs/>
          <w:color w:val="202224"/>
          <w:sz w:val="24"/>
          <w:szCs w:val="24"/>
          <w:highlight w:val="none"/>
          <w:lang w:val="en-IN"/>
        </w:rPr>
        <w:t>Mutex</w:t>
      </w:r>
      <w:r>
        <w:rPr>
          <w:rFonts w:hint="default"/>
          <w:color w:val="202224"/>
          <w:sz w:val="24"/>
          <w:szCs w:val="24"/>
          <w:highlight w:val="none"/>
          <w:lang w:val="en-IN"/>
        </w:rPr>
        <w:t xml:space="preserve"> when only one go routine should be access the critical section of the code.</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"sync"</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counter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increment</w:t>
      </w:r>
      <w:r>
        <w:rPr>
          <w:rFonts w:hint="default" w:ascii="Consolas" w:hAnsi="Consolas" w:eastAsia="Consolas" w:cs="Consolas"/>
          <w:b w:val="0"/>
          <w:bCs w:val="0"/>
          <w:color w:val="D4D4D4"/>
          <w:kern w:val="0"/>
          <w:sz w:val="16"/>
          <w:szCs w:val="16"/>
          <w:shd w:val="clear" w:fill="1E1E1E"/>
          <w:lang w:val="en-US" w:eastAsia="zh-CN" w:bidi="ar"/>
        </w:rPr>
        <w:t>(wg *sync.WaitGroup)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counter</w:t>
      </w:r>
      <w:r>
        <w:rPr>
          <w:rFonts w:hint="default" w:ascii="Consolas" w:hAnsi="Consolas" w:eastAsia="Consolas" w:cs="Consolas"/>
          <w:b w:val="0"/>
          <w:bCs w:val="0"/>
          <w:color w:val="D4D4D4"/>
          <w:kern w:val="0"/>
          <w:sz w:val="16"/>
          <w:szCs w:val="16"/>
          <w:shd w:val="clear" w:fill="1E1E1E"/>
          <w:lang w:val="en-US" w:eastAsia="zh-CN" w:bidi="ar"/>
        </w:rPr>
        <w:t xml:space="preserve"> = counter + </w:t>
      </w:r>
      <w:r>
        <w:rPr>
          <w:rFonts w:hint="default" w:ascii="Consolas" w:hAnsi="Consolas" w:eastAsia="Consolas" w:cs="Consolas"/>
          <w:b w:val="0"/>
          <w:bCs w:val="0"/>
          <w:color w:val="B5CEA8"/>
          <w:kern w:val="0"/>
          <w:sz w:val="16"/>
          <w:szCs w:val="16"/>
          <w:shd w:val="clear" w:fill="1E1E1E"/>
          <w:lang w:val="en-US" w:eastAsia="zh-CN" w:bidi="ar"/>
        </w:rPr>
        <w:t>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Done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w:t>
      </w:r>
      <w:r>
        <w:rPr>
          <w:rFonts w:hint="default" w:ascii="Consolas" w:hAnsi="Consolas" w:eastAsia="Consolas" w:cs="Consolas"/>
          <w:b w:val="0"/>
          <w:bCs w:val="0"/>
          <w:color w:val="D4D4D4"/>
          <w:kern w:val="0"/>
          <w:sz w:val="16"/>
          <w:szCs w:val="16"/>
          <w:shd w:val="clear" w:fill="1E1E1E"/>
          <w:lang w:val="en-US" w:eastAsia="zh-CN" w:bidi="ar"/>
        </w:rPr>
        <w:t xml:space="preserve"> sync.WaitGroup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i &lt; </w:t>
      </w:r>
      <w:r>
        <w:rPr>
          <w:rFonts w:hint="default" w:ascii="Consolas" w:hAnsi="Consolas" w:eastAsia="Consolas" w:cs="Consolas"/>
          <w:b w:val="0"/>
          <w:bCs w:val="0"/>
          <w:color w:val="B5CEA8"/>
          <w:kern w:val="0"/>
          <w:sz w:val="16"/>
          <w:szCs w:val="16"/>
          <w:shd w:val="clear" w:fill="1E1E1E"/>
          <w:lang w:val="en-US" w:eastAsia="zh-CN" w:bidi="ar"/>
        </w:rPr>
        <w:t>1000</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w:t>
      </w:r>
      <w:r>
        <w:rPr>
          <w:rFonts w:hint="default" w:ascii="Consolas" w:hAnsi="Consolas" w:eastAsia="Consolas" w:cs="Consolas"/>
          <w:b w:val="0"/>
          <w:bCs w:val="0"/>
          <w:color w:val="DCDCAA"/>
          <w:kern w:val="0"/>
          <w:sz w:val="16"/>
          <w:szCs w:val="16"/>
          <w:shd w:val="clear" w:fill="1E1E1E"/>
          <w:lang w:val="en-US" w:eastAsia="zh-CN" w:bidi="ar"/>
        </w:rPr>
        <w:t>Add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go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increment</w:t>
      </w:r>
      <w:r>
        <w:rPr>
          <w:rFonts w:hint="default" w:ascii="Consolas" w:hAnsi="Consolas" w:eastAsia="Consolas" w:cs="Consolas"/>
          <w:b w:val="0"/>
          <w:bCs w:val="0"/>
          <w:color w:val="D4D4D4"/>
          <w:kern w:val="0"/>
          <w:sz w:val="16"/>
          <w:szCs w:val="16"/>
          <w:shd w:val="clear" w:fill="1E1E1E"/>
          <w:lang w:val="en-US" w:eastAsia="zh-CN" w:bidi="ar"/>
        </w:rPr>
        <w:t>(&amp;w)</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w:t>
      </w:r>
      <w:r>
        <w:rPr>
          <w:rFonts w:hint="default" w:ascii="Consolas" w:hAnsi="Consolas" w:eastAsia="Consolas" w:cs="Consolas"/>
          <w:b w:val="0"/>
          <w:bCs w:val="0"/>
          <w:color w:val="DCDCAA"/>
          <w:kern w:val="0"/>
          <w:sz w:val="16"/>
          <w:szCs w:val="16"/>
          <w:shd w:val="clear" w:fill="1E1E1E"/>
          <w:lang w:val="en-US" w:eastAsia="zh-CN" w:bidi="ar"/>
        </w:rPr>
        <w:t>Wait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(counter)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Output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1000goroutine.go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990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Check the race condition</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-race 1000goroutine.go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WARNING: DATA RACE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rPr>
          <w:rFonts w:hint="default"/>
          <w:color w:val="202224"/>
          <w:sz w:val="24"/>
          <w:szCs w:val="24"/>
          <w:highlight w:val="white"/>
          <w:lang w:val="en-US"/>
        </w:rPr>
      </w:pPr>
    </w:p>
    <w:p>
      <w:pPr>
        <w:rPr>
          <w:rFonts w:hint="default"/>
          <w:color w:val="202224"/>
          <w:sz w:val="24"/>
          <w:szCs w:val="24"/>
          <w:highlight w:val="white"/>
          <w:lang w:val="en-US"/>
        </w:rPr>
      </w:pPr>
    </w:p>
    <w:p>
      <w:pPr>
        <w:rPr>
          <w:rFonts w:hint="default"/>
          <w:color w:val="202224"/>
          <w:sz w:val="24"/>
          <w:szCs w:val="24"/>
          <w:highlight w:val="white"/>
          <w:lang w:val="en-IN"/>
        </w:rPr>
      </w:pPr>
      <w:r>
        <w:rPr>
          <w:rFonts w:hint="default"/>
          <w:color w:val="202224"/>
          <w:sz w:val="24"/>
          <w:szCs w:val="24"/>
          <w:highlight w:val="white"/>
          <w:lang w:val="en-IN"/>
        </w:rPr>
        <w:t>Suppose I have a race detection condition in go how to solve it? If it is solvable how to use that with mutex?</w:t>
      </w:r>
    </w:p>
    <w:p>
      <w:pPr>
        <w:rPr>
          <w:rFonts w:hint="default"/>
          <w:color w:val="202224"/>
          <w:sz w:val="24"/>
          <w:szCs w:val="24"/>
          <w:highlight w:val="white"/>
          <w:lang w:val="en-IN"/>
        </w:rPr>
      </w:pPr>
      <w:r>
        <w:rPr>
          <w:rFonts w:hint="default"/>
          <w:color w:val="202224"/>
          <w:sz w:val="24"/>
          <w:szCs w:val="24"/>
          <w:highlight w:val="white"/>
          <w:lang w:val="en-IN"/>
        </w:rPr>
        <w:t>or</w:t>
      </w:r>
    </w:p>
    <w:p>
      <w:pPr>
        <w:rPr>
          <w:rFonts w:hint="default"/>
          <w:color w:val="202224"/>
          <w:sz w:val="24"/>
          <w:szCs w:val="24"/>
          <w:highlight w:val="white"/>
          <w:lang w:val="en-US"/>
        </w:rPr>
      </w:pPr>
      <w:r>
        <w:rPr>
          <w:rFonts w:hint="default"/>
          <w:color w:val="202224"/>
          <w:sz w:val="24"/>
          <w:szCs w:val="24"/>
          <w:highlight w:val="white"/>
          <w:lang w:val="en-US"/>
        </w:rPr>
        <w:t>What is mutex and semaphore in golang?</w:t>
      </w:r>
    </w:p>
    <w:p>
      <w:pPr>
        <w:rPr>
          <w:rFonts w:hint="default"/>
          <w:color w:val="202224"/>
          <w:sz w:val="24"/>
          <w:szCs w:val="24"/>
          <w:highlight w:val="white"/>
          <w:lang w:val="en-IN"/>
        </w:rPr>
      </w:pPr>
      <w:r>
        <w:rPr>
          <w:rFonts w:hint="default"/>
          <w:color w:val="202224"/>
          <w:sz w:val="24"/>
          <w:szCs w:val="24"/>
          <w:highlight w:val="none"/>
          <w:lang w:val="en-IN"/>
        </w:rPr>
        <w:t>The name mutex itself a mutual exclusion. That means while accessing single variable by 2 processes we put a mutual lock and at a time only one can be access the value of the variable the second will wait till the end of process.</w:t>
      </w:r>
    </w:p>
    <w:p>
      <w:pPr>
        <w:rPr>
          <w:rFonts w:hint="default"/>
          <w:color w:val="202224"/>
          <w:sz w:val="24"/>
          <w:szCs w:val="24"/>
          <w:highlight w:val="white"/>
          <w:lang w:val="en-US"/>
        </w:rPr>
      </w:pPr>
      <w:r>
        <w:rPr>
          <w:rFonts w:hint="default"/>
          <w:color w:val="202224"/>
          <w:sz w:val="24"/>
          <w:szCs w:val="24"/>
          <w:highlight w:val="white"/>
          <w:lang w:val="en-US"/>
        </w:rPr>
        <w:t xml:space="preserve">Write a program that increment the counter with </w:t>
      </w:r>
      <w:r>
        <w:rPr>
          <w:rFonts w:hint="default"/>
          <w:color w:val="202224"/>
          <w:sz w:val="24"/>
          <w:szCs w:val="24"/>
          <w:highlight w:val="white"/>
          <w:lang w:val="en-IN"/>
        </w:rPr>
        <w:t>1000</w:t>
      </w:r>
      <w:r>
        <w:rPr>
          <w:rFonts w:hint="default"/>
          <w:color w:val="202224"/>
          <w:sz w:val="24"/>
          <w:szCs w:val="24"/>
          <w:highlight w:val="white"/>
          <w:lang w:val="en-US"/>
        </w:rPr>
        <w:t xml:space="preserve"> go routine and use mutex lock?</w:t>
      </w:r>
    </w:p>
    <w:p>
      <w:pPr>
        <w:rPr>
          <w:rFonts w:hint="default"/>
          <w:color w:val="202224"/>
          <w:sz w:val="24"/>
          <w:szCs w:val="24"/>
          <w:highlight w:val="white"/>
          <w:lang w:val="en-IN"/>
        </w:rPr>
      </w:pPr>
      <w:r>
        <w:rPr>
          <w:rFonts w:hint="default"/>
          <w:color w:val="202224"/>
          <w:sz w:val="24"/>
          <w:szCs w:val="24"/>
          <w:highlight w:val="white"/>
          <w:lang w:val="en-IN"/>
        </w:rPr>
        <w:t xml:space="preserve">Or </w:t>
      </w:r>
    </w:p>
    <w:p>
      <w:pPr>
        <w:rPr>
          <w:rFonts w:hint="default"/>
          <w:color w:val="202224"/>
          <w:sz w:val="24"/>
          <w:szCs w:val="24"/>
          <w:highlight w:val="white"/>
          <w:lang w:val="en-US"/>
        </w:rPr>
      </w:pPr>
      <w:r>
        <w:rPr>
          <w:rFonts w:hint="default"/>
          <w:color w:val="202224"/>
          <w:sz w:val="24"/>
          <w:szCs w:val="24"/>
          <w:highlight w:val="white"/>
          <w:lang w:val="en-IN"/>
        </w:rPr>
        <w:t>Solve the race detection problem(1000 go routine) with the mutex lock?</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"sync"</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counter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increment</w:t>
      </w:r>
      <w:r>
        <w:rPr>
          <w:rFonts w:hint="default" w:ascii="Consolas" w:hAnsi="Consolas" w:eastAsia="Consolas" w:cs="Consolas"/>
          <w:b w:val="0"/>
          <w:bCs w:val="0"/>
          <w:color w:val="D4D4D4"/>
          <w:kern w:val="0"/>
          <w:sz w:val="16"/>
          <w:szCs w:val="16"/>
          <w:shd w:val="clear" w:fill="1E1E1E"/>
          <w:lang w:val="en-US" w:eastAsia="zh-CN" w:bidi="ar"/>
        </w:rPr>
        <w:t>(m *sync.Mutex, wg *sync.WaitGroup)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w:t>
      </w:r>
      <w:r>
        <w:rPr>
          <w:rFonts w:hint="default" w:ascii="Consolas" w:hAnsi="Consolas" w:eastAsia="Consolas" w:cs="Consolas"/>
          <w:b w:val="0"/>
          <w:bCs w:val="0"/>
          <w:color w:val="DCDCAA"/>
          <w:kern w:val="0"/>
          <w:sz w:val="16"/>
          <w:szCs w:val="16"/>
          <w:shd w:val="clear" w:fill="1E1E1E"/>
          <w:lang w:val="en-US" w:eastAsia="zh-CN" w:bidi="ar"/>
        </w:rPr>
        <w:t>Lock</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counter</w:t>
      </w:r>
      <w:r>
        <w:rPr>
          <w:rFonts w:hint="default" w:ascii="Consolas" w:hAnsi="Consolas" w:eastAsia="Consolas" w:cs="Consolas"/>
          <w:b w:val="0"/>
          <w:bCs w:val="0"/>
          <w:color w:val="D4D4D4"/>
          <w:kern w:val="0"/>
          <w:sz w:val="16"/>
          <w:szCs w:val="16"/>
          <w:shd w:val="clear" w:fill="1E1E1E"/>
          <w:lang w:val="en-US" w:eastAsia="zh-CN" w:bidi="ar"/>
        </w:rPr>
        <w:t xml:space="preserve"> = counter + </w:t>
      </w:r>
      <w:r>
        <w:rPr>
          <w:rFonts w:hint="default" w:ascii="Consolas" w:hAnsi="Consolas" w:eastAsia="Consolas" w:cs="Consolas"/>
          <w:b w:val="0"/>
          <w:bCs w:val="0"/>
          <w:color w:val="B5CEA8"/>
          <w:kern w:val="0"/>
          <w:sz w:val="16"/>
          <w:szCs w:val="16"/>
          <w:shd w:val="clear" w:fill="1E1E1E"/>
          <w:lang w:val="en-US" w:eastAsia="zh-CN" w:bidi="ar"/>
        </w:rPr>
        <w:t>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w:t>
      </w:r>
      <w:r>
        <w:rPr>
          <w:rFonts w:hint="default" w:ascii="Consolas" w:hAnsi="Consolas" w:eastAsia="Consolas" w:cs="Consolas"/>
          <w:b w:val="0"/>
          <w:bCs w:val="0"/>
          <w:color w:val="DCDCAA"/>
          <w:kern w:val="0"/>
          <w:sz w:val="16"/>
          <w:szCs w:val="16"/>
          <w:shd w:val="clear" w:fill="1E1E1E"/>
          <w:lang w:val="en-US" w:eastAsia="zh-CN" w:bidi="ar"/>
        </w:rPr>
        <w:t>Unlock</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Done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w:t>
      </w:r>
      <w:r>
        <w:rPr>
          <w:rFonts w:hint="default" w:ascii="Consolas" w:hAnsi="Consolas" w:eastAsia="Consolas" w:cs="Consolas"/>
          <w:b w:val="0"/>
          <w:bCs w:val="0"/>
          <w:color w:val="D4D4D4"/>
          <w:kern w:val="0"/>
          <w:sz w:val="16"/>
          <w:szCs w:val="16"/>
          <w:shd w:val="clear" w:fill="1E1E1E"/>
          <w:lang w:val="en-US" w:eastAsia="zh-CN" w:bidi="ar"/>
        </w:rPr>
        <w:t xml:space="preserve"> sync.Mutex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wg</w:t>
      </w:r>
      <w:r>
        <w:rPr>
          <w:rFonts w:hint="default" w:ascii="Consolas" w:hAnsi="Consolas" w:eastAsia="Consolas" w:cs="Consolas"/>
          <w:b w:val="0"/>
          <w:bCs w:val="0"/>
          <w:color w:val="D4D4D4"/>
          <w:kern w:val="0"/>
          <w:sz w:val="16"/>
          <w:szCs w:val="16"/>
          <w:shd w:val="clear" w:fill="1E1E1E"/>
          <w:lang w:val="en-US" w:eastAsia="zh-CN" w:bidi="ar"/>
        </w:rPr>
        <w:t xml:space="preserve"> sync.WaitGroup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i &lt; </w:t>
      </w:r>
      <w:r>
        <w:rPr>
          <w:rFonts w:hint="default" w:ascii="Consolas" w:hAnsi="Consolas" w:eastAsia="Consolas" w:cs="Consolas"/>
          <w:b w:val="0"/>
          <w:bCs w:val="0"/>
          <w:color w:val="B5CEA8"/>
          <w:kern w:val="0"/>
          <w:sz w:val="16"/>
          <w:szCs w:val="16"/>
          <w:shd w:val="clear" w:fill="1E1E1E"/>
          <w:lang w:val="en-US" w:eastAsia="zh-CN" w:bidi="ar"/>
        </w:rPr>
        <w:t>1000</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Add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go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increment</w:t>
      </w:r>
      <w:r>
        <w:rPr>
          <w:rFonts w:hint="default" w:ascii="Consolas" w:hAnsi="Consolas" w:eastAsia="Consolas" w:cs="Consolas"/>
          <w:b w:val="0"/>
          <w:bCs w:val="0"/>
          <w:color w:val="D4D4D4"/>
          <w:kern w:val="0"/>
          <w:sz w:val="16"/>
          <w:szCs w:val="16"/>
          <w:shd w:val="clear" w:fill="1E1E1E"/>
          <w:lang w:val="en-US" w:eastAsia="zh-CN" w:bidi="ar"/>
        </w:rPr>
        <w:t>(&amp;m, &amp;wg)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Wait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(counter)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output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mutex.go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1000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Check race detections in 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go run -race mutex.go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1000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jc w:val="left"/>
      </w:pPr>
    </w:p>
    <w:p>
      <w:pPr>
        <w:rPr>
          <w:rFonts w:hint="default"/>
          <w:color w:val="202224"/>
          <w:sz w:val="24"/>
          <w:szCs w:val="24"/>
          <w:highlight w:val="white"/>
          <w:lang w:val="en-US"/>
        </w:rPr>
      </w:pPr>
      <w:r>
        <w:rPr>
          <w:rFonts w:hint="default"/>
          <w:color w:val="202224"/>
          <w:sz w:val="24"/>
          <w:szCs w:val="24"/>
          <w:highlight w:val="white"/>
          <w:lang w:val="en-US"/>
        </w:rPr>
        <w:t xml:space="preserve">Write a program that increment the counter with </w:t>
      </w:r>
      <w:r>
        <w:rPr>
          <w:rFonts w:hint="default"/>
          <w:color w:val="202224"/>
          <w:sz w:val="24"/>
          <w:szCs w:val="24"/>
          <w:highlight w:val="white"/>
          <w:lang w:val="en-IN"/>
        </w:rPr>
        <w:t>1000</w:t>
      </w:r>
      <w:r>
        <w:rPr>
          <w:rFonts w:hint="default"/>
          <w:color w:val="202224"/>
          <w:sz w:val="24"/>
          <w:szCs w:val="24"/>
          <w:highlight w:val="white"/>
          <w:lang w:val="en-US"/>
        </w:rPr>
        <w:t xml:space="preserve"> go routine and use </w:t>
      </w:r>
      <w:r>
        <w:rPr>
          <w:rFonts w:hint="default"/>
          <w:color w:val="202224"/>
          <w:sz w:val="24"/>
          <w:szCs w:val="24"/>
          <w:highlight w:val="white"/>
          <w:lang w:val="en-IN"/>
        </w:rPr>
        <w:t>channel</w:t>
      </w:r>
      <w:r>
        <w:rPr>
          <w:rFonts w:hint="default"/>
          <w:color w:val="202224"/>
          <w:sz w:val="24"/>
          <w:szCs w:val="24"/>
          <w:highlight w:val="white"/>
          <w:lang w:val="en-US"/>
        </w:rPr>
        <w:t>?</w:t>
      </w:r>
    </w:p>
    <w:p>
      <w:pPr>
        <w:rPr>
          <w:rFonts w:hint="default"/>
          <w:color w:val="202224"/>
          <w:sz w:val="24"/>
          <w:szCs w:val="24"/>
          <w:highlight w:val="white"/>
          <w:lang w:val="en-IN"/>
        </w:rPr>
      </w:pPr>
      <w:r>
        <w:rPr>
          <w:rFonts w:hint="default"/>
          <w:color w:val="202224"/>
          <w:sz w:val="24"/>
          <w:szCs w:val="24"/>
          <w:highlight w:val="white"/>
          <w:lang w:val="en-IN"/>
        </w:rPr>
        <w:t xml:space="preserve">Or </w:t>
      </w:r>
    </w:p>
    <w:p>
      <w:pPr>
        <w:rPr>
          <w:rFonts w:hint="default"/>
          <w:color w:val="202224"/>
          <w:sz w:val="24"/>
          <w:szCs w:val="24"/>
          <w:highlight w:val="white"/>
          <w:lang w:val="en-IN"/>
        </w:rPr>
      </w:pPr>
      <w:r>
        <w:rPr>
          <w:rFonts w:hint="default"/>
          <w:color w:val="202224"/>
          <w:sz w:val="24"/>
          <w:szCs w:val="24"/>
          <w:highlight w:val="white"/>
          <w:lang w:val="en-IN"/>
        </w:rPr>
        <w:t>Solve the race detection problem(1000 go routine) with the channel?</w:t>
      </w:r>
    </w:p>
    <w:p>
      <w:pPr>
        <w:rPr>
          <w:rFonts w:hint="default"/>
          <w:color w:val="202224"/>
          <w:sz w:val="24"/>
          <w:szCs w:val="24"/>
          <w:highlight w:val="white"/>
          <w:lang w:val="en-IN"/>
        </w:rPr>
      </w:pP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"sync"</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counter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increment</w:t>
      </w:r>
      <w:r>
        <w:rPr>
          <w:rFonts w:hint="default" w:ascii="Consolas" w:hAnsi="Consolas" w:eastAsia="Consolas" w:cs="Consolas"/>
          <w:b w:val="0"/>
          <w:bCs w:val="0"/>
          <w:color w:val="D4D4D4"/>
          <w:kern w:val="0"/>
          <w:sz w:val="16"/>
          <w:szCs w:val="16"/>
          <w:shd w:val="clear" w:fill="1E1E1E"/>
          <w:lang w:val="en-US" w:eastAsia="zh-CN" w:bidi="ar"/>
        </w:rPr>
        <w:t xml:space="preserve">(wg *sync.WaitGroup, mychan </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bool</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mychan &lt;- </w:t>
      </w:r>
      <w:r>
        <w:rPr>
          <w:rFonts w:hint="default" w:ascii="Consolas" w:hAnsi="Consolas" w:eastAsia="Consolas" w:cs="Consolas"/>
          <w:b w:val="0"/>
          <w:bCs w:val="0"/>
          <w:color w:val="569CD6"/>
          <w:kern w:val="0"/>
          <w:sz w:val="16"/>
          <w:szCs w:val="16"/>
          <w:shd w:val="clear" w:fill="1E1E1E"/>
          <w:lang w:val="en-US" w:eastAsia="zh-CN" w:bidi="ar"/>
        </w:rPr>
        <w:t>true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counter</w:t>
      </w:r>
      <w:r>
        <w:rPr>
          <w:rFonts w:hint="default" w:ascii="Consolas" w:hAnsi="Consolas" w:eastAsia="Consolas" w:cs="Consolas"/>
          <w:b w:val="0"/>
          <w:bCs w:val="0"/>
          <w:color w:val="D4D4D4"/>
          <w:kern w:val="0"/>
          <w:sz w:val="16"/>
          <w:szCs w:val="16"/>
          <w:shd w:val="clear" w:fill="1E1E1E"/>
          <w:lang w:val="en-US" w:eastAsia="zh-CN" w:bidi="ar"/>
        </w:rPr>
        <w:t xml:space="preserve"> = counter + </w:t>
      </w:r>
      <w:r>
        <w:rPr>
          <w:rFonts w:hint="default" w:ascii="Consolas" w:hAnsi="Consolas" w:eastAsia="Consolas" w:cs="Consolas"/>
          <w:b w:val="0"/>
          <w:bCs w:val="0"/>
          <w:color w:val="B5CEA8"/>
          <w:kern w:val="0"/>
          <w:sz w:val="16"/>
          <w:szCs w:val="16"/>
          <w:shd w:val="clear" w:fill="1E1E1E"/>
          <w:lang w:val="en-US" w:eastAsia="zh-CN" w:bidi="ar"/>
        </w:rPr>
        <w:t>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&lt;-mychan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Done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wg</w:t>
      </w:r>
      <w:r>
        <w:rPr>
          <w:rFonts w:hint="default" w:ascii="Consolas" w:hAnsi="Consolas" w:eastAsia="Consolas" w:cs="Consolas"/>
          <w:b w:val="0"/>
          <w:bCs w:val="0"/>
          <w:color w:val="D4D4D4"/>
          <w:kern w:val="0"/>
          <w:sz w:val="16"/>
          <w:szCs w:val="16"/>
          <w:shd w:val="clear" w:fill="1E1E1E"/>
          <w:lang w:val="en-US" w:eastAsia="zh-CN" w:bidi="ar"/>
        </w:rPr>
        <w:t xml:space="preserve"> sync.WaitGroup</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mychan</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bool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i &lt; </w:t>
      </w:r>
      <w:r>
        <w:rPr>
          <w:rFonts w:hint="default" w:ascii="Consolas" w:hAnsi="Consolas" w:eastAsia="Consolas" w:cs="Consolas"/>
          <w:b w:val="0"/>
          <w:bCs w:val="0"/>
          <w:color w:val="B5CEA8"/>
          <w:kern w:val="0"/>
          <w:sz w:val="16"/>
          <w:szCs w:val="16"/>
          <w:shd w:val="clear" w:fill="1E1E1E"/>
          <w:lang w:val="en-US" w:eastAsia="zh-CN" w:bidi="ar"/>
        </w:rPr>
        <w:t>1000</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Add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go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increment</w:t>
      </w:r>
      <w:r>
        <w:rPr>
          <w:rFonts w:hint="default" w:ascii="Consolas" w:hAnsi="Consolas" w:eastAsia="Consolas" w:cs="Consolas"/>
          <w:b w:val="0"/>
          <w:bCs w:val="0"/>
          <w:color w:val="D4D4D4"/>
          <w:kern w:val="0"/>
          <w:sz w:val="16"/>
          <w:szCs w:val="16"/>
          <w:shd w:val="clear" w:fill="1E1E1E"/>
          <w:lang w:val="en-US" w:eastAsia="zh-CN" w:bidi="ar"/>
        </w:rPr>
        <w:t>(&amp;wg, mychan)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Wait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(counter)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Output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channel.go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1000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 Check the race detection</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go run -race channel.go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1000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color w:val="202224"/>
          <w:sz w:val="24"/>
          <w:szCs w:val="24"/>
          <w:highlight w:val="none"/>
          <w:lang w:val="en-IN"/>
        </w:rPr>
      </w:pPr>
      <w:r>
        <w:rPr>
          <w:rFonts w:hint="default"/>
          <w:color w:val="202224"/>
          <w:sz w:val="24"/>
          <w:szCs w:val="24"/>
          <w:highlight w:val="none"/>
          <w:lang w:val="en-IN"/>
        </w:rPr>
        <w:t xml:space="preserve">Referances </w:t>
      </w:r>
    </w:p>
    <w:p>
      <w:pPr>
        <w:rPr>
          <w:rFonts w:hint="default"/>
          <w:color w:val="202224"/>
          <w:sz w:val="24"/>
          <w:szCs w:val="24"/>
          <w:highlight w:val="none"/>
          <w:lang w:val="en-IN"/>
        </w:rPr>
      </w:pPr>
      <w:r>
        <w:rPr>
          <w:rFonts w:hint="default"/>
          <w:color w:val="202224"/>
          <w:sz w:val="24"/>
          <w:szCs w:val="24"/>
          <w:highlight w:val="none"/>
          <w:lang w:val="en-IN"/>
        </w:rPr>
        <w:fldChar w:fldCharType="begin"/>
      </w:r>
      <w:r>
        <w:rPr>
          <w:rFonts w:hint="default"/>
          <w:color w:val="202224"/>
          <w:sz w:val="24"/>
          <w:szCs w:val="24"/>
          <w:highlight w:val="none"/>
          <w:lang w:val="en-IN"/>
        </w:rPr>
        <w:instrText xml:space="preserve"> HYPERLINK "https://golangbot.com/mutex/" </w:instrText>
      </w:r>
      <w:r>
        <w:rPr>
          <w:rFonts w:hint="default"/>
          <w:color w:val="202224"/>
          <w:sz w:val="24"/>
          <w:szCs w:val="24"/>
          <w:highlight w:val="none"/>
          <w:lang w:val="en-IN"/>
        </w:rPr>
        <w:fldChar w:fldCharType="separate"/>
      </w:r>
      <w:r>
        <w:rPr>
          <w:rStyle w:val="13"/>
          <w:rFonts w:hint="default"/>
          <w:color w:val="202224"/>
          <w:sz w:val="24"/>
          <w:szCs w:val="24"/>
          <w:highlight w:val="none"/>
          <w:lang w:val="en-IN"/>
        </w:rPr>
        <w:t>https://golangbot.com/mutex/</w:t>
      </w:r>
      <w:r>
        <w:rPr>
          <w:rFonts w:hint="default"/>
          <w:color w:val="202224"/>
          <w:sz w:val="24"/>
          <w:szCs w:val="24"/>
          <w:highlight w:val="none"/>
          <w:lang w:val="en-IN"/>
        </w:rPr>
        <w:fldChar w:fldCharType="end"/>
      </w:r>
    </w:p>
    <w:p>
      <w:pPr>
        <w:rPr>
          <w:rFonts w:hint="default"/>
          <w:color w:val="202224"/>
          <w:sz w:val="24"/>
          <w:szCs w:val="24"/>
          <w:highlight w:val="white"/>
          <w:lang w:val="en-IN"/>
        </w:rPr>
      </w:pPr>
    </w:p>
    <w:p>
      <w:pPr>
        <w:rPr>
          <w:rFonts w:hint="default"/>
          <w:color w:val="202224"/>
          <w:sz w:val="24"/>
          <w:szCs w:val="24"/>
          <w:highlight w:val="white"/>
          <w:lang w:val="en-IN"/>
        </w:rPr>
      </w:pPr>
    </w:p>
    <w:p>
      <w:pPr>
        <w:rPr>
          <w:rFonts w:hint="default"/>
          <w:color w:val="202224"/>
          <w:sz w:val="24"/>
          <w:szCs w:val="24"/>
          <w:highlight w:val="white"/>
          <w:lang w:val="en-IN"/>
        </w:rPr>
      </w:pPr>
      <w:r>
        <w:rPr>
          <w:rFonts w:hint="default"/>
          <w:color w:val="202224"/>
          <w:sz w:val="24"/>
          <w:szCs w:val="24"/>
          <w:highlight w:val="white"/>
          <w:lang w:val="en-IN"/>
        </w:rPr>
        <w:t>What is reflection go?</w:t>
      </w:r>
    </w:p>
    <w:p>
      <w:pPr>
        <w:rPr>
          <w:rFonts w:hint="default"/>
          <w:color w:val="202224"/>
          <w:sz w:val="24"/>
          <w:szCs w:val="24"/>
          <w:highlight w:val="white"/>
          <w:lang w:val="en-US"/>
        </w:rPr>
      </w:pPr>
      <w:r>
        <w:rPr>
          <w:rFonts w:hint="default"/>
          <w:color w:val="202224"/>
          <w:sz w:val="24"/>
          <w:szCs w:val="24"/>
          <w:highlight w:val="white"/>
          <w:lang w:val="en-US"/>
        </w:rPr>
        <w:t>How can we swap variables in go?</w:t>
      </w:r>
    </w:p>
    <w:p>
      <w:pPr>
        <w:rPr>
          <w:rFonts w:hint="default"/>
          <w:color w:val="202224"/>
          <w:sz w:val="24"/>
          <w:szCs w:val="24"/>
          <w:highlight w:val="white"/>
          <w:lang w:val="en-IN"/>
        </w:rPr>
      </w:pP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CDCAA"/>
          <w:kern w:val="0"/>
          <w:sz w:val="16"/>
          <w:szCs w:val="16"/>
          <w:shd w:val="clear" w:fill="1E1E1E"/>
          <w:lang w:val="en-IN" w:eastAsia="zh-CN" w:bidi="ar"/>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swap</w:t>
      </w:r>
      <w:r>
        <w:rPr>
          <w:rFonts w:hint="default" w:ascii="Consolas" w:hAnsi="Consolas" w:eastAsia="Consolas" w:cs="Consolas"/>
          <w:b w:val="0"/>
          <w:bCs w:val="0"/>
          <w:color w:val="D4D4D4"/>
          <w:kern w:val="0"/>
          <w:sz w:val="16"/>
          <w:szCs w:val="16"/>
          <w:shd w:val="clear" w:fill="1E1E1E"/>
          <w:lang w:val="en-US" w:eastAsia="zh-CN" w:bidi="ar"/>
        </w:rPr>
        <w:t xml:space="preserve">(a, b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D4D4D4"/>
          <w:kern w:val="0"/>
          <w:sz w:val="16"/>
          <w:szCs w:val="16"/>
          <w:shd w:val="clear" w:fill="1E1E1E"/>
          <w:lang w:val="en-IN" w:eastAsia="zh-CN" w:bidi="ar"/>
        </w:rPr>
        <w:t xml:space="preserve">  //</w:t>
      </w:r>
      <w:r>
        <w:rPr>
          <w:rFonts w:hint="default" w:ascii="Consolas" w:hAnsi="Consolas" w:eastAsia="Consolas" w:cs="Consolas"/>
          <w:b w:val="0"/>
          <w:bCs w:val="0"/>
          <w:color w:val="DCDCAA"/>
          <w:kern w:val="0"/>
          <w:sz w:val="16"/>
          <w:szCs w:val="16"/>
          <w:shd w:val="clear" w:fill="1E1E1E"/>
          <w:lang w:val="en-IN" w:eastAsia="zh-CN" w:bidi="ar"/>
        </w:rPr>
        <w:t>Variables can be stopped by just writing below syntax a, b = b, 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w:t>
      </w:r>
      <w:r>
        <w:rPr>
          <w:rFonts w:hint="default" w:ascii="Consolas" w:hAnsi="Consolas" w:eastAsia="Consolas" w:cs="Consolas"/>
          <w:b w:val="0"/>
          <w:bCs w:val="0"/>
          <w:color w:val="D4D4D4"/>
          <w:kern w:val="0"/>
          <w:sz w:val="16"/>
          <w:szCs w:val="16"/>
          <w:shd w:val="clear" w:fill="1E1E1E"/>
          <w:lang w:val="en-US" w:eastAsia="zh-CN" w:bidi="ar"/>
        </w:rPr>
        <w:t xml:space="preserve"> = b, 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 b</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x</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y</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7</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swap</w:t>
      </w:r>
      <w:r>
        <w:rPr>
          <w:rFonts w:hint="default" w:ascii="Consolas" w:hAnsi="Consolas" w:eastAsia="Consolas" w:cs="Consolas"/>
          <w:b w:val="0"/>
          <w:bCs w:val="0"/>
          <w:color w:val="D4D4D4"/>
          <w:kern w:val="0"/>
          <w:sz w:val="16"/>
          <w:szCs w:val="16"/>
          <w:shd w:val="clear" w:fill="1E1E1E"/>
          <w:lang w:val="en-US" w:eastAsia="zh-CN" w:bidi="ar"/>
        </w:rPr>
        <w:t>(x, y)</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(c, 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rPr>
          <w:rFonts w:hint="default"/>
          <w:color w:val="202224"/>
          <w:sz w:val="24"/>
          <w:szCs w:val="24"/>
          <w:highlight w:val="white"/>
          <w:lang w:val="en-IN"/>
        </w:rPr>
      </w:pPr>
    </w:p>
    <w:p>
      <w:pPr>
        <w:rPr>
          <w:rFonts w:hint="default"/>
          <w:color w:val="202224"/>
          <w:sz w:val="24"/>
          <w:szCs w:val="24"/>
          <w:highlight w:val="white"/>
          <w:lang w:val="en-IN"/>
        </w:rPr>
      </w:pPr>
      <w:r>
        <w:rPr>
          <w:rFonts w:hint="default"/>
          <w:color w:val="202224"/>
          <w:sz w:val="24"/>
          <w:szCs w:val="24"/>
          <w:highlight w:val="white"/>
          <w:lang w:val="en-US"/>
        </w:rPr>
        <w:t>What is static and dynamic variables</w:t>
      </w:r>
      <w:r>
        <w:rPr>
          <w:rFonts w:hint="default"/>
          <w:color w:val="202224"/>
          <w:sz w:val="24"/>
          <w:szCs w:val="24"/>
          <w:highlight w:val="white"/>
          <w:lang w:val="en-IN"/>
        </w:rPr>
        <w:t>?</w:t>
      </w:r>
    </w:p>
    <w:p>
      <w:pPr>
        <w:rPr>
          <w:rFonts w:hint="default"/>
          <w:color w:val="202224"/>
          <w:sz w:val="24"/>
          <w:szCs w:val="24"/>
          <w:highlight w:val="white"/>
          <w:lang w:val="en-IN"/>
        </w:rPr>
      </w:pPr>
      <w:r>
        <w:rPr>
          <w:rFonts w:hint="default"/>
          <w:color w:val="202224"/>
          <w:sz w:val="24"/>
          <w:szCs w:val="24"/>
          <w:highlight w:val="white"/>
          <w:lang w:val="en-IN"/>
        </w:rPr>
        <w:t>Write a program that iterate over a string and print all the element of the string?</w:t>
      </w:r>
    </w:p>
    <w:p>
      <w:pPr>
        <w:rPr>
          <w:rFonts w:hint="default"/>
          <w:color w:val="202224"/>
          <w:sz w:val="24"/>
          <w:szCs w:val="24"/>
          <w:highlight w:val="white"/>
          <w:lang w:val="en-IN"/>
        </w:rPr>
      </w:pPr>
      <w:r>
        <w:rPr>
          <w:rFonts w:hint="default"/>
          <w:color w:val="202224"/>
          <w:sz w:val="24"/>
          <w:szCs w:val="24"/>
          <w:highlight w:val="white"/>
          <w:lang w:val="en-IN"/>
        </w:rPr>
        <w:t>or</w:t>
      </w:r>
    </w:p>
    <w:p>
      <w:pPr>
        <w:rPr>
          <w:rFonts w:hint="default"/>
          <w:color w:val="202224"/>
          <w:sz w:val="24"/>
          <w:szCs w:val="24"/>
          <w:highlight w:val="white"/>
          <w:lang w:val="en-IN"/>
        </w:rPr>
      </w:pPr>
      <w:r>
        <w:rPr>
          <w:rFonts w:hint="default"/>
          <w:color w:val="202224"/>
          <w:sz w:val="24"/>
          <w:szCs w:val="24"/>
          <w:highlight w:val="white"/>
          <w:lang w:val="en-IN"/>
        </w:rPr>
        <w:t>Write a program that iterate over a string and print the number of time repeating elements?</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"strings"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name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"yagnikpokal"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mymap</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map</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j</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name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 xml:space="preserve">(I, </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(j))</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singlecharacter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(j)</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sumcharacter</w:t>
      </w:r>
      <w:r>
        <w:rPr>
          <w:rFonts w:hint="default" w:ascii="Consolas" w:hAnsi="Consolas" w:eastAsia="Consolas" w:cs="Consolas"/>
          <w:b w:val="0"/>
          <w:bCs w:val="0"/>
          <w:color w:val="D4D4D4"/>
          <w:kern w:val="0"/>
          <w:sz w:val="16"/>
          <w:szCs w:val="16"/>
          <w:shd w:val="clear" w:fill="1E1E1E"/>
          <w:lang w:val="en-US" w:eastAsia="zh-CN" w:bidi="ar"/>
        </w:rPr>
        <w:t xml:space="preserve"> := strings.</w:t>
      </w:r>
      <w:r>
        <w:rPr>
          <w:rFonts w:hint="default" w:ascii="Consolas" w:hAnsi="Consolas" w:eastAsia="Consolas" w:cs="Consolas"/>
          <w:b w:val="0"/>
          <w:bCs w:val="0"/>
          <w:color w:val="DCDCAA"/>
          <w:kern w:val="0"/>
          <w:sz w:val="16"/>
          <w:szCs w:val="16"/>
          <w:shd w:val="clear" w:fill="1E1E1E"/>
          <w:lang w:val="en-US" w:eastAsia="zh-CN" w:bidi="ar"/>
        </w:rPr>
        <w:t>Count</w:t>
      </w:r>
      <w:r>
        <w:rPr>
          <w:rFonts w:hint="default" w:ascii="Consolas" w:hAnsi="Consolas" w:eastAsia="Consolas" w:cs="Consolas"/>
          <w:b w:val="0"/>
          <w:bCs w:val="0"/>
          <w:color w:val="D4D4D4"/>
          <w:kern w:val="0"/>
          <w:sz w:val="16"/>
          <w:szCs w:val="16"/>
          <w:shd w:val="clear" w:fill="1E1E1E"/>
          <w:lang w:val="en-US" w:eastAsia="zh-CN" w:bidi="ar"/>
        </w:rPr>
        <w:t>(name, singlecharacter)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//fmt.Println(string(j), "repeated", sumcharacter, "times")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mymap[</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(j)] = sumcharacter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(mymap)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 Output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0 y</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 a</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2 g</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3 n</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4 i</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5 k</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6 p</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7 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8 k</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9 a</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10 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map[a:2 g:1 i:1 k:2 l:1 n:1 o:1 p:1 y:1]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jc w:val="left"/>
      </w:pPr>
    </w:p>
    <w:p>
      <w:pPr>
        <w:rPr>
          <w:rFonts w:hint="default"/>
          <w:color w:val="202224"/>
          <w:sz w:val="24"/>
          <w:szCs w:val="24"/>
          <w:highlight w:val="white"/>
          <w:lang w:val="en-IN"/>
        </w:rPr>
      </w:pPr>
    </w:p>
    <w:p>
      <w:pPr>
        <w:rPr>
          <w:rFonts w:hint="default"/>
          <w:color w:val="202224"/>
          <w:sz w:val="24"/>
          <w:szCs w:val="24"/>
          <w:highlight w:val="white"/>
          <w:lang w:val="en-IN"/>
        </w:rPr>
      </w:pPr>
    </w:p>
    <w:p>
      <w:pPr>
        <w:rPr>
          <w:rFonts w:hint="default"/>
          <w:color w:val="202224"/>
          <w:sz w:val="24"/>
          <w:szCs w:val="24"/>
          <w:highlight w:val="white"/>
          <w:lang w:val="en-IN"/>
        </w:rPr>
      </w:pPr>
      <w:r>
        <w:rPr>
          <w:rFonts w:hint="default"/>
          <w:color w:val="202224"/>
          <w:sz w:val="24"/>
          <w:szCs w:val="24"/>
          <w:highlight w:val="white"/>
          <w:lang w:val="en-IN"/>
        </w:rPr>
        <w:t>How many ways are there to print the the repeating element in the string?</w:t>
      </w:r>
    </w:p>
    <w:p>
      <w:pPr>
        <w:rPr>
          <w:rFonts w:hint="default"/>
          <w:color w:val="202224"/>
          <w:sz w:val="24"/>
          <w:szCs w:val="24"/>
          <w:highlight w:val="white"/>
          <w:lang w:val="en-IN"/>
        </w:rPr>
      </w:pPr>
      <w:r>
        <w:rPr>
          <w:rFonts w:hint="default"/>
          <w:color w:val="202224"/>
          <w:sz w:val="24"/>
          <w:szCs w:val="24"/>
          <w:highlight w:val="white"/>
          <w:lang w:val="en-IN"/>
        </w:rPr>
        <w:t>What is protobuf?</w:t>
      </w:r>
    </w:p>
    <w:p>
      <w:pPr>
        <w:rPr>
          <w:rFonts w:hint="default"/>
          <w:color w:val="auto"/>
          <w:sz w:val="24"/>
          <w:szCs w:val="24"/>
          <w:highlight w:val="none"/>
          <w:lang w:val="en-IN"/>
        </w:rPr>
      </w:pPr>
      <w:r>
        <w:rPr>
          <w:rFonts w:hint="default"/>
          <w:color w:val="auto"/>
          <w:sz w:val="24"/>
          <w:szCs w:val="24"/>
          <w:highlight w:val="none"/>
          <w:lang w:val="en-IN"/>
        </w:rPr>
        <w:t>protobuf is the googles language neurals, platform neural, extensible serialising the struct data.</w:t>
      </w:r>
    </w:p>
    <w:p>
      <w:pPr>
        <w:rPr>
          <w:rFonts w:hint="default"/>
          <w:color w:val="auto"/>
          <w:sz w:val="24"/>
          <w:szCs w:val="24"/>
          <w:highlight w:val="none"/>
          <w:lang w:val="en-IN"/>
        </w:rPr>
      </w:pPr>
      <w:r>
        <w:rPr>
          <w:rFonts w:hint="default"/>
          <w:color w:val="auto"/>
          <w:sz w:val="24"/>
          <w:szCs w:val="24"/>
          <w:highlight w:val="none"/>
          <w:lang w:val="en-IN"/>
        </w:rPr>
        <w:t>Think like xml data but smaller, faster and simpler. Protocol buffer supports generated code in java, python, objective-c,c++. How ever proto3 version also supports kotline, dart, go, ruby, c#.</w:t>
      </w:r>
    </w:p>
    <w:p>
      <w:pPr>
        <w:rPr>
          <w:rFonts w:hint="default"/>
          <w:color w:val="auto"/>
          <w:sz w:val="24"/>
          <w:szCs w:val="24"/>
          <w:highlight w:val="none"/>
          <w:lang w:val="en-IN"/>
        </w:rPr>
      </w:pPr>
      <w:r>
        <w:rPr>
          <w:rFonts w:hint="default"/>
          <w:color w:val="auto"/>
          <w:sz w:val="24"/>
          <w:szCs w:val="24"/>
          <w:highlight w:val="none"/>
          <w:lang w:val="en-IN"/>
        </w:rPr>
        <w:t>Protocol buffer is used to communicate the inter-server communications and archival storage data in servers.</w:t>
      </w:r>
    </w:p>
    <w:p>
      <w:pPr>
        <w:rPr>
          <w:rFonts w:hint="default"/>
          <w:color w:val="auto"/>
          <w:sz w:val="24"/>
          <w:szCs w:val="24"/>
          <w:highlight w:val="none"/>
          <w:lang w:val="en-IN"/>
        </w:rPr>
      </w:pPr>
    </w:p>
    <w:p>
      <w:pPr>
        <w:rPr>
          <w:rFonts w:hint="default"/>
          <w:color w:val="202224"/>
          <w:sz w:val="24"/>
          <w:szCs w:val="24"/>
          <w:highlight w:val="white"/>
          <w:lang w:val="en-IN"/>
        </w:rPr>
      </w:pPr>
      <w:r>
        <w:rPr>
          <w:rFonts w:hint="default"/>
          <w:color w:val="202224"/>
          <w:sz w:val="24"/>
          <w:szCs w:val="24"/>
          <w:highlight w:val="white"/>
          <w:lang w:val="en-IN"/>
        </w:rPr>
        <w:t>What are the advantages of protobuf?</w:t>
      </w:r>
    </w:p>
    <w:p>
      <w:pPr>
        <w:numPr>
          <w:ilvl w:val="0"/>
          <w:numId w:val="32"/>
        </w:numPr>
        <w:rPr>
          <w:rFonts w:hint="default"/>
          <w:color w:val="202224"/>
          <w:sz w:val="24"/>
          <w:szCs w:val="24"/>
          <w:highlight w:val="none"/>
          <w:lang w:val="en-IN"/>
        </w:rPr>
      </w:pPr>
      <w:r>
        <w:rPr>
          <w:rFonts w:hint="default"/>
          <w:color w:val="202224"/>
          <w:sz w:val="24"/>
          <w:szCs w:val="24"/>
          <w:highlight w:val="none"/>
          <w:lang w:val="en-IN"/>
        </w:rPr>
        <w:t>It take input as a struct and data can be transferable in serialized manner forward and back word compatibility.</w:t>
      </w:r>
    </w:p>
    <w:p>
      <w:pPr>
        <w:numPr>
          <w:ilvl w:val="0"/>
          <w:numId w:val="32"/>
        </w:numPr>
        <w:ind w:left="0" w:leftChars="0" w:firstLine="0" w:firstLineChars="0"/>
        <w:rPr>
          <w:rFonts w:hint="default"/>
          <w:color w:val="202224"/>
          <w:sz w:val="24"/>
          <w:szCs w:val="24"/>
          <w:highlight w:val="none"/>
          <w:lang w:val="en-IN"/>
        </w:rPr>
      </w:pPr>
      <w:r>
        <w:rPr>
          <w:rFonts w:hint="default"/>
          <w:color w:val="202224"/>
          <w:sz w:val="24"/>
          <w:szCs w:val="24"/>
          <w:highlight w:val="none"/>
          <w:lang w:val="en-IN"/>
        </w:rPr>
        <w:t>Protocol buffers can be extended with the new informtion without invalidating existing data or requrining the code to be updated.</w:t>
      </w:r>
    </w:p>
    <w:p>
      <w:pPr>
        <w:numPr>
          <w:ilvl w:val="0"/>
          <w:numId w:val="32"/>
        </w:numPr>
        <w:ind w:left="0" w:leftChars="0" w:firstLine="0" w:firstLineChars="0"/>
        <w:rPr>
          <w:rFonts w:hint="default"/>
          <w:color w:val="202224"/>
          <w:sz w:val="24"/>
          <w:szCs w:val="24"/>
          <w:highlight w:val="none"/>
          <w:lang w:val="en-IN"/>
        </w:rPr>
      </w:pPr>
      <w:r>
        <w:rPr>
          <w:rFonts w:hint="default"/>
          <w:color w:val="202224"/>
          <w:sz w:val="24"/>
          <w:szCs w:val="24"/>
          <w:highlight w:val="none"/>
          <w:lang w:val="en-IN"/>
        </w:rPr>
        <w:t>It removes language specific runtime library. It will create the .proto file.</w:t>
      </w:r>
    </w:p>
    <w:p>
      <w:pPr>
        <w:numPr>
          <w:ilvl w:val="0"/>
          <w:numId w:val="0"/>
        </w:numPr>
        <w:spacing w:line="276" w:lineRule="auto"/>
        <w:rPr>
          <w:rFonts w:hint="default"/>
          <w:color w:val="202224"/>
          <w:sz w:val="24"/>
          <w:szCs w:val="24"/>
          <w:highlight w:val="none"/>
          <w:lang w:val="en-IN"/>
        </w:rPr>
      </w:pPr>
    </w:p>
    <w:p>
      <w:pPr>
        <w:rPr>
          <w:rFonts w:hint="default"/>
          <w:color w:val="202224"/>
          <w:sz w:val="24"/>
          <w:szCs w:val="24"/>
          <w:highlight w:val="white"/>
          <w:lang w:val="en-IN"/>
        </w:rPr>
      </w:pPr>
      <w:r>
        <w:rPr>
          <w:rFonts w:hint="default"/>
          <w:color w:val="202224"/>
          <w:sz w:val="24"/>
          <w:szCs w:val="24"/>
          <w:highlight w:val="white"/>
          <w:lang w:val="en-IN"/>
        </w:rPr>
        <w:t>What are disadvantages of protobuf?</w:t>
      </w:r>
    </w:p>
    <w:p>
      <w:pPr>
        <w:numPr>
          <w:ilvl w:val="0"/>
          <w:numId w:val="32"/>
        </w:numPr>
        <w:rPr>
          <w:rFonts w:hint="default"/>
          <w:color w:val="202224"/>
          <w:sz w:val="24"/>
          <w:szCs w:val="24"/>
          <w:highlight w:val="none"/>
          <w:lang w:val="en-IN"/>
        </w:rPr>
      </w:pPr>
      <w:r>
        <w:rPr>
          <w:rFonts w:hint="default"/>
          <w:color w:val="202224"/>
          <w:sz w:val="24"/>
          <w:szCs w:val="24"/>
          <w:highlight w:val="none"/>
          <w:lang w:val="en-IN"/>
        </w:rPr>
        <w:t>Supports size of few megabytes so when it is comes to transfer speed of more then few mbps then it will not work.</w:t>
      </w:r>
    </w:p>
    <w:p>
      <w:pPr>
        <w:rPr>
          <w:rFonts w:hint="default"/>
          <w:color w:val="202224"/>
          <w:sz w:val="24"/>
          <w:szCs w:val="24"/>
          <w:highlight w:val="white"/>
          <w:lang w:val="en-IN"/>
        </w:rPr>
      </w:pPr>
      <w:r>
        <w:rPr>
          <w:rFonts w:hint="default"/>
          <w:color w:val="202224"/>
          <w:sz w:val="24"/>
          <w:szCs w:val="24"/>
          <w:highlight w:val="white"/>
          <w:lang w:val="en-IN"/>
        </w:rPr>
        <w:t>What are the steps to use the protobuf with go?</w:t>
      </w:r>
    </w:p>
    <w:p>
      <w:pPr>
        <w:numPr>
          <w:ilvl w:val="0"/>
          <w:numId w:val="33"/>
        </w:numPr>
        <w:ind w:left="420" w:leftChars="0" w:hanging="420" w:firstLineChars="0"/>
        <w:rPr>
          <w:rFonts w:hint="default"/>
          <w:color w:val="202224"/>
          <w:sz w:val="24"/>
          <w:szCs w:val="24"/>
          <w:highlight w:val="none"/>
          <w:lang w:val="en-IN"/>
        </w:rPr>
      </w:pPr>
      <w:r>
        <w:rPr>
          <w:rFonts w:hint="default"/>
          <w:color w:val="202224"/>
          <w:sz w:val="24"/>
          <w:szCs w:val="24"/>
          <w:highlight w:val="none"/>
          <w:lang w:val="en-IN"/>
        </w:rPr>
        <w:t>Define the message formates in .proto file</w:t>
      </w:r>
    </w:p>
    <w:p>
      <w:pPr>
        <w:numPr>
          <w:ilvl w:val="0"/>
          <w:numId w:val="33"/>
        </w:numPr>
        <w:ind w:left="420" w:leftChars="0" w:hanging="420" w:firstLineChars="0"/>
        <w:rPr>
          <w:rFonts w:hint="default"/>
          <w:color w:val="202224"/>
          <w:sz w:val="24"/>
          <w:szCs w:val="24"/>
          <w:highlight w:val="none"/>
          <w:lang w:val="en-IN"/>
        </w:rPr>
      </w:pPr>
      <w:r>
        <w:rPr>
          <w:rFonts w:hint="default"/>
          <w:color w:val="202224"/>
          <w:sz w:val="24"/>
          <w:szCs w:val="24"/>
          <w:highlight w:val="none"/>
          <w:lang w:val="en-IN"/>
        </w:rPr>
        <w:t>Use the protobuf compiler to compile the protobuf files</w:t>
      </w:r>
    </w:p>
    <w:p>
      <w:pPr>
        <w:numPr>
          <w:ilvl w:val="0"/>
          <w:numId w:val="33"/>
        </w:numPr>
        <w:ind w:left="420" w:leftChars="0" w:hanging="420" w:firstLineChars="0"/>
        <w:rPr>
          <w:rFonts w:hint="default"/>
          <w:color w:val="202224"/>
          <w:sz w:val="24"/>
          <w:szCs w:val="24"/>
          <w:highlight w:val="none"/>
          <w:lang w:val="en-IN"/>
        </w:rPr>
      </w:pPr>
      <w:r>
        <w:rPr>
          <w:rFonts w:hint="default"/>
          <w:color w:val="202224"/>
          <w:sz w:val="24"/>
          <w:szCs w:val="24"/>
          <w:highlight w:val="none"/>
          <w:lang w:val="en-IN"/>
        </w:rPr>
        <w:t>Use the go protocol buffer API to write and read messages.</w:t>
      </w:r>
    </w:p>
    <w:p>
      <w:pPr>
        <w:numPr>
          <w:ilvl w:val="0"/>
          <w:numId w:val="0"/>
        </w:numPr>
        <w:spacing w:line="276" w:lineRule="auto"/>
        <w:rPr>
          <w:rFonts w:hint="default"/>
          <w:color w:val="202224"/>
          <w:sz w:val="24"/>
          <w:szCs w:val="24"/>
          <w:highlight w:val="none"/>
          <w:lang w:val="en-IN"/>
        </w:rPr>
      </w:pPr>
    </w:p>
    <w:p>
      <w:pPr>
        <w:rPr>
          <w:rFonts w:hint="default"/>
          <w:color w:val="202224"/>
          <w:sz w:val="24"/>
          <w:szCs w:val="24"/>
          <w:highlight w:val="white"/>
          <w:lang w:val="en-IN"/>
        </w:rPr>
      </w:pPr>
      <w:r>
        <w:rPr>
          <w:rFonts w:hint="default"/>
          <w:color w:val="202224"/>
          <w:sz w:val="24"/>
          <w:szCs w:val="24"/>
          <w:highlight w:val="white"/>
          <w:lang w:val="en-IN"/>
        </w:rPr>
        <w:t>What is the use of mongo db?</w:t>
      </w:r>
    </w:p>
    <w:p>
      <w:pPr>
        <w:rPr>
          <w:rFonts w:hint="default"/>
          <w:color w:val="202224"/>
          <w:sz w:val="24"/>
          <w:szCs w:val="24"/>
          <w:highlight w:val="white"/>
          <w:lang w:val="en-IN"/>
        </w:rPr>
      </w:pPr>
      <w:r>
        <w:rPr>
          <w:rFonts w:hint="default"/>
          <w:color w:val="202224"/>
          <w:sz w:val="24"/>
          <w:szCs w:val="24"/>
          <w:highlight w:val="white"/>
          <w:lang w:val="en-IN"/>
        </w:rPr>
        <w:t>What is regexp?</w:t>
      </w:r>
    </w:p>
    <w:p>
      <w:pPr>
        <w:rPr>
          <w:rFonts w:hint="default"/>
          <w:color w:val="202224"/>
          <w:sz w:val="24"/>
          <w:szCs w:val="24"/>
          <w:highlight w:val="white"/>
          <w:lang w:val="en-IN"/>
        </w:rPr>
      </w:pPr>
      <w:r>
        <w:rPr>
          <w:rFonts w:hint="default"/>
          <w:color w:val="202224"/>
          <w:sz w:val="24"/>
          <w:szCs w:val="24"/>
          <w:highlight w:val="white"/>
          <w:lang w:val="en-IN"/>
        </w:rPr>
        <w:t>Does go supports inheritance?</w:t>
      </w:r>
    </w:p>
    <w:p>
      <w:pPr>
        <w:rPr>
          <w:rFonts w:hint="default"/>
          <w:color w:val="202224"/>
          <w:sz w:val="24"/>
          <w:szCs w:val="24"/>
          <w:highlight w:val="white"/>
          <w:lang w:val="en-US"/>
        </w:rPr>
      </w:pPr>
      <w:r>
        <w:rPr>
          <w:rFonts w:hint="default"/>
          <w:color w:val="202224"/>
          <w:sz w:val="24"/>
          <w:szCs w:val="24"/>
          <w:highlight w:val="none"/>
          <w:lang w:val="en-US"/>
        </w:rPr>
        <w:t>Go doesn’t supports inheritance. However we can use composition, embedding, interfaces to reuse and polymorphism.</w:t>
      </w:r>
    </w:p>
    <w:p>
      <w:pPr>
        <w:rPr>
          <w:rFonts w:hint="default"/>
          <w:color w:val="202224"/>
          <w:sz w:val="24"/>
          <w:szCs w:val="24"/>
          <w:highlight w:val="white"/>
          <w:lang w:val="en-IN"/>
        </w:rPr>
      </w:pPr>
      <w:r>
        <w:rPr>
          <w:rFonts w:hint="default"/>
          <w:color w:val="202224"/>
          <w:sz w:val="24"/>
          <w:szCs w:val="24"/>
          <w:highlight w:val="white"/>
          <w:lang w:val="en-IN"/>
        </w:rPr>
        <w:t>Does go is case sensitive?</w:t>
      </w:r>
    </w:p>
    <w:p>
      <w:pPr>
        <w:rPr>
          <w:rFonts w:hint="default"/>
          <w:color w:val="202224"/>
          <w:sz w:val="24"/>
          <w:szCs w:val="24"/>
          <w:highlight w:val="none"/>
          <w:lang w:val="en-US"/>
        </w:rPr>
      </w:pPr>
      <w:r>
        <w:rPr>
          <w:rFonts w:hint="default"/>
          <w:color w:val="202224"/>
          <w:sz w:val="24"/>
          <w:szCs w:val="24"/>
          <w:highlight w:val="none"/>
          <w:lang w:val="en-US"/>
        </w:rPr>
        <w:t>Yes Go is case sensitive language.</w:t>
      </w:r>
    </w:p>
    <w:p>
      <w:pPr>
        <w:rPr>
          <w:rFonts w:hint="default"/>
          <w:color w:val="202224"/>
          <w:sz w:val="24"/>
          <w:szCs w:val="24"/>
          <w:highlight w:val="white"/>
          <w:lang w:val="en-IN"/>
        </w:rPr>
      </w:pPr>
      <w:r>
        <w:rPr>
          <w:rFonts w:hint="default"/>
          <w:color w:val="202224"/>
          <w:sz w:val="24"/>
          <w:szCs w:val="24"/>
          <w:highlight w:val="white"/>
          <w:lang w:val="en-IN"/>
        </w:rPr>
        <w:t>List the operators in golang?</w:t>
      </w:r>
    </w:p>
    <w:p>
      <w:pPr>
        <w:rPr>
          <w:rFonts w:hint="default"/>
          <w:color w:val="202224"/>
          <w:sz w:val="24"/>
          <w:szCs w:val="24"/>
          <w:highlight w:val="white"/>
          <w:lang w:val="en-IN"/>
        </w:rPr>
      </w:pPr>
      <w:r>
        <w:rPr>
          <w:rFonts w:hint="default"/>
          <w:color w:val="202224"/>
          <w:sz w:val="24"/>
          <w:szCs w:val="24"/>
          <w:highlight w:val="white"/>
          <w:lang w:val="en-IN"/>
        </w:rPr>
        <w:t>List the datatype?</w:t>
      </w:r>
    </w:p>
    <w:p>
      <w:pPr>
        <w:rPr>
          <w:rFonts w:hint="default"/>
          <w:color w:val="202224"/>
          <w:sz w:val="24"/>
          <w:szCs w:val="24"/>
          <w:highlight w:val="white"/>
          <w:lang w:val="en-IN"/>
        </w:rPr>
      </w:pPr>
      <w:r>
        <w:rPr>
          <w:rFonts w:hint="default"/>
          <w:color w:val="202224"/>
          <w:sz w:val="24"/>
          <w:szCs w:val="24"/>
          <w:highlight w:val="white"/>
          <w:lang w:val="en-IN"/>
        </w:rPr>
        <w:t>Scope of variable?</w:t>
      </w:r>
    </w:p>
    <w:p>
      <w:pPr>
        <w:rPr>
          <w:rFonts w:hint="default"/>
          <w:color w:val="202224"/>
          <w:sz w:val="24"/>
          <w:szCs w:val="24"/>
          <w:highlight w:val="white"/>
          <w:lang w:val="en-IN"/>
        </w:rPr>
      </w:pPr>
      <w:r>
        <w:rPr>
          <w:rFonts w:hint="default"/>
          <w:color w:val="202224"/>
          <w:sz w:val="24"/>
          <w:szCs w:val="24"/>
          <w:highlight w:val="white"/>
          <w:lang w:val="en-IN"/>
        </w:rPr>
        <w:t>What is golang workspace?</w:t>
      </w:r>
    </w:p>
    <w:p>
      <w:pPr>
        <w:rPr>
          <w:rFonts w:hint="default"/>
          <w:color w:val="202224"/>
          <w:sz w:val="24"/>
          <w:szCs w:val="24"/>
          <w:highlight w:val="white"/>
          <w:lang w:val="en-IN"/>
        </w:rPr>
      </w:pPr>
      <w:r>
        <w:rPr>
          <w:rFonts w:hint="default"/>
          <w:color w:val="202224"/>
          <w:sz w:val="24"/>
          <w:szCs w:val="24"/>
          <w:highlight w:val="white"/>
          <w:lang w:val="en-IN"/>
        </w:rPr>
        <w:t>How to return multiple values from function?</w:t>
      </w:r>
    </w:p>
    <w:p>
      <w:pPr>
        <w:rPr>
          <w:rFonts w:hint="default"/>
          <w:color w:val="202224"/>
          <w:sz w:val="24"/>
          <w:szCs w:val="24"/>
          <w:highlight w:val="white"/>
          <w:lang w:val="en-IN"/>
        </w:rPr>
      </w:pPr>
      <w:r>
        <w:rPr>
          <w:rFonts w:hint="default"/>
          <w:color w:val="202224"/>
          <w:sz w:val="24"/>
          <w:szCs w:val="24"/>
          <w:highlight w:val="white"/>
          <w:lang w:val="en-IN"/>
        </w:rPr>
        <w:t>Is the usage of the global variable in programs implementing go routines recommnded?</w:t>
      </w:r>
    </w:p>
    <w:p>
      <w:pPr>
        <w:rPr>
          <w:rFonts w:hint="default"/>
          <w:color w:val="202224"/>
          <w:sz w:val="24"/>
          <w:szCs w:val="24"/>
          <w:highlight w:val="white"/>
          <w:lang w:val="en-IN"/>
        </w:rPr>
      </w:pPr>
      <w:r>
        <w:rPr>
          <w:rFonts w:hint="default"/>
          <w:color w:val="202224"/>
          <w:sz w:val="24"/>
          <w:szCs w:val="24"/>
          <w:highlight w:val="white"/>
          <w:lang w:val="en-IN"/>
        </w:rPr>
        <w:t>What are the uses of the empty struct?</w:t>
      </w:r>
    </w:p>
    <w:p>
      <w:pPr>
        <w:rPr>
          <w:rFonts w:hint="default"/>
          <w:color w:val="202224"/>
          <w:sz w:val="24"/>
          <w:szCs w:val="24"/>
          <w:highlight w:val="none"/>
          <w:lang w:val="en-IN"/>
        </w:rPr>
      </w:pPr>
      <w:r>
        <w:rPr>
          <w:rFonts w:hint="default"/>
          <w:color w:val="202224"/>
          <w:sz w:val="24"/>
          <w:szCs w:val="24"/>
          <w:highlight w:val="none"/>
          <w:lang w:val="en-IN"/>
        </w:rPr>
        <w:t xml:space="preserve">Empty struct is used when we want to save memory. This is because it does not consume any memory for the value. </w:t>
      </w:r>
    </w:p>
    <w:p>
      <w:pPr>
        <w:rPr>
          <w:rFonts w:hint="default" w:ascii="Arial" w:hAnsi="Arial" w:eastAsia="Arial" w:cs="Arial"/>
          <w:color w:val="202224"/>
          <w:sz w:val="24"/>
          <w:szCs w:val="24"/>
          <w:highlight w:val="white"/>
          <w:lang w:val="en-IN"/>
        </w:rPr>
      </w:pPr>
      <w:r>
        <w:rPr>
          <w:rFonts w:hint="default" w:ascii="Arial" w:hAnsi="Arial" w:eastAsia="Arial" w:cs="Arial"/>
          <w:color w:val="202224"/>
          <w:sz w:val="24"/>
          <w:szCs w:val="24"/>
          <w:highlight w:val="white"/>
          <w:lang w:val="en-IN"/>
        </w:rPr>
        <w:t>What is syntex for the empty struct?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"unsafe"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(unsafe.</w:t>
      </w:r>
      <w:r>
        <w:rPr>
          <w:rFonts w:hint="default" w:ascii="Consolas" w:hAnsi="Consolas" w:eastAsia="Consolas" w:cs="Consolas"/>
          <w:b w:val="0"/>
          <w:bCs w:val="0"/>
          <w:color w:val="DCDCAA"/>
          <w:kern w:val="0"/>
          <w:sz w:val="16"/>
          <w:szCs w:val="16"/>
          <w:shd w:val="clear" w:fill="1E1E1E"/>
          <w:lang w:val="en-US" w:eastAsia="zh-CN" w:bidi="ar"/>
        </w:rPr>
        <w:t>Sizeof</w:t>
      </w:r>
      <w:r>
        <w:rPr>
          <w:rFonts w:hint="default" w:ascii="Consolas" w:hAnsi="Consolas" w:eastAsia="Consolas" w:cs="Consolas"/>
          <w:b w:val="0"/>
          <w:bCs w:val="0"/>
          <w:color w:val="D4D4D4"/>
          <w:kern w:val="0"/>
          <w:sz w:val="16"/>
          <w:szCs w:val="16"/>
          <w:shd w:val="clear" w:fill="1E1E1E"/>
          <w:lang w:val="en-US" w:eastAsia="zh-CN" w:bidi="ar"/>
        </w:rPr>
        <w:t>(a))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rPr>
          <w:rFonts w:hint="default"/>
          <w:color w:val="202224"/>
          <w:sz w:val="24"/>
          <w:szCs w:val="24"/>
          <w:highlight w:val="white"/>
          <w:lang w:val="en-IN"/>
        </w:rPr>
      </w:pPr>
      <w:r>
        <w:rPr>
          <w:rFonts w:hint="default"/>
          <w:color w:val="202224"/>
          <w:sz w:val="24"/>
          <w:szCs w:val="24"/>
          <w:highlight w:val="white"/>
          <w:lang w:val="en-IN"/>
        </w:rPr>
        <w:t>How can we copy slice and map?</w:t>
      </w:r>
    </w:p>
    <w:p>
      <w:pPr>
        <w:rPr>
          <w:rFonts w:hint="default"/>
          <w:color w:val="202224"/>
          <w:sz w:val="24"/>
          <w:szCs w:val="24"/>
          <w:highlight w:val="white"/>
          <w:lang w:val="en-IN"/>
        </w:rPr>
      </w:pPr>
      <w:r>
        <w:rPr>
          <w:rFonts w:hint="default"/>
          <w:color w:val="202224"/>
          <w:sz w:val="24"/>
          <w:szCs w:val="24"/>
          <w:highlight w:val="white"/>
          <w:lang w:val="en-IN"/>
        </w:rPr>
        <w:t>In GO are there any good error handling practices?</w:t>
      </w:r>
    </w:p>
    <w:p>
      <w:pPr>
        <w:rPr>
          <w:rFonts w:hint="default"/>
          <w:color w:val="202224"/>
          <w:sz w:val="24"/>
          <w:szCs w:val="24"/>
          <w:highlight w:val="white"/>
          <w:lang w:val="en-IN"/>
        </w:rPr>
      </w:pPr>
      <w:r>
        <w:rPr>
          <w:rFonts w:hint="default"/>
          <w:color w:val="202224"/>
          <w:sz w:val="24"/>
          <w:szCs w:val="24"/>
          <w:highlight w:val="white"/>
          <w:lang w:val="en-IN"/>
        </w:rPr>
        <w:t>Which is safer in concurrent data access? channels or maps?</w:t>
      </w:r>
    </w:p>
    <w:p>
      <w:pPr>
        <w:rPr>
          <w:rFonts w:hint="default"/>
          <w:color w:val="202224"/>
          <w:sz w:val="24"/>
          <w:szCs w:val="24"/>
          <w:highlight w:val="white"/>
          <w:lang w:val="en-US"/>
        </w:rPr>
      </w:pPr>
      <w:r>
        <w:rPr>
          <w:rFonts w:hint="default"/>
          <w:color w:val="202224"/>
          <w:sz w:val="24"/>
          <w:szCs w:val="24"/>
          <w:highlight w:val="none"/>
          <w:lang w:val="en-US"/>
        </w:rPr>
        <w:t>Channel is safe while using concurrent data access since it will provides locking mechanism.</w:t>
      </w:r>
    </w:p>
    <w:p>
      <w:pPr>
        <w:rPr>
          <w:rFonts w:hint="default"/>
          <w:color w:val="202224"/>
          <w:sz w:val="24"/>
          <w:szCs w:val="24"/>
          <w:highlight w:val="white"/>
          <w:lang w:val="en-IN"/>
        </w:rPr>
      </w:pPr>
      <w:r>
        <w:rPr>
          <w:rFonts w:hint="default"/>
          <w:color w:val="202224"/>
          <w:sz w:val="24"/>
          <w:szCs w:val="24"/>
          <w:highlight w:val="white"/>
          <w:lang w:val="en-IN"/>
        </w:rPr>
        <w:t>How can you sort a custome struct with the help of an example?</w:t>
      </w:r>
    </w:p>
    <w:p>
      <w:pPr>
        <w:rPr>
          <w:rFonts w:hint="default"/>
          <w:color w:val="202224"/>
          <w:sz w:val="24"/>
          <w:szCs w:val="24"/>
          <w:highlight w:val="white"/>
          <w:lang w:val="en-IN"/>
        </w:rPr>
      </w:pPr>
      <w:r>
        <w:rPr>
          <w:rFonts w:hint="default"/>
          <w:color w:val="202224"/>
          <w:sz w:val="24"/>
          <w:szCs w:val="24"/>
          <w:highlight w:val="white"/>
          <w:lang w:val="en-IN"/>
        </w:rPr>
        <w:t>What do you understand by shadowing in go?</w:t>
      </w:r>
    </w:p>
    <w:p>
      <w:pPr>
        <w:rPr>
          <w:rFonts w:hint="default"/>
          <w:color w:val="202224"/>
          <w:sz w:val="24"/>
          <w:szCs w:val="24"/>
          <w:highlight w:val="white"/>
          <w:lang w:val="en-IN"/>
        </w:rPr>
      </w:pPr>
      <w:r>
        <w:rPr>
          <w:rFonts w:hint="default"/>
          <w:color w:val="202224"/>
          <w:sz w:val="24"/>
          <w:szCs w:val="24"/>
          <w:highlight w:val="white"/>
          <w:lang w:val="en-IN"/>
        </w:rPr>
        <w:t>What do you understand by rune and byte datatype? How they are represented?</w:t>
      </w:r>
    </w:p>
    <w:p>
      <w:pPr>
        <w:rPr>
          <w:rFonts w:hint="default"/>
          <w:color w:val="202224"/>
          <w:sz w:val="24"/>
          <w:szCs w:val="24"/>
          <w:highlight w:val="none"/>
          <w:lang w:val="en-US"/>
        </w:rPr>
      </w:pPr>
      <w:r>
        <w:rPr>
          <w:rFonts w:hint="default"/>
          <w:color w:val="202224"/>
          <w:sz w:val="24"/>
          <w:szCs w:val="24"/>
          <w:highlight w:val="none"/>
          <w:lang w:val="en-US"/>
        </w:rPr>
        <w:t>Byte and rune are both integer datatype.</w:t>
      </w:r>
    </w:p>
    <w:p>
      <w:pPr>
        <w:rPr>
          <w:rFonts w:hint="default"/>
          <w:color w:val="202224"/>
          <w:sz w:val="24"/>
          <w:szCs w:val="24"/>
          <w:highlight w:val="none"/>
          <w:lang w:val="en-US"/>
        </w:rPr>
      </w:pPr>
      <w:r>
        <w:rPr>
          <w:rFonts w:hint="default"/>
          <w:color w:val="202224"/>
          <w:sz w:val="24"/>
          <w:szCs w:val="24"/>
          <w:highlight w:val="none"/>
          <w:lang w:val="en-US"/>
        </w:rPr>
        <w:t>Byte is uint8 and rune is int32</w:t>
      </w:r>
    </w:p>
    <w:p>
      <w:pPr>
        <w:rPr>
          <w:rFonts w:hint="default"/>
          <w:color w:val="202224"/>
          <w:sz w:val="24"/>
          <w:szCs w:val="24"/>
          <w:highlight w:val="none"/>
          <w:lang w:val="en-US"/>
        </w:rPr>
      </w:pPr>
      <w:r>
        <w:rPr>
          <w:rFonts w:hint="default"/>
          <w:color w:val="202224"/>
          <w:sz w:val="24"/>
          <w:szCs w:val="24"/>
          <w:highlight w:val="none"/>
          <w:lang w:val="en-US"/>
        </w:rPr>
        <w:t>Byte will represents ASCII charcater and rune will represnts unicode character with UTF-8</w:t>
      </w:r>
    </w:p>
    <w:p>
      <w:pPr>
        <w:rPr>
          <w:rFonts w:hint="default"/>
          <w:color w:val="202224"/>
          <w:sz w:val="24"/>
          <w:szCs w:val="24"/>
          <w:highlight w:val="none"/>
          <w:lang w:val="en-US"/>
        </w:rPr>
      </w:pPr>
      <w:r>
        <w:rPr>
          <w:rFonts w:hint="default"/>
          <w:color w:val="202224"/>
          <w:sz w:val="24"/>
          <w:szCs w:val="24"/>
          <w:highlight w:val="none"/>
          <w:lang w:val="en-US"/>
        </w:rPr>
        <w:t>Rune is also called as codepoint and also can be a numaric value.For example 0x61 in hexadecimal corresponds to rune literature a.</w:t>
      </w:r>
    </w:p>
    <w:p>
      <w:pPr>
        <w:rPr>
          <w:rFonts w:hint="default"/>
          <w:color w:val="202224"/>
          <w:sz w:val="24"/>
          <w:szCs w:val="24"/>
          <w:highlight w:val="none"/>
          <w:lang w:val="en-US"/>
        </w:rPr>
      </w:pPr>
    </w:p>
    <w:p>
      <w:pPr>
        <w:rPr>
          <w:rFonts w:hint="default"/>
          <w:color w:val="202224"/>
          <w:sz w:val="24"/>
          <w:szCs w:val="24"/>
          <w:highlight w:val="white"/>
          <w:lang w:val="en-IN"/>
        </w:rPr>
      </w:pPr>
      <w:r>
        <w:rPr>
          <w:rFonts w:hint="default"/>
          <w:color w:val="202224"/>
          <w:sz w:val="24"/>
          <w:szCs w:val="24"/>
          <w:highlight w:val="white"/>
          <w:lang w:val="en-IN"/>
        </w:rPr>
        <w:t>Golang programs</w:t>
      </w:r>
    </w:p>
    <w:p>
      <w:pPr>
        <w:rPr>
          <w:rFonts w:hint="default"/>
          <w:color w:val="202224"/>
          <w:sz w:val="24"/>
          <w:szCs w:val="24"/>
          <w:highlight w:val="white"/>
          <w:lang w:val="en-IN"/>
        </w:rPr>
      </w:pPr>
      <w:r>
        <w:rPr>
          <w:rFonts w:hint="default"/>
          <w:color w:val="202224"/>
          <w:sz w:val="24"/>
          <w:szCs w:val="24"/>
          <w:highlight w:val="white"/>
          <w:lang w:val="en-IN"/>
        </w:rPr>
        <w:t>Write a program to swap a variable in a list? or Write a program to swap array or slice?</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swap</w:t>
      </w:r>
      <w:r>
        <w:rPr>
          <w:rFonts w:hint="default" w:ascii="Consolas" w:hAnsi="Consolas" w:eastAsia="Consolas" w:cs="Consolas"/>
          <w:b w:val="0"/>
          <w:bCs w:val="0"/>
          <w:color w:val="D4D4D4"/>
          <w:kern w:val="0"/>
          <w:sz w:val="16"/>
          <w:szCs w:val="16"/>
          <w:shd w:val="clear" w:fill="1E1E1E"/>
          <w:lang w:val="en-US" w:eastAsia="zh-CN" w:bidi="ar"/>
        </w:rPr>
        <w:t>(sw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(sw)-</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a &lt; b; </w:t>
      </w:r>
      <w:r>
        <w:rPr>
          <w:rFonts w:hint="default" w:ascii="Consolas" w:hAnsi="Consolas" w:eastAsia="Consolas" w:cs="Consolas"/>
          <w:b w:val="0"/>
          <w:bCs w:val="0"/>
          <w:color w:val="9CDCFE"/>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w:t>
      </w:r>
      <w:r>
        <w:rPr>
          <w:rFonts w:hint="default" w:ascii="Consolas" w:hAnsi="Consolas" w:eastAsia="Consolas" w:cs="Consolas"/>
          <w:b w:val="0"/>
          <w:bCs w:val="0"/>
          <w:color w:val="D4D4D4"/>
          <w:kern w:val="0"/>
          <w:sz w:val="16"/>
          <w:szCs w:val="16"/>
          <w:shd w:val="clear" w:fill="1E1E1E"/>
          <w:lang w:val="en-US" w:eastAsia="zh-CN" w:bidi="ar"/>
        </w:rPr>
        <w:t xml:space="preserve"> = a+</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b-</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sw[a], sw[b] = sw[b], sw[a]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x</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swap</w:t>
      </w:r>
      <w:r>
        <w:rPr>
          <w:rFonts w:hint="default" w:ascii="Consolas" w:hAnsi="Consolas" w:eastAsia="Consolas" w:cs="Consolas"/>
          <w:b w:val="0"/>
          <w:bCs w:val="0"/>
          <w:color w:val="D4D4D4"/>
          <w:kern w:val="0"/>
          <w:sz w:val="16"/>
          <w:szCs w:val="16"/>
          <w:shd w:val="clear" w:fill="1E1E1E"/>
          <w:lang w:val="en-US" w:eastAsia="zh-CN" w:bidi="ar"/>
        </w:rPr>
        <w:t>(x)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 Output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[5 4 2 3]</w:t>
      </w:r>
    </w:p>
    <w:p>
      <w:pPr>
        <w:rPr>
          <w:rFonts w:hint="default"/>
          <w:color w:val="202224"/>
          <w:sz w:val="24"/>
          <w:szCs w:val="24"/>
          <w:highlight w:val="white"/>
          <w:lang w:val="en-IN"/>
        </w:rPr>
      </w:pPr>
    </w:p>
    <w:p>
      <w:pPr>
        <w:rPr>
          <w:rFonts w:hint="default"/>
          <w:color w:val="202224"/>
          <w:sz w:val="24"/>
          <w:szCs w:val="24"/>
          <w:highlight w:val="white"/>
          <w:lang w:val="en-IN"/>
        </w:rPr>
      </w:pPr>
      <w:r>
        <w:rPr>
          <w:rFonts w:hint="default"/>
          <w:color w:val="202224"/>
          <w:sz w:val="24"/>
          <w:szCs w:val="24"/>
          <w:highlight w:val="white"/>
          <w:lang w:val="en-IN"/>
        </w:rPr>
        <w:t>Write a program to swap 2 variables in golang?</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x</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3</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y</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"Before swap "</w:t>
      </w:r>
      <w:r>
        <w:rPr>
          <w:rFonts w:hint="default" w:ascii="Consolas" w:hAnsi="Consolas" w:eastAsia="Consolas" w:cs="Consolas"/>
          <w:b w:val="0"/>
          <w:bCs w:val="0"/>
          <w:color w:val="D4D4D4"/>
          <w:kern w:val="0"/>
          <w:sz w:val="16"/>
          <w:szCs w:val="16"/>
          <w:shd w:val="clear" w:fill="1E1E1E"/>
          <w:lang w:val="en-US" w:eastAsia="zh-CN" w:bidi="ar"/>
        </w:rPr>
        <w:t>, x, y)</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x</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y</w:t>
      </w:r>
      <w:r>
        <w:rPr>
          <w:rFonts w:hint="default" w:ascii="Consolas" w:hAnsi="Consolas" w:eastAsia="Consolas" w:cs="Consolas"/>
          <w:b w:val="0"/>
          <w:bCs w:val="0"/>
          <w:color w:val="D4D4D4"/>
          <w:kern w:val="0"/>
          <w:sz w:val="16"/>
          <w:szCs w:val="16"/>
          <w:shd w:val="clear" w:fill="1E1E1E"/>
          <w:lang w:val="en-US" w:eastAsia="zh-CN" w:bidi="ar"/>
        </w:rPr>
        <w:t xml:space="preserve"> = y, 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"After swap "</w:t>
      </w:r>
      <w:r>
        <w:rPr>
          <w:rFonts w:hint="default" w:ascii="Consolas" w:hAnsi="Consolas" w:eastAsia="Consolas" w:cs="Consolas"/>
          <w:b w:val="0"/>
          <w:bCs w:val="0"/>
          <w:color w:val="D4D4D4"/>
          <w:kern w:val="0"/>
          <w:sz w:val="16"/>
          <w:szCs w:val="16"/>
          <w:shd w:val="clear" w:fill="1E1E1E"/>
          <w:lang w:val="en-US" w:eastAsia="zh-CN" w:bidi="ar"/>
        </w:rPr>
        <w:t>, x, y)</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//Output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Before swap  3 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After swap  5 3</w:t>
      </w:r>
    </w:p>
    <w:p>
      <w:pPr>
        <w:keepNext w:val="0"/>
        <w:keepLines w:val="0"/>
        <w:widowControl/>
        <w:suppressLineNumbers w:val="0"/>
        <w:jc w:val="left"/>
      </w:pPr>
    </w:p>
    <w:p>
      <w:pPr>
        <w:rPr>
          <w:rFonts w:hint="default"/>
          <w:color w:val="202224"/>
          <w:sz w:val="24"/>
          <w:szCs w:val="24"/>
          <w:highlight w:val="white"/>
          <w:lang w:val="en-IN"/>
        </w:rPr>
      </w:pPr>
    </w:p>
    <w:p>
      <w:pPr>
        <w:rPr>
          <w:rFonts w:hint="default"/>
          <w:color w:val="202224"/>
          <w:sz w:val="24"/>
          <w:szCs w:val="24"/>
          <w:highlight w:val="white"/>
          <w:lang w:val="en-IN"/>
        </w:rPr>
      </w:pPr>
      <w:r>
        <w:rPr>
          <w:rFonts w:hint="default"/>
          <w:color w:val="202224"/>
          <w:sz w:val="24"/>
          <w:szCs w:val="24"/>
          <w:highlight w:val="white"/>
          <w:lang w:val="en-IN"/>
        </w:rPr>
        <w:t>Write a go program that find factourial of the given number?</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factorial</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a ==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 a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 * </w:t>
      </w:r>
      <w:r>
        <w:rPr>
          <w:rFonts w:hint="default" w:ascii="Consolas" w:hAnsi="Consolas" w:eastAsia="Consolas" w:cs="Consolas"/>
          <w:b w:val="0"/>
          <w:bCs w:val="0"/>
          <w:color w:val="DCDCAA"/>
          <w:kern w:val="0"/>
          <w:sz w:val="16"/>
          <w:szCs w:val="16"/>
          <w:shd w:val="clear" w:fill="1E1E1E"/>
          <w:lang w:val="en-US" w:eastAsia="zh-CN" w:bidi="ar"/>
        </w:rPr>
        <w:t>factorial</w:t>
      </w:r>
      <w:r>
        <w:rPr>
          <w:rFonts w:hint="default" w:ascii="Consolas" w:hAnsi="Consolas" w:eastAsia="Consolas" w:cs="Consolas"/>
          <w:b w:val="0"/>
          <w:bCs w:val="0"/>
          <w:color w:val="D4D4D4"/>
          <w:kern w:val="0"/>
          <w:sz w:val="16"/>
          <w:szCs w:val="16"/>
          <w:shd w:val="clear" w:fill="1E1E1E"/>
          <w:lang w:val="en-US" w:eastAsia="zh-CN" w:bidi="ar"/>
        </w:rPr>
        <w:t>(a-</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factorial</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Output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120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rPr>
          <w:rFonts w:hint="default"/>
          <w:color w:val="202224"/>
          <w:sz w:val="24"/>
          <w:szCs w:val="24"/>
          <w:highlight w:val="white"/>
          <w:lang w:val="en-IN"/>
        </w:rPr>
      </w:pPr>
    </w:p>
    <w:p>
      <w:pPr>
        <w:rPr>
          <w:rFonts w:hint="default"/>
          <w:color w:val="202224"/>
          <w:sz w:val="24"/>
          <w:szCs w:val="24"/>
          <w:highlight w:val="white"/>
          <w:lang w:val="en-IN"/>
        </w:rPr>
      </w:pPr>
      <w:r>
        <w:rPr>
          <w:rFonts w:hint="default"/>
          <w:color w:val="202224"/>
          <w:sz w:val="24"/>
          <w:szCs w:val="24"/>
          <w:highlight w:val="white"/>
          <w:lang w:val="en-IN"/>
        </w:rPr>
        <w:t>Write a program to find the nth of fibonacci series?</w:t>
      </w:r>
    </w:p>
    <w:p>
      <w:pPr>
        <w:rPr>
          <w:rFonts w:hint="default"/>
          <w:color w:val="202224"/>
          <w:sz w:val="24"/>
          <w:szCs w:val="24"/>
          <w:highlight w:val="white"/>
          <w:lang w:val="en-IN"/>
        </w:rPr>
      </w:pPr>
      <w:r>
        <w:rPr>
          <w:rFonts w:hint="default"/>
          <w:color w:val="202224"/>
          <w:sz w:val="24"/>
          <w:szCs w:val="24"/>
          <w:highlight w:val="white"/>
          <w:lang w:val="en-IN"/>
        </w:rPr>
        <w:t>Write a program for checking the character present or not in a string?</w:t>
      </w:r>
    </w:p>
    <w:p>
      <w:pPr>
        <w:rPr>
          <w:rFonts w:hint="default"/>
          <w:color w:val="202224"/>
          <w:sz w:val="24"/>
          <w:szCs w:val="24"/>
          <w:highlight w:val="white"/>
          <w:lang w:val="en-IN"/>
        </w:rPr>
      </w:pPr>
      <w:r>
        <w:rPr>
          <w:rFonts w:hint="default"/>
          <w:color w:val="202224"/>
          <w:sz w:val="24"/>
          <w:szCs w:val="24"/>
          <w:highlight w:val="white"/>
          <w:lang w:val="en-IN"/>
        </w:rPr>
        <w:t>Write a program to compare the 2 slices of the byte?</w:t>
      </w:r>
    </w:p>
    <w:p>
      <w:pPr>
        <w:rPr>
          <w:rFonts w:hint="default"/>
          <w:color w:val="202224"/>
          <w:sz w:val="24"/>
          <w:szCs w:val="24"/>
          <w:highlight w:val="white"/>
          <w:lang w:val="en-IN"/>
        </w:rPr>
      </w:pPr>
      <w:r>
        <w:rPr>
          <w:rFonts w:hint="default"/>
          <w:color w:val="202224"/>
          <w:sz w:val="24"/>
          <w:szCs w:val="24"/>
          <w:highlight w:val="white"/>
          <w:lang w:val="en-IN"/>
        </w:rPr>
        <w:t>Is it possible that if do not use wait group and still multiple go routine can not go into race condition or block each others.</w:t>
      </w:r>
    </w:p>
    <w:p>
      <w:pPr>
        <w:rPr>
          <w:rFonts w:hint="default"/>
          <w:color w:val="202224"/>
          <w:sz w:val="24"/>
          <w:szCs w:val="24"/>
          <w:highlight w:val="white"/>
          <w:lang w:val="en-IN"/>
        </w:rPr>
      </w:pPr>
      <w:r>
        <w:rPr>
          <w:rFonts w:hint="default"/>
          <w:color w:val="202224"/>
          <w:sz w:val="24"/>
          <w:szCs w:val="24"/>
          <w:highlight w:val="white"/>
          <w:lang w:val="en-IN"/>
        </w:rPr>
        <w:t>Write a program to calculate my age.</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"time"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currentTime</w:t>
      </w:r>
      <w:r>
        <w:rPr>
          <w:rFonts w:hint="default" w:ascii="Consolas" w:hAnsi="Consolas" w:eastAsia="Consolas" w:cs="Consolas"/>
          <w:b w:val="0"/>
          <w:bCs w:val="0"/>
          <w:color w:val="D4D4D4"/>
          <w:kern w:val="0"/>
          <w:sz w:val="16"/>
          <w:szCs w:val="16"/>
          <w:shd w:val="clear" w:fill="1E1E1E"/>
          <w:lang w:val="en-US" w:eastAsia="zh-CN" w:bidi="ar"/>
        </w:rPr>
        <w:t xml:space="preserve"> := time.</w:t>
      </w:r>
      <w:r>
        <w:rPr>
          <w:rFonts w:hint="default" w:ascii="Consolas" w:hAnsi="Consolas" w:eastAsia="Consolas" w:cs="Consolas"/>
          <w:b w:val="0"/>
          <w:bCs w:val="0"/>
          <w:color w:val="DCDCAA"/>
          <w:kern w:val="0"/>
          <w:sz w:val="16"/>
          <w:szCs w:val="16"/>
          <w:shd w:val="clear" w:fill="1E1E1E"/>
          <w:lang w:val="en-US" w:eastAsia="zh-CN" w:bidi="ar"/>
        </w:rPr>
        <w:t>Now</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myBirth</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"1994-mar-05"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layout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"2006-Jan-02"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myBirthdate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time.</w:t>
      </w:r>
      <w:r>
        <w:rPr>
          <w:rFonts w:hint="default" w:ascii="Consolas" w:hAnsi="Consolas" w:eastAsia="Consolas" w:cs="Consolas"/>
          <w:b w:val="0"/>
          <w:bCs w:val="0"/>
          <w:color w:val="DCDCAA"/>
          <w:kern w:val="0"/>
          <w:sz w:val="16"/>
          <w:szCs w:val="16"/>
          <w:shd w:val="clear" w:fill="1E1E1E"/>
          <w:lang w:val="en-US" w:eastAsia="zh-CN" w:bidi="ar"/>
        </w:rPr>
        <w:t>Parse</w:t>
      </w:r>
      <w:r>
        <w:rPr>
          <w:rFonts w:hint="default" w:ascii="Consolas" w:hAnsi="Consolas" w:eastAsia="Consolas" w:cs="Consolas"/>
          <w:b w:val="0"/>
          <w:bCs w:val="0"/>
          <w:color w:val="D4D4D4"/>
          <w:kern w:val="0"/>
          <w:sz w:val="16"/>
          <w:szCs w:val="16"/>
          <w:shd w:val="clear" w:fill="1E1E1E"/>
          <w:lang w:val="en-US" w:eastAsia="zh-CN" w:bidi="ar"/>
        </w:rPr>
        <w:t>(layout, myBirth)</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lang w:val="en-IN"/>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age</w:t>
      </w:r>
      <w:r>
        <w:rPr>
          <w:rFonts w:hint="default" w:ascii="Consolas" w:hAnsi="Consolas" w:eastAsia="Consolas" w:cs="Consolas"/>
          <w:b w:val="0"/>
          <w:bCs w:val="0"/>
          <w:color w:val="D4D4D4"/>
          <w:kern w:val="0"/>
          <w:sz w:val="16"/>
          <w:szCs w:val="16"/>
          <w:shd w:val="clear" w:fill="1E1E1E"/>
          <w:lang w:val="en-US" w:eastAsia="zh-CN" w:bidi="ar"/>
        </w:rPr>
        <w:t xml:space="preserve"> := currentTime.</w:t>
      </w:r>
      <w:r>
        <w:rPr>
          <w:rFonts w:hint="default" w:ascii="Consolas" w:hAnsi="Consolas" w:eastAsia="Consolas" w:cs="Consolas"/>
          <w:b w:val="0"/>
          <w:bCs w:val="0"/>
          <w:color w:val="DCDCAA"/>
          <w:kern w:val="0"/>
          <w:sz w:val="16"/>
          <w:szCs w:val="16"/>
          <w:shd w:val="clear" w:fill="1E1E1E"/>
          <w:lang w:val="en-US" w:eastAsia="zh-CN" w:bidi="ar"/>
        </w:rPr>
        <w:t>Sub</w:t>
      </w:r>
      <w:r>
        <w:rPr>
          <w:rFonts w:hint="default" w:ascii="Consolas" w:hAnsi="Consolas" w:eastAsia="Consolas" w:cs="Consolas"/>
          <w:b w:val="0"/>
          <w:bCs w:val="0"/>
          <w:color w:val="D4D4D4"/>
          <w:kern w:val="0"/>
          <w:sz w:val="16"/>
          <w:szCs w:val="16"/>
          <w:shd w:val="clear" w:fill="1E1E1E"/>
          <w:lang w:val="en-US" w:eastAsia="zh-CN" w:bidi="ar"/>
        </w:rPr>
        <w:t>(myBirthdate).</w:t>
      </w:r>
      <w:r>
        <w:rPr>
          <w:rFonts w:hint="default" w:ascii="Consolas" w:hAnsi="Consolas" w:eastAsia="Consolas" w:cs="Consolas"/>
          <w:b w:val="0"/>
          <w:bCs w:val="0"/>
          <w:color w:val="DCDCAA"/>
          <w:kern w:val="0"/>
          <w:sz w:val="16"/>
          <w:szCs w:val="16"/>
          <w:shd w:val="clear" w:fill="1E1E1E"/>
          <w:lang w:val="en-US" w:eastAsia="zh-CN" w:bidi="ar"/>
        </w:rPr>
        <w:t>Hours</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8760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8760 is convert hour to year</w:t>
      </w:r>
      <w:r>
        <w:rPr>
          <w:rFonts w:hint="default" w:ascii="Consolas" w:hAnsi="Consolas" w:eastAsia="Consolas" w:cs="Consolas"/>
          <w:b w:val="0"/>
          <w:bCs w:val="0"/>
          <w:color w:val="6A9955"/>
          <w:kern w:val="0"/>
          <w:sz w:val="16"/>
          <w:szCs w:val="16"/>
          <w:shd w:val="clear" w:fill="1E1E1E"/>
          <w:lang w:val="en-IN" w:eastAsia="zh-CN" w:bidi="ar"/>
        </w:rPr>
        <w:t xml:space="preserve"> for non leap years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(age)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 xml:space="preserve">/* Output </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1994-03-05 00:00:00 +0000 UTC</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28.66931682145781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color w:val="202224"/>
          <w:sz w:val="24"/>
          <w:szCs w:val="24"/>
          <w:highlight w:val="white"/>
          <w:lang w:val="en-IN"/>
        </w:rPr>
      </w:pPr>
    </w:p>
    <w:p>
      <w:pPr>
        <w:rPr>
          <w:rFonts w:hint="default"/>
          <w:color w:val="202224"/>
          <w:sz w:val="24"/>
          <w:szCs w:val="24"/>
          <w:highlight w:val="white"/>
          <w:lang w:val="en-IN"/>
        </w:rPr>
      </w:pPr>
      <w:r>
        <w:rPr>
          <w:rFonts w:hint="default"/>
          <w:color w:val="202224"/>
          <w:sz w:val="24"/>
          <w:szCs w:val="24"/>
          <w:highlight w:val="white"/>
          <w:lang w:val="en-IN"/>
        </w:rPr>
        <w:t xml:space="preserve">Write a program </w:t>
      </w:r>
      <w:r>
        <w:rPr>
          <w:rFonts w:hint="default"/>
          <w:color w:val="202224"/>
          <w:sz w:val="24"/>
          <w:szCs w:val="24"/>
          <w:highlight w:val="white"/>
          <w:lang w:val="en-US"/>
        </w:rPr>
        <w:t>wether character is present or not in given string</w:t>
      </w:r>
      <w:r>
        <w:rPr>
          <w:rFonts w:hint="default"/>
          <w:color w:val="202224"/>
          <w:sz w:val="24"/>
          <w:szCs w:val="24"/>
          <w:highlight w:val="white"/>
          <w:lang w:val="en-IN"/>
        </w:rPr>
        <w: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myname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"yagnikpokal"</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character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j</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myname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(j) == character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"g is present in the string"</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Output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g is present in the string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jc w:val="left"/>
      </w:pPr>
    </w:p>
    <w:p>
      <w:pPr>
        <w:rPr>
          <w:rFonts w:hint="default"/>
          <w:color w:val="202224"/>
          <w:sz w:val="24"/>
          <w:szCs w:val="24"/>
          <w:highlight w:val="white"/>
          <w:lang w:val="en-IN"/>
        </w:rPr>
      </w:pPr>
      <w:r>
        <w:rPr>
          <w:rFonts w:hint="default"/>
          <w:color w:val="202224"/>
          <w:sz w:val="24"/>
          <w:szCs w:val="24"/>
          <w:highlight w:val="white"/>
          <w:lang w:val="en-IN"/>
        </w:rPr>
        <w:t>What is defer keyword in golang and how it is usefull?</w:t>
      </w:r>
    </w:p>
    <w:p>
      <w:pPr>
        <w:rPr>
          <w:rFonts w:hint="default"/>
          <w:color w:val="202224"/>
          <w:sz w:val="24"/>
          <w:szCs w:val="24"/>
          <w:highlight w:val="none"/>
          <w:lang w:val="en-IN"/>
        </w:rPr>
      </w:pPr>
      <w:r>
        <w:rPr>
          <w:rFonts w:hint="default"/>
          <w:color w:val="202224"/>
          <w:sz w:val="24"/>
          <w:szCs w:val="24"/>
          <w:highlight w:val="none"/>
          <w:lang w:val="en-IN"/>
        </w:rPr>
        <w:t>Defer key word used to run a operations after function is completed.</w:t>
      </w:r>
    </w:p>
    <w:p>
      <w:pPr>
        <w:rPr>
          <w:rFonts w:hint="default"/>
          <w:color w:val="202224"/>
          <w:sz w:val="24"/>
          <w:szCs w:val="24"/>
          <w:highlight w:val="none"/>
          <w:lang w:val="en-IN"/>
        </w:rPr>
      </w:pPr>
      <w:r>
        <w:rPr>
          <w:rFonts w:hint="default"/>
          <w:color w:val="202224"/>
          <w:sz w:val="24"/>
          <w:szCs w:val="24"/>
          <w:highlight w:val="none"/>
          <w:lang w:val="en-IN"/>
        </w:rPr>
        <w:t>Things need to remember</w:t>
      </w:r>
    </w:p>
    <w:p>
      <w:pPr>
        <w:numPr>
          <w:ilvl w:val="0"/>
          <w:numId w:val="34"/>
        </w:numPr>
        <w:rPr>
          <w:rFonts w:hint="default"/>
          <w:color w:val="202224"/>
          <w:sz w:val="24"/>
          <w:szCs w:val="24"/>
          <w:highlight w:val="none"/>
          <w:lang w:val="en-IN"/>
        </w:rPr>
      </w:pPr>
      <w:r>
        <w:rPr>
          <w:rFonts w:hint="default"/>
          <w:color w:val="202224"/>
          <w:sz w:val="24"/>
          <w:szCs w:val="24"/>
          <w:highlight w:val="none"/>
          <w:lang w:val="en-IN"/>
        </w:rPr>
        <w:t>in a defer keyword the last function executes first let us say in a below code three will print first then two and the one</w:t>
      </w:r>
    </w:p>
    <w:p>
      <w:pPr>
        <w:rPr>
          <w:rFonts w:hint="default"/>
          <w:color w:val="202224"/>
          <w:sz w:val="24"/>
          <w:szCs w:val="24"/>
          <w:highlight w:val="none"/>
          <w:lang w:val="en-IN"/>
        </w:rPr>
      </w:pPr>
      <w:r>
        <w:rPr>
          <w:rFonts w:hint="default"/>
          <w:color w:val="202224"/>
          <w:sz w:val="24"/>
          <w:szCs w:val="24"/>
          <w:highlight w:val="none"/>
          <w:lang w:val="en-IN"/>
        </w:rPr>
        <w:t>it will use to cleanup the resources,reset data and to close the files etc</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"Begning"</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defer</w:t>
      </w:r>
      <w:r>
        <w:rPr>
          <w:rFonts w:hint="default" w:ascii="Consolas" w:hAnsi="Consolas" w:eastAsia="Consolas" w:cs="Consolas"/>
          <w:b w:val="0"/>
          <w:bCs w:val="0"/>
          <w:color w:val="D4D4D4"/>
          <w:kern w:val="0"/>
          <w:sz w:val="16"/>
          <w:szCs w:val="16"/>
          <w:shd w:val="clear" w:fill="1E1E1E"/>
          <w:lang w:val="en-US" w:eastAsia="zh-CN" w:bidi="ar"/>
        </w:rPr>
        <w:t xml:space="preserve">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"One"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defer</w:t>
      </w:r>
      <w:r>
        <w:rPr>
          <w:rFonts w:hint="default" w:ascii="Consolas" w:hAnsi="Consolas" w:eastAsia="Consolas" w:cs="Consolas"/>
          <w:b w:val="0"/>
          <w:bCs w:val="0"/>
          <w:color w:val="D4D4D4"/>
          <w:kern w:val="0"/>
          <w:sz w:val="16"/>
          <w:szCs w:val="16"/>
          <w:shd w:val="clear" w:fill="1E1E1E"/>
          <w:lang w:val="en-US" w:eastAsia="zh-CN" w:bidi="ar"/>
        </w:rPr>
        <w:t xml:space="preserve">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"Two"</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lang w:val="en-IN"/>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defer</w:t>
      </w:r>
      <w:r>
        <w:rPr>
          <w:rFonts w:hint="default" w:ascii="Consolas" w:hAnsi="Consolas" w:eastAsia="Consolas" w:cs="Consolas"/>
          <w:b w:val="0"/>
          <w:bCs w:val="0"/>
          <w:color w:val="D4D4D4"/>
          <w:kern w:val="0"/>
          <w:sz w:val="16"/>
          <w:szCs w:val="16"/>
          <w:shd w:val="clear" w:fill="1E1E1E"/>
          <w:lang w:val="en-US" w:eastAsia="zh-CN" w:bidi="ar"/>
        </w:rPr>
        <w:t xml:space="preserve">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"Three"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"End"</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Output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defer.go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Begning</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End</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Three</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Two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One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color w:val="202224"/>
          <w:sz w:val="24"/>
          <w:szCs w:val="24"/>
          <w:highlight w:val="white"/>
          <w:lang w:val="en-US"/>
        </w:rPr>
      </w:pPr>
      <w:r>
        <w:rPr>
          <w:rFonts w:hint="default"/>
          <w:color w:val="202224"/>
          <w:sz w:val="24"/>
          <w:szCs w:val="24"/>
          <w:highlight w:val="white"/>
          <w:lang w:val="en-US"/>
        </w:rPr>
        <w:t>Write a program wether the paranthesis is valid or not?</w:t>
      </w:r>
    </w:p>
    <w:p>
      <w:pPr>
        <w:rPr>
          <w:rFonts w:hint="default"/>
          <w:color w:val="202224"/>
          <w:sz w:val="24"/>
          <w:szCs w:val="24"/>
          <w:highlight w:val="white"/>
          <w:lang w:val="en-US"/>
        </w:rPr>
      </w:pPr>
    </w:p>
    <w:p>
      <w:pPr>
        <w:rPr>
          <w:rFonts w:hint="default"/>
          <w:color w:val="202224"/>
          <w:sz w:val="24"/>
          <w:szCs w:val="24"/>
          <w:highlight w:val="none"/>
          <w:lang w:val="en-IN"/>
        </w:rPr>
      </w:pPr>
      <w:r>
        <w:rPr>
          <w:rFonts w:hint="default"/>
          <w:color w:val="202224"/>
          <w:sz w:val="24"/>
          <w:szCs w:val="24"/>
          <w:highlight w:val="white"/>
          <w:lang w:val="en-US"/>
        </w:rPr>
        <w:t>Write a program wether the string is palindrome or not?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original_string</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"madam1"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reverse_string</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 xml:space="preserve">(original_string) -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i &gt;=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reverse_string += </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(original_string[i])</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original_string == reverse_string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"Palindrome"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"Not Palindrome"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palindrome.go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US" w:eastAsia="zh-CN"/>
        </w:rPr>
        <w:t>Not Palindrome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rPr>
          <w:rFonts w:hint="default"/>
          <w:color w:val="202224"/>
          <w:sz w:val="24"/>
          <w:szCs w:val="24"/>
          <w:highlight w:val="white"/>
          <w:lang w:val="en-IN"/>
        </w:rPr>
      </w:pPr>
    </w:p>
    <w:p>
      <w:pPr>
        <w:rPr>
          <w:rFonts w:hint="default"/>
          <w:b/>
          <w:bCs/>
          <w:color w:val="202224"/>
          <w:sz w:val="24"/>
          <w:szCs w:val="24"/>
          <w:highlight w:val="white"/>
          <w:lang w:val="en-IN"/>
        </w:rPr>
      </w:pPr>
      <w:r>
        <w:rPr>
          <w:rFonts w:hint="default"/>
          <w:b/>
          <w:bCs/>
          <w:color w:val="202224"/>
          <w:sz w:val="24"/>
          <w:szCs w:val="24"/>
          <w:highlight w:val="white"/>
          <w:lang w:val="en-IN"/>
        </w:rPr>
        <w:t>Write a program to check wether paranthesis is valid or not?</w:t>
      </w:r>
    </w:p>
    <w:p>
      <w:pPr>
        <w:rPr>
          <w:rFonts w:hint="default"/>
          <w:b/>
          <w:bCs/>
          <w:color w:val="202224"/>
          <w:sz w:val="24"/>
          <w:szCs w:val="24"/>
          <w:highlight w:val="white"/>
          <w:lang w:val="en-IN"/>
        </w:rPr>
      </w:pPr>
      <w:r>
        <w:rPr>
          <w:rFonts w:hint="default"/>
          <w:b/>
          <w:bCs/>
          <w:color w:val="202224"/>
          <w:sz w:val="24"/>
          <w:szCs w:val="24"/>
          <w:highlight w:val="white"/>
          <w:lang w:val="en-IN"/>
        </w:rPr>
        <w:t xml:space="preserve">or </w:t>
      </w:r>
    </w:p>
    <w:p>
      <w:pPr>
        <w:rPr>
          <w:rFonts w:hint="default"/>
          <w:b/>
          <w:bCs/>
          <w:color w:val="202224"/>
          <w:sz w:val="24"/>
          <w:szCs w:val="24"/>
          <w:highlight w:val="white"/>
          <w:lang w:val="en-IN"/>
        </w:rPr>
      </w:pPr>
      <w:r>
        <w:rPr>
          <w:rFonts w:hint="default"/>
          <w:b/>
          <w:bCs/>
          <w:color w:val="202224"/>
          <w:sz w:val="24"/>
          <w:szCs w:val="24"/>
          <w:highlight w:val="white"/>
          <w:lang w:val="en-IN"/>
        </w:rPr>
        <w:t>Valid Parentheses circle bracket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checkValidString</w:t>
      </w:r>
      <w:r>
        <w:rPr>
          <w:rFonts w:hint="default" w:ascii="Consolas" w:hAnsi="Consolas" w:eastAsia="Consolas" w:cs="Consolas"/>
          <w:b w:val="0"/>
          <w:bCs w:val="0"/>
          <w:color w:val="D4D4D4"/>
          <w:kern w:val="0"/>
          <w:sz w:val="16"/>
          <w:szCs w:val="16"/>
          <w:shd w:val="clear" w:fill="1E1E1E"/>
          <w:lang w:val="en-US" w:eastAsia="zh-CN" w:bidi="ar"/>
        </w:rPr>
        <w:t xml:space="preserve">(s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bool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size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stack</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byte</w:t>
      </w:r>
      <w:r>
        <w:rPr>
          <w:rFonts w:hint="default" w:ascii="Consolas" w:hAnsi="Consolas" w:eastAsia="Consolas" w:cs="Consolas"/>
          <w:b w:val="0"/>
          <w:bCs w:val="0"/>
          <w:color w:val="D4D4D4"/>
          <w:kern w:val="0"/>
          <w:sz w:val="16"/>
          <w:szCs w:val="16"/>
          <w:shd w:val="clear" w:fill="1E1E1E"/>
          <w:lang w:val="en-US" w:eastAsia="zh-CN" w:bidi="ar"/>
        </w:rPr>
        <w:t>, size)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top</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i &lt; size;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w:t>
      </w:r>
      <w:r>
        <w:rPr>
          <w:rFonts w:hint="default" w:ascii="Consolas" w:hAnsi="Consolas" w:eastAsia="Consolas" w:cs="Consolas"/>
          <w:b w:val="0"/>
          <w:bCs w:val="0"/>
          <w:color w:val="D4D4D4"/>
          <w:kern w:val="0"/>
          <w:sz w:val="16"/>
          <w:szCs w:val="16"/>
          <w:shd w:val="clear" w:fill="1E1E1E"/>
          <w:lang w:val="en-US" w:eastAsia="zh-CN" w:bidi="ar"/>
        </w:rPr>
        <w:t xml:space="preserve"> := s[i]</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switch</w:t>
      </w:r>
      <w:r>
        <w:rPr>
          <w:rFonts w:hint="default" w:ascii="Consolas" w:hAnsi="Consolas" w:eastAsia="Consolas" w:cs="Consolas"/>
          <w:b w:val="0"/>
          <w:bCs w:val="0"/>
          <w:color w:val="D4D4D4"/>
          <w:kern w:val="0"/>
          <w:sz w:val="16"/>
          <w:szCs w:val="16"/>
          <w:shd w:val="clear" w:fill="1E1E1E"/>
          <w:lang w:val="en-US" w:eastAsia="zh-CN" w:bidi="ar"/>
        </w:rPr>
        <w:t xml:space="preserve"> c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case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stack[top] = c +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'('+1 is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top++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case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top &gt;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&amp;&amp; stack[top-</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 c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top--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false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top ==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input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checkValidString</w:t>
      </w:r>
      <w:r>
        <w:rPr>
          <w:rFonts w:hint="default" w:ascii="Consolas" w:hAnsi="Consolas" w:eastAsia="Consolas" w:cs="Consolas"/>
          <w:b w:val="0"/>
          <w:bCs w:val="0"/>
          <w:color w:val="D4D4D4"/>
          <w:kern w:val="0"/>
          <w:sz w:val="16"/>
          <w:szCs w:val="16"/>
          <w:shd w:val="clear" w:fill="1E1E1E"/>
          <w:lang w:val="en-US" w:eastAsia="zh-CN" w:bidi="ar"/>
        </w:rPr>
        <w:t>(input))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parenthesis_valid_circular.go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false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b/>
          <w:bCs/>
          <w:color w:val="202224"/>
          <w:sz w:val="24"/>
          <w:szCs w:val="24"/>
          <w:highlight w:val="white"/>
          <w:lang w:val="en-IN"/>
        </w:rPr>
      </w:pPr>
      <w:r>
        <w:rPr>
          <w:rFonts w:hint="default"/>
          <w:b/>
          <w:bCs/>
          <w:color w:val="202224"/>
          <w:sz w:val="24"/>
          <w:szCs w:val="24"/>
          <w:highlight w:val="white"/>
          <w:lang w:val="en-IN"/>
        </w:rPr>
        <w:t>Write a program to check wether paranthesis is valid or not(circle + square + curly)?</w:t>
      </w:r>
    </w:p>
    <w:p>
      <w:pPr>
        <w:rPr>
          <w:rFonts w:hint="default"/>
          <w:b/>
          <w:bCs/>
          <w:color w:val="202224"/>
          <w:sz w:val="24"/>
          <w:szCs w:val="24"/>
          <w:highlight w:val="white"/>
          <w:lang w:val="en-IN"/>
        </w:rPr>
      </w:pPr>
      <w:r>
        <w:rPr>
          <w:rFonts w:hint="default"/>
          <w:b/>
          <w:bCs/>
          <w:color w:val="202224"/>
          <w:sz w:val="24"/>
          <w:szCs w:val="24"/>
          <w:highlight w:val="white"/>
          <w:lang w:val="en-IN"/>
        </w:rPr>
        <w:t xml:space="preserve">or </w:t>
      </w:r>
    </w:p>
    <w:p>
      <w:pPr>
        <w:rPr>
          <w:rFonts w:hint="default"/>
          <w:b/>
          <w:bCs/>
          <w:color w:val="202224"/>
          <w:sz w:val="24"/>
          <w:szCs w:val="24"/>
          <w:highlight w:val="white"/>
          <w:lang w:val="en-IN"/>
        </w:rPr>
      </w:pPr>
      <w:r>
        <w:rPr>
          <w:rFonts w:hint="default"/>
          <w:b/>
          <w:bCs/>
          <w:color w:val="202224"/>
          <w:sz w:val="24"/>
          <w:szCs w:val="24"/>
          <w:highlight w:val="white"/>
          <w:lang w:val="en-IN"/>
        </w:rPr>
        <w:t>Valid Parentheses circle + square + curly bracket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checkValidString</w:t>
      </w:r>
      <w:r>
        <w:rPr>
          <w:rFonts w:hint="default" w:ascii="Consolas" w:hAnsi="Consolas" w:eastAsia="Consolas" w:cs="Consolas"/>
          <w:b w:val="0"/>
          <w:bCs w:val="0"/>
          <w:color w:val="D4D4D4"/>
          <w:kern w:val="0"/>
          <w:sz w:val="16"/>
          <w:szCs w:val="16"/>
          <w:shd w:val="clear" w:fill="1E1E1E"/>
          <w:lang w:val="en-US" w:eastAsia="zh-CN" w:bidi="ar"/>
        </w:rPr>
        <w:t xml:space="preserve">(s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bool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size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stack</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byte</w:t>
      </w:r>
      <w:r>
        <w:rPr>
          <w:rFonts w:hint="default" w:ascii="Consolas" w:hAnsi="Consolas" w:eastAsia="Consolas" w:cs="Consolas"/>
          <w:b w:val="0"/>
          <w:bCs w:val="0"/>
          <w:color w:val="D4D4D4"/>
          <w:kern w:val="0"/>
          <w:sz w:val="16"/>
          <w:szCs w:val="16"/>
          <w:shd w:val="clear" w:fill="1E1E1E"/>
          <w:lang w:val="en-US" w:eastAsia="zh-CN" w:bidi="ar"/>
        </w:rPr>
        <w:t>, size)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top</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i &lt; size;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w:t>
      </w:r>
      <w:r>
        <w:rPr>
          <w:rFonts w:hint="default" w:ascii="Consolas" w:hAnsi="Consolas" w:eastAsia="Consolas" w:cs="Consolas"/>
          <w:b w:val="0"/>
          <w:bCs w:val="0"/>
          <w:color w:val="D4D4D4"/>
          <w:kern w:val="0"/>
          <w:sz w:val="16"/>
          <w:szCs w:val="16"/>
          <w:shd w:val="clear" w:fill="1E1E1E"/>
          <w:lang w:val="en-US" w:eastAsia="zh-CN" w:bidi="ar"/>
        </w:rPr>
        <w:t xml:space="preserve"> := s[i]</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switch</w:t>
      </w:r>
      <w:r>
        <w:rPr>
          <w:rFonts w:hint="default" w:ascii="Consolas" w:hAnsi="Consolas" w:eastAsia="Consolas" w:cs="Consolas"/>
          <w:b w:val="0"/>
          <w:bCs w:val="0"/>
          <w:color w:val="D4D4D4"/>
          <w:kern w:val="0"/>
          <w:sz w:val="16"/>
          <w:szCs w:val="16"/>
          <w:shd w:val="clear" w:fill="1E1E1E"/>
          <w:lang w:val="en-US" w:eastAsia="zh-CN" w:bidi="ar"/>
        </w:rPr>
        <w:t xml:space="preserve"> c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case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stack[top] = c +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'('+1 is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top++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case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stack[top] = c + </w:t>
      </w:r>
      <w:r>
        <w:rPr>
          <w:rFonts w:hint="default" w:ascii="Consolas" w:hAnsi="Consolas" w:eastAsia="Consolas" w:cs="Consolas"/>
          <w:b w:val="0"/>
          <w:bCs w:val="0"/>
          <w:color w:val="B5CEA8"/>
          <w:kern w:val="0"/>
          <w:sz w:val="16"/>
          <w:szCs w:val="16"/>
          <w:shd w:val="clear" w:fill="1E1E1E"/>
          <w:lang w:val="en-US" w:eastAsia="zh-CN" w:bidi="ar"/>
        </w:rPr>
        <w:t>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top++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case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top &gt;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&amp;&amp; stack[top-</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 c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top--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false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top ==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input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"{(yag)[]}"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checkValidString</w:t>
      </w:r>
      <w:r>
        <w:rPr>
          <w:rFonts w:hint="default" w:ascii="Consolas" w:hAnsi="Consolas" w:eastAsia="Consolas" w:cs="Consolas"/>
          <w:b w:val="0"/>
          <w:bCs w:val="0"/>
          <w:color w:val="D4D4D4"/>
          <w:kern w:val="0"/>
          <w:sz w:val="16"/>
          <w:szCs w:val="16"/>
          <w:shd w:val="clear" w:fill="1E1E1E"/>
          <w:lang w:val="en-US" w:eastAsia="zh-CN" w:bidi="ar"/>
        </w:rPr>
        <w:t>(input))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parenthesis_valid_circularsquerecurly.go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true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b/>
          <w:bCs/>
          <w:color w:val="202224"/>
          <w:sz w:val="24"/>
          <w:szCs w:val="24"/>
          <w:highlight w:val="white"/>
          <w:lang w:val="en-IN"/>
        </w:rPr>
      </w:pPr>
    </w:p>
    <w:p>
      <w:pPr>
        <w:rPr>
          <w:rFonts w:hint="default"/>
          <w:color w:val="202224"/>
          <w:sz w:val="24"/>
          <w:szCs w:val="24"/>
          <w:highlight w:val="white"/>
          <w:lang w:val="en-US"/>
        </w:rPr>
      </w:pPr>
      <w:r>
        <w:rPr>
          <w:rFonts w:hint="default"/>
          <w:color w:val="202224"/>
          <w:sz w:val="24"/>
          <w:szCs w:val="24"/>
          <w:highlight w:val="white"/>
          <w:lang w:val="en-US"/>
        </w:rPr>
        <w:t>How man types of sorting algorithms are there?</w:t>
      </w:r>
    </w:p>
    <w:p>
      <w:pPr>
        <w:keepNext w:val="0"/>
        <w:keepLines w:val="0"/>
        <w:widowControl/>
        <w:numPr>
          <w:ilvl w:val="0"/>
          <w:numId w:val="35"/>
        </w:numPr>
        <w:suppressLineNumbers w:val="0"/>
        <w:jc w:val="left"/>
        <w:rPr>
          <w:rFonts w:hint="default"/>
          <w:lang w:val="en-US"/>
        </w:rPr>
      </w:pPr>
      <w:r>
        <w:rPr>
          <w:rFonts w:hint="default"/>
          <w:lang w:val="en-US"/>
        </w:rPr>
        <w:t xml:space="preserve"> Bubble sort</w:t>
      </w:r>
    </w:p>
    <w:p>
      <w:pPr>
        <w:keepNext w:val="0"/>
        <w:keepLines w:val="0"/>
        <w:widowControl/>
        <w:numPr>
          <w:ilvl w:val="0"/>
          <w:numId w:val="35"/>
        </w:numPr>
        <w:suppressLineNumbers w:val="0"/>
        <w:jc w:val="left"/>
        <w:rPr>
          <w:rFonts w:hint="default"/>
          <w:lang w:val="en-US"/>
        </w:rPr>
      </w:pPr>
      <w:r>
        <w:rPr>
          <w:rFonts w:hint="default"/>
          <w:lang w:val="en-US"/>
        </w:rPr>
        <w:t>Quick sort</w:t>
      </w:r>
    </w:p>
    <w:p>
      <w:pPr>
        <w:keepNext w:val="0"/>
        <w:keepLines w:val="0"/>
        <w:widowControl/>
        <w:numPr>
          <w:ilvl w:val="0"/>
          <w:numId w:val="35"/>
        </w:numPr>
        <w:suppressLineNumbers w:val="0"/>
        <w:jc w:val="left"/>
        <w:rPr>
          <w:rFonts w:hint="default"/>
          <w:lang w:val="en-US"/>
        </w:rPr>
      </w:pPr>
      <w:r>
        <w:rPr>
          <w:rFonts w:hint="default"/>
          <w:lang w:val="en-US"/>
        </w:rPr>
        <w:t>ballon sort</w:t>
      </w:r>
    </w:p>
    <w:p>
      <w:pPr>
        <w:keepNext w:val="0"/>
        <w:keepLines w:val="0"/>
        <w:widowControl/>
        <w:numPr>
          <w:ilvl w:val="0"/>
          <w:numId w:val="35"/>
        </w:numPr>
        <w:suppressLineNumbers w:val="0"/>
        <w:jc w:val="left"/>
        <w:rPr>
          <w:rFonts w:hint="default"/>
          <w:lang w:val="en-US"/>
        </w:rPr>
      </w:pPr>
      <w:r>
        <w:rPr>
          <w:rFonts w:hint="default"/>
          <w:lang w:val="en-US"/>
        </w:rPr>
        <w:t>merge sort</w:t>
      </w:r>
    </w:p>
    <w:p>
      <w:pPr>
        <w:keepNext w:val="0"/>
        <w:keepLines w:val="0"/>
        <w:widowControl/>
        <w:numPr>
          <w:ilvl w:val="0"/>
          <w:numId w:val="35"/>
        </w:numPr>
        <w:suppressLineNumbers w:val="0"/>
        <w:jc w:val="left"/>
        <w:rPr>
          <w:rFonts w:hint="default"/>
          <w:lang w:val="en-US"/>
        </w:rPr>
      </w:pPr>
      <w:r>
        <w:rPr>
          <w:rFonts w:hint="default"/>
          <w:lang w:val="en-US"/>
        </w:rPr>
        <w:t>radix sort</w:t>
      </w:r>
    </w:p>
    <w:p>
      <w:pPr>
        <w:keepNext w:val="0"/>
        <w:keepLines w:val="0"/>
        <w:widowControl/>
        <w:numPr>
          <w:numId w:val="0"/>
        </w:numPr>
        <w:suppressLineNumbers w:val="0"/>
        <w:spacing w:line="276" w:lineRule="auto"/>
        <w:jc w:val="left"/>
        <w:rPr>
          <w:rFonts w:hint="default"/>
          <w:lang w:val="en-US"/>
        </w:rPr>
      </w:pPr>
    </w:p>
    <w:p>
      <w:pPr>
        <w:rPr>
          <w:rFonts w:hint="default"/>
          <w:color w:val="202224"/>
          <w:sz w:val="24"/>
          <w:szCs w:val="24"/>
          <w:highlight w:val="white"/>
          <w:lang w:val="en-US"/>
        </w:rPr>
      </w:pPr>
      <w:r>
        <w:rPr>
          <w:rFonts w:hint="default"/>
          <w:color w:val="202224"/>
          <w:sz w:val="24"/>
          <w:szCs w:val="24"/>
          <w:highlight w:val="white"/>
          <w:lang w:val="en-US"/>
        </w:rPr>
        <w:t>What is difference between stack and array?</w:t>
      </w:r>
    </w:p>
    <w:p>
      <w:pPr>
        <w:keepNext w:val="0"/>
        <w:keepLines w:val="0"/>
        <w:widowControl/>
        <w:numPr>
          <w:numId w:val="0"/>
        </w:numPr>
        <w:suppressLineNumbers w:val="0"/>
        <w:spacing w:line="276" w:lineRule="auto"/>
        <w:jc w:val="left"/>
        <w:rPr>
          <w:rFonts w:hint="default"/>
          <w:lang w:val="en-US"/>
        </w:rPr>
      </w:pPr>
      <w:r>
        <w:rPr>
          <w:rFonts w:hint="default"/>
          <w:lang w:val="en-US"/>
        </w:rPr>
        <w:t>Stack follows LIFO pattern wheres array uses index wise pattern for data stroing.</w:t>
      </w:r>
    </w:p>
    <w:p>
      <w:pPr>
        <w:rPr>
          <w:rFonts w:hint="default"/>
          <w:b/>
          <w:bCs/>
          <w:color w:val="202224"/>
          <w:sz w:val="24"/>
          <w:szCs w:val="24"/>
          <w:highlight w:val="white"/>
          <w:lang w:val="en-IN"/>
        </w:rPr>
      </w:pPr>
    </w:p>
    <w:p>
      <w:pPr>
        <w:rPr>
          <w:rFonts w:hint="default"/>
          <w:color w:val="202224"/>
          <w:sz w:val="24"/>
          <w:szCs w:val="24"/>
          <w:highlight w:val="white"/>
          <w:lang w:val="en-US"/>
        </w:rPr>
      </w:pPr>
    </w:p>
    <w:p>
      <w:pPr>
        <w:rPr>
          <w:rFonts w:hint="default"/>
          <w:color w:val="202224"/>
          <w:sz w:val="24"/>
          <w:szCs w:val="24"/>
          <w:highlight w:val="white"/>
          <w:lang w:val="en-US"/>
        </w:rPr>
      </w:pPr>
    </w:p>
    <w:p>
      <w:pPr>
        <w:rPr>
          <w:rFonts w:hint="default"/>
          <w:color w:val="202224"/>
          <w:sz w:val="24"/>
          <w:szCs w:val="24"/>
          <w:highlight w:val="white"/>
          <w:lang w:val="en-US"/>
        </w:rPr>
      </w:pPr>
    </w:p>
    <w:p>
      <w:pPr>
        <w:rPr>
          <w:rFonts w:hint="default"/>
          <w:color w:val="202224"/>
          <w:sz w:val="24"/>
          <w:szCs w:val="24"/>
          <w:highlight w:val="white"/>
          <w:lang w:val="en-IN"/>
        </w:rPr>
      </w:pPr>
      <w:r>
        <w:rPr>
          <w:rFonts w:hint="default"/>
          <w:color w:val="202224"/>
          <w:sz w:val="24"/>
          <w:szCs w:val="24"/>
          <w:highlight w:val="white"/>
          <w:lang w:val="en-IN"/>
        </w:rPr>
        <w:t>Data structor and algorithms</w:t>
      </w:r>
    </w:p>
    <w:p>
      <w:pPr>
        <w:rPr>
          <w:rFonts w:hint="default"/>
          <w:b/>
          <w:bCs/>
          <w:color w:val="202224"/>
          <w:sz w:val="24"/>
          <w:szCs w:val="24"/>
          <w:highlight w:val="white"/>
          <w:lang w:val="en-IN"/>
        </w:rPr>
      </w:pPr>
      <w:r>
        <w:rPr>
          <w:rFonts w:hint="default"/>
          <w:b/>
          <w:bCs/>
          <w:color w:val="202224"/>
          <w:sz w:val="24"/>
          <w:szCs w:val="24"/>
          <w:highlight w:val="white"/>
          <w:lang w:val="en-IN"/>
        </w:rPr>
        <w:t>Stack</w:t>
      </w:r>
    </w:p>
    <w:p>
      <w:pPr>
        <w:rPr>
          <w:rFonts w:hint="default"/>
          <w:color w:val="202224"/>
          <w:sz w:val="24"/>
          <w:szCs w:val="24"/>
          <w:highlight w:val="none"/>
          <w:lang w:val="en-IN"/>
        </w:rPr>
      </w:pPr>
      <w:r>
        <w:rPr>
          <w:rFonts w:hint="default"/>
          <w:color w:val="202224"/>
          <w:sz w:val="24"/>
          <w:szCs w:val="24"/>
          <w:highlight w:val="none"/>
          <w:lang w:val="en-IN"/>
        </w:rPr>
        <w:t>Stack is a linear data structor which follows the particular order in which operations are performed.</w:t>
      </w:r>
    </w:p>
    <w:p>
      <w:pPr>
        <w:rPr>
          <w:rFonts w:hint="default"/>
          <w:color w:val="202224"/>
          <w:sz w:val="24"/>
          <w:szCs w:val="24"/>
          <w:highlight w:val="none"/>
          <w:lang w:val="en-IN"/>
        </w:rPr>
      </w:pPr>
      <w:r>
        <w:rPr>
          <w:rFonts w:hint="default"/>
          <w:color w:val="202224"/>
          <w:sz w:val="24"/>
          <w:szCs w:val="24"/>
          <w:highlight w:val="none"/>
          <w:lang w:val="en-IN"/>
        </w:rPr>
        <w:t>Stacks are variable size you can add a data as much as needed and can remove as needed.</w:t>
      </w:r>
    </w:p>
    <w:p>
      <w:pPr>
        <w:rPr>
          <w:rFonts w:ascii="SimSun" w:hAnsi="SimSun" w:eastAsia="SimSun" w:cs="SimSun"/>
          <w:sz w:val="24"/>
          <w:szCs w:val="24"/>
        </w:rPr>
      </w:pPr>
      <w:r>
        <w:rPr>
          <w:rFonts w:ascii="SimSun" w:hAnsi="SimSun" w:eastAsia="SimSun" w:cs="SimSun"/>
          <w:sz w:val="24"/>
          <w:szCs w:val="24"/>
        </w:rPr>
        <w:drawing>
          <wp:inline distT="0" distB="0" distL="114300" distR="114300">
            <wp:extent cx="6190615" cy="2135505"/>
            <wp:effectExtent l="0" t="0" r="12065" b="13335"/>
            <wp:docPr id="15"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 descr="IMG_256"/>
                    <pic:cNvPicPr>
                      <a:picLocks noChangeAspect="1"/>
                    </pic:cNvPicPr>
                  </pic:nvPicPr>
                  <pic:blipFill>
                    <a:blip r:embed="rId22"/>
                    <a:stretch>
                      <a:fillRect/>
                    </a:stretch>
                  </pic:blipFill>
                  <pic:spPr>
                    <a:xfrm>
                      <a:off x="0" y="0"/>
                      <a:ext cx="6190615" cy="2135505"/>
                    </a:xfrm>
                    <a:prstGeom prst="rect">
                      <a:avLst/>
                    </a:prstGeom>
                    <a:noFill/>
                    <a:ln w="9525">
                      <a:noFill/>
                    </a:ln>
                  </pic:spPr>
                </pic:pic>
              </a:graphicData>
            </a:graphic>
          </wp:inline>
        </w:drawing>
      </w:r>
    </w:p>
    <w:p>
      <w:pPr>
        <w:jc w:val="both"/>
        <w:rPr>
          <w:rFonts w:hint="default"/>
          <w:color w:val="202224"/>
          <w:sz w:val="24"/>
          <w:szCs w:val="24"/>
          <w:highlight w:val="none"/>
          <w:lang w:val="en-IN"/>
        </w:rPr>
      </w:pPr>
      <w:r>
        <w:rPr>
          <w:rFonts w:hint="default"/>
          <w:color w:val="202224"/>
          <w:sz w:val="24"/>
          <w:szCs w:val="24"/>
          <w:highlight w:val="none"/>
          <w:lang w:val="en-IN"/>
        </w:rPr>
        <w:t>There are many real life examples of the stack. Consider the plate stacked on the canteen.</w:t>
      </w:r>
    </w:p>
    <w:p>
      <w:pPr>
        <w:jc w:val="both"/>
        <w:rPr>
          <w:rFonts w:hint="default"/>
          <w:color w:val="202224"/>
          <w:sz w:val="24"/>
          <w:szCs w:val="24"/>
          <w:highlight w:val="none"/>
          <w:lang w:val="en-IN"/>
        </w:rPr>
      </w:pPr>
      <w:r>
        <w:rPr>
          <w:rFonts w:hint="default"/>
          <w:color w:val="202224"/>
          <w:sz w:val="24"/>
          <w:szCs w:val="24"/>
          <w:highlight w:val="none"/>
          <w:lang w:val="en-IN"/>
        </w:rPr>
        <w:t>The plate which is at top is the first one to removed.</w:t>
      </w:r>
    </w:p>
    <w:p>
      <w:pPr>
        <w:jc w:val="both"/>
        <w:rPr>
          <w:rFonts w:hint="default"/>
          <w:color w:val="202224"/>
          <w:sz w:val="24"/>
          <w:szCs w:val="24"/>
          <w:highlight w:val="none"/>
          <w:lang w:val="en-IN"/>
        </w:rPr>
      </w:pPr>
      <w:r>
        <w:rPr>
          <w:rFonts w:hint="default"/>
          <w:color w:val="202224"/>
          <w:sz w:val="24"/>
          <w:szCs w:val="24"/>
          <w:highlight w:val="none"/>
          <w:lang w:val="en-IN"/>
        </w:rPr>
        <w:t>The plate at which bottom position will stay longest time.</w:t>
      </w:r>
    </w:p>
    <w:p>
      <w:pPr>
        <w:jc w:val="both"/>
      </w:pPr>
      <w:r>
        <w:drawing>
          <wp:inline distT="0" distB="0" distL="114300" distR="114300">
            <wp:extent cx="4158615" cy="2837180"/>
            <wp:effectExtent l="0" t="0" r="1905" b="1270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pic:cNvPicPr>
                      <a:picLocks noChangeAspect="1"/>
                    </pic:cNvPicPr>
                  </pic:nvPicPr>
                  <pic:blipFill>
                    <a:blip r:embed="rId23"/>
                    <a:stretch>
                      <a:fillRect/>
                    </a:stretch>
                  </pic:blipFill>
                  <pic:spPr>
                    <a:xfrm>
                      <a:off x="0" y="0"/>
                      <a:ext cx="4158615" cy="2837180"/>
                    </a:xfrm>
                    <a:prstGeom prst="rect">
                      <a:avLst/>
                    </a:prstGeom>
                    <a:noFill/>
                    <a:ln>
                      <a:noFill/>
                    </a:ln>
                  </pic:spPr>
                </pic:pic>
              </a:graphicData>
            </a:graphic>
          </wp:inline>
        </w:drawing>
      </w:r>
    </w:p>
    <w:p>
      <w:pPr>
        <w:jc w:val="both"/>
      </w:pPr>
      <w:r>
        <w:drawing>
          <wp:inline distT="0" distB="0" distL="114300" distR="114300">
            <wp:extent cx="4138930" cy="2520315"/>
            <wp:effectExtent l="0" t="0" r="6350" b="9525"/>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
                    <pic:cNvPicPr>
                      <a:picLocks noChangeAspect="1"/>
                    </pic:cNvPicPr>
                  </pic:nvPicPr>
                  <pic:blipFill>
                    <a:blip r:embed="rId24"/>
                    <a:stretch>
                      <a:fillRect/>
                    </a:stretch>
                  </pic:blipFill>
                  <pic:spPr>
                    <a:xfrm>
                      <a:off x="0" y="0"/>
                      <a:ext cx="4138930" cy="2520315"/>
                    </a:xfrm>
                    <a:prstGeom prst="rect">
                      <a:avLst/>
                    </a:prstGeom>
                    <a:noFill/>
                    <a:ln>
                      <a:noFill/>
                    </a:ln>
                  </pic:spPr>
                </pic:pic>
              </a:graphicData>
            </a:graphic>
          </wp:inline>
        </w:drawing>
      </w:r>
    </w:p>
    <w:p>
      <w:pPr>
        <w:jc w:val="both"/>
        <w:rPr>
          <w:rFonts w:hint="default"/>
          <w:lang w:val="en-US"/>
        </w:rPr>
      </w:pPr>
      <w:r>
        <w:rPr>
          <w:rFonts w:hint="default"/>
          <w:lang w:val="en-US"/>
        </w:rPr>
        <w:t>Write a program to add 3 element, print it and remove it in stack(push, pop)?</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//Simple example for this in terms of push/pop</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stack</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Stack</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stack</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 xml:space="preserve">(stack, </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stack</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 xml:space="preserve">(stack, </w:t>
      </w:r>
      <w:r>
        <w:rPr>
          <w:rFonts w:hint="default" w:ascii="Consolas" w:hAnsi="Consolas" w:eastAsia="Consolas" w:cs="Consolas"/>
          <w:b w:val="0"/>
          <w:bCs w:val="0"/>
          <w:color w:val="B5CEA8"/>
          <w:kern w:val="0"/>
          <w:sz w:val="16"/>
          <w:szCs w:val="16"/>
          <w:shd w:val="clear" w:fill="1E1E1E"/>
          <w:lang w:val="en-US" w:eastAsia="zh-CN" w:bidi="ar"/>
        </w:rPr>
        <w:t>20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stack</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 xml:space="preserve">(stack, </w:t>
      </w:r>
      <w:r>
        <w:rPr>
          <w:rFonts w:hint="default" w:ascii="Consolas" w:hAnsi="Consolas" w:eastAsia="Consolas" w:cs="Consolas"/>
          <w:b w:val="0"/>
          <w:bCs w:val="0"/>
          <w:color w:val="B5CEA8"/>
          <w:kern w:val="0"/>
          <w:sz w:val="16"/>
          <w:szCs w:val="16"/>
          <w:shd w:val="clear" w:fill="1E1E1E"/>
          <w:lang w:val="en-US" w:eastAsia="zh-CN" w:bidi="ar"/>
        </w:rPr>
        <w:t>30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 xml:space="preserve">(stack) &gt;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 xml:space="preserve">(stack) - </w:t>
      </w:r>
      <w:r>
        <w:rPr>
          <w:rFonts w:hint="default" w:ascii="Consolas" w:hAnsi="Consolas" w:eastAsia="Consolas" w:cs="Consolas"/>
          <w:b w:val="0"/>
          <w:bCs w:val="0"/>
          <w:color w:val="B5CEA8"/>
          <w:kern w:val="0"/>
          <w:sz w:val="16"/>
          <w:szCs w:val="16"/>
          <w:shd w:val="clear" w:fill="1E1E1E"/>
          <w:lang w:val="en-US" w:eastAsia="zh-CN" w:bidi="ar"/>
        </w:rPr>
        <w:t>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stack</w:t>
      </w:r>
      <w:r>
        <w:rPr>
          <w:rFonts w:hint="default" w:ascii="Consolas" w:hAnsi="Consolas" w:eastAsia="Consolas" w:cs="Consolas"/>
          <w:b w:val="0"/>
          <w:bCs w:val="0"/>
          <w:color w:val="D4D4D4"/>
          <w:kern w:val="0"/>
          <w:sz w:val="16"/>
          <w:szCs w:val="16"/>
          <w:shd w:val="clear" w:fill="1E1E1E"/>
          <w:lang w:val="en-US" w:eastAsia="zh-CN" w:bidi="ar"/>
        </w:rPr>
        <w:t xml:space="preserve"> = stack[:n]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(stack)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Stack</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stackpushpop.go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[10 20]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[10]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jc w:val="both"/>
        <w:rPr>
          <w:rFonts w:hint="default"/>
          <w:lang w:val="en-US"/>
        </w:rPr>
      </w:pPr>
    </w:p>
    <w:p>
      <w:pPr>
        <w:jc w:val="both"/>
      </w:pPr>
    </w:p>
    <w:p>
      <w:pPr>
        <w:jc w:val="both"/>
      </w:pPr>
    </w:p>
    <w:p>
      <w:pPr>
        <w:jc w:val="both"/>
        <w:rPr>
          <w:rFonts w:hint="default"/>
          <w:lang w:val="en-US"/>
        </w:rPr>
      </w:pPr>
      <w:r>
        <w:rPr>
          <w:rFonts w:hint="default"/>
          <w:lang w:val="en-IN"/>
        </w:rPr>
        <w:t>Write a program that add 3 interger and remove 2 integer in stack data structor</w:t>
      </w:r>
      <w:r>
        <w:rPr>
          <w:rFonts w:hint="default"/>
          <w:lang w:val="en-US"/>
        </w:rPr>
        <w:t xml:space="preserve"> using struct.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Stack can be accessed or in data or added data by using struct with slice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Stack</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items []</w:t>
      </w:r>
      <w:r>
        <w:rPr>
          <w:rFonts w:hint="default" w:ascii="Consolas" w:hAnsi="Consolas" w:eastAsia="Consolas" w:cs="Consolas"/>
          <w:b w:val="0"/>
          <w:bCs w:val="0"/>
          <w:color w:val="4EC9B0"/>
          <w:kern w:val="0"/>
          <w:sz w:val="16"/>
          <w:szCs w:val="16"/>
          <w:shd w:val="clear" w:fill="1E1E1E"/>
          <w:lang w:val="en-US" w:eastAsia="zh-CN" w:bidi="ar"/>
        </w:rPr>
        <w:t>int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Create the 2 methods push and pop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Push will add a value at the end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(s *Stack) </w:t>
      </w:r>
      <w:r>
        <w:rPr>
          <w:rFonts w:hint="default" w:ascii="Consolas" w:hAnsi="Consolas" w:eastAsia="Consolas" w:cs="Consolas"/>
          <w:b w:val="0"/>
          <w:bCs w:val="0"/>
          <w:color w:val="DCDCAA"/>
          <w:kern w:val="0"/>
          <w:sz w:val="16"/>
          <w:szCs w:val="16"/>
          <w:shd w:val="clear" w:fill="1E1E1E"/>
          <w:lang w:val="en-US" w:eastAsia="zh-CN" w:bidi="ar"/>
        </w:rPr>
        <w:t>push</w:t>
      </w:r>
      <w:r>
        <w:rPr>
          <w:rFonts w:hint="default" w:ascii="Consolas" w:hAnsi="Consolas" w:eastAsia="Consolas" w:cs="Consolas"/>
          <w:b w:val="0"/>
          <w:bCs w:val="0"/>
          <w:color w:val="D4D4D4"/>
          <w:kern w:val="0"/>
          <w:sz w:val="16"/>
          <w:szCs w:val="16"/>
          <w:shd w:val="clear" w:fill="1E1E1E"/>
          <w:lang w:val="en-US" w:eastAsia="zh-CN" w:bidi="ar"/>
        </w:rPr>
        <w:t xml:space="preserve">(i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s.items</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(s.items, i)</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//POP will remove value at the end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and return the removed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(s *Stack) </w:t>
      </w:r>
      <w:r>
        <w:rPr>
          <w:rFonts w:hint="default" w:ascii="Consolas" w:hAnsi="Consolas" w:eastAsia="Consolas" w:cs="Consolas"/>
          <w:b w:val="0"/>
          <w:bCs w:val="0"/>
          <w:color w:val="DCDCAA"/>
          <w:kern w:val="0"/>
          <w:sz w:val="16"/>
          <w:szCs w:val="16"/>
          <w:shd w:val="clear" w:fill="1E1E1E"/>
          <w:lang w:val="en-US" w:eastAsia="zh-CN" w:bidi="ar"/>
        </w:rPr>
        <w:t>pop</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s.items</w:t>
      </w:r>
      <w:r>
        <w:rPr>
          <w:rFonts w:hint="default" w:ascii="Consolas" w:hAnsi="Consolas" w:eastAsia="Consolas" w:cs="Consolas"/>
          <w:b w:val="0"/>
          <w:bCs w:val="0"/>
          <w:color w:val="D4D4D4"/>
          <w:kern w:val="0"/>
          <w:sz w:val="16"/>
          <w:szCs w:val="16"/>
          <w:shd w:val="clear" w:fill="1E1E1E"/>
          <w:lang w:val="en-US" w:eastAsia="zh-CN" w:bidi="ar"/>
        </w:rPr>
        <w:t xml:space="preserve"> = s.items[:</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(s.items)-</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Creating the stack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myStack</w:t>
      </w:r>
      <w:r>
        <w:rPr>
          <w:rFonts w:hint="default" w:ascii="Consolas" w:hAnsi="Consolas" w:eastAsia="Consolas" w:cs="Consolas"/>
          <w:b w:val="0"/>
          <w:bCs w:val="0"/>
          <w:color w:val="D4D4D4"/>
          <w:kern w:val="0"/>
          <w:sz w:val="16"/>
          <w:szCs w:val="16"/>
          <w:shd w:val="clear" w:fill="1E1E1E"/>
          <w:lang w:val="en-US" w:eastAsia="zh-CN" w:bidi="ar"/>
        </w:rPr>
        <w:t xml:space="preserve"> := Stack{}</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(myStack)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Push the items add the items in stack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myStack.</w:t>
      </w:r>
      <w:r>
        <w:rPr>
          <w:rFonts w:hint="default" w:ascii="Consolas" w:hAnsi="Consolas" w:eastAsia="Consolas" w:cs="Consolas"/>
          <w:b w:val="0"/>
          <w:bCs w:val="0"/>
          <w:color w:val="DCDCAA"/>
          <w:kern w:val="0"/>
          <w:sz w:val="16"/>
          <w:szCs w:val="16"/>
          <w:shd w:val="clear" w:fill="1E1E1E"/>
          <w:lang w:val="en-US" w:eastAsia="zh-CN" w:bidi="ar"/>
        </w:rPr>
        <w:t>push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100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myStack.</w:t>
      </w:r>
      <w:r>
        <w:rPr>
          <w:rFonts w:hint="default" w:ascii="Consolas" w:hAnsi="Consolas" w:eastAsia="Consolas" w:cs="Consolas"/>
          <w:b w:val="0"/>
          <w:bCs w:val="0"/>
          <w:color w:val="DCDCAA"/>
          <w:kern w:val="0"/>
          <w:sz w:val="16"/>
          <w:szCs w:val="16"/>
          <w:shd w:val="clear" w:fill="1E1E1E"/>
          <w:lang w:val="en-US" w:eastAsia="zh-CN" w:bidi="ar"/>
        </w:rPr>
        <w:t>push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200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myStack.</w:t>
      </w:r>
      <w:r>
        <w:rPr>
          <w:rFonts w:hint="default" w:ascii="Consolas" w:hAnsi="Consolas" w:eastAsia="Consolas" w:cs="Consolas"/>
          <w:b w:val="0"/>
          <w:bCs w:val="0"/>
          <w:color w:val="DCDCAA"/>
          <w:kern w:val="0"/>
          <w:sz w:val="16"/>
          <w:szCs w:val="16"/>
          <w:shd w:val="clear" w:fill="1E1E1E"/>
          <w:lang w:val="en-US" w:eastAsia="zh-CN" w:bidi="ar"/>
        </w:rPr>
        <w:t>push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300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(myStack)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Pop the items remove the items from the stack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myStack.</w:t>
      </w:r>
      <w:r>
        <w:rPr>
          <w:rFonts w:hint="default" w:ascii="Consolas" w:hAnsi="Consolas" w:eastAsia="Consolas" w:cs="Consolas"/>
          <w:b w:val="0"/>
          <w:bCs w:val="0"/>
          <w:color w:val="DCDCAA"/>
          <w:kern w:val="0"/>
          <w:sz w:val="16"/>
          <w:szCs w:val="16"/>
          <w:shd w:val="clear" w:fill="1E1E1E"/>
          <w:lang w:val="en-US" w:eastAsia="zh-CN" w:bidi="ar"/>
        </w:rPr>
        <w:t>pop</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myStack.</w:t>
      </w:r>
      <w:r>
        <w:rPr>
          <w:rFonts w:hint="default" w:ascii="Consolas" w:hAnsi="Consolas" w:eastAsia="Consolas" w:cs="Consolas"/>
          <w:b w:val="0"/>
          <w:bCs w:val="0"/>
          <w:color w:val="DCDCAA"/>
          <w:kern w:val="0"/>
          <w:sz w:val="16"/>
          <w:szCs w:val="16"/>
          <w:shd w:val="clear" w:fill="1E1E1E"/>
          <w:lang w:val="en-US" w:eastAsia="zh-CN" w:bidi="ar"/>
        </w:rPr>
        <w:t>pop</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(myStack)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stackpushpopstruct.go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{[100 200 300]}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{[100]}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jc w:val="both"/>
        <w:rPr>
          <w:rFonts w:hint="default"/>
          <w:lang w:val="en-IN"/>
        </w:rPr>
      </w:pPr>
    </w:p>
    <w:p>
      <w:pPr>
        <w:jc w:val="both"/>
      </w:pPr>
    </w:p>
    <w:p>
      <w:pPr>
        <w:jc w:val="both"/>
      </w:pPr>
    </w:p>
    <w:p>
      <w:pPr>
        <w:rPr>
          <w:rFonts w:hint="default"/>
          <w:b/>
          <w:bCs/>
          <w:color w:val="202224"/>
          <w:sz w:val="24"/>
          <w:szCs w:val="24"/>
          <w:highlight w:val="white"/>
          <w:lang w:val="en-IN"/>
        </w:rPr>
      </w:pPr>
      <w:r>
        <w:rPr>
          <w:rFonts w:hint="default"/>
          <w:b/>
          <w:bCs/>
          <w:color w:val="202224"/>
          <w:sz w:val="24"/>
          <w:szCs w:val="24"/>
          <w:highlight w:val="white"/>
          <w:lang w:val="en-IN"/>
        </w:rPr>
        <w:t>Queue</w:t>
      </w:r>
    </w:p>
    <w:p>
      <w:pPr>
        <w:jc w:val="both"/>
        <w:rPr>
          <w:rFonts w:hint="default"/>
          <w:lang w:val="en-IN"/>
        </w:rPr>
      </w:pPr>
      <w:r>
        <w:rPr>
          <w:rFonts w:hint="default"/>
          <w:lang w:val="en-IN"/>
        </w:rPr>
        <w:t>Queue is the last in first out data type.</w:t>
      </w:r>
    </w:p>
    <w:p>
      <w:pPr>
        <w:jc w:val="both"/>
        <w:rPr>
          <w:rFonts w:hint="default"/>
          <w:lang w:val="en-IN"/>
        </w:rPr>
      </w:pPr>
      <w:r>
        <w:rPr>
          <w:rFonts w:hint="default"/>
          <w:lang w:val="en-IN"/>
        </w:rPr>
        <w:t>Consider the cashier line on the mall. Who ever comes first serve first.</w:t>
      </w:r>
    </w:p>
    <w:p>
      <w:pPr>
        <w:jc w:val="both"/>
      </w:pPr>
      <w:r>
        <w:drawing>
          <wp:inline distT="0" distB="0" distL="114300" distR="114300">
            <wp:extent cx="4194175" cy="1296670"/>
            <wp:effectExtent l="0" t="0" r="12065" b="13970"/>
            <wp:docPr id="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6"/>
                    <pic:cNvPicPr>
                      <a:picLocks noChangeAspect="1"/>
                    </pic:cNvPicPr>
                  </pic:nvPicPr>
                  <pic:blipFill>
                    <a:blip r:embed="rId25"/>
                    <a:stretch>
                      <a:fillRect/>
                    </a:stretch>
                  </pic:blipFill>
                  <pic:spPr>
                    <a:xfrm>
                      <a:off x="0" y="0"/>
                      <a:ext cx="4194175" cy="1296670"/>
                    </a:xfrm>
                    <a:prstGeom prst="rect">
                      <a:avLst/>
                    </a:prstGeom>
                    <a:noFill/>
                    <a:ln>
                      <a:noFill/>
                    </a:ln>
                  </pic:spPr>
                </pic:pic>
              </a:graphicData>
            </a:graphic>
          </wp:inline>
        </w:drawing>
      </w:r>
    </w:p>
    <w:p>
      <w:pPr>
        <w:jc w:val="both"/>
        <w:rPr>
          <w:rFonts w:hint="default"/>
          <w:lang w:val="en-IN"/>
        </w:rPr>
      </w:pPr>
      <w:r>
        <w:rPr>
          <w:rFonts w:hint="default"/>
          <w:lang w:val="en-IN"/>
        </w:rPr>
        <w:t>When we add a data then it will called the enqueue</w:t>
      </w:r>
    </w:p>
    <w:p>
      <w:pPr>
        <w:jc w:val="both"/>
      </w:pPr>
      <w:r>
        <w:drawing>
          <wp:inline distT="0" distB="0" distL="114300" distR="114300">
            <wp:extent cx="5942330" cy="1774825"/>
            <wp:effectExtent l="0" t="0" r="1270" b="8255"/>
            <wp:docPr id="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7"/>
                    <pic:cNvPicPr>
                      <a:picLocks noChangeAspect="1"/>
                    </pic:cNvPicPr>
                  </pic:nvPicPr>
                  <pic:blipFill>
                    <a:blip r:embed="rId26"/>
                    <a:stretch>
                      <a:fillRect/>
                    </a:stretch>
                  </pic:blipFill>
                  <pic:spPr>
                    <a:xfrm>
                      <a:off x="0" y="0"/>
                      <a:ext cx="5942330" cy="1774825"/>
                    </a:xfrm>
                    <a:prstGeom prst="rect">
                      <a:avLst/>
                    </a:prstGeom>
                    <a:noFill/>
                    <a:ln>
                      <a:noFill/>
                    </a:ln>
                  </pic:spPr>
                </pic:pic>
              </a:graphicData>
            </a:graphic>
          </wp:inline>
        </w:drawing>
      </w:r>
    </w:p>
    <w:p>
      <w:pPr>
        <w:jc w:val="both"/>
        <w:rPr>
          <w:rFonts w:hint="default"/>
          <w:lang w:val="en-IN"/>
        </w:rPr>
      </w:pPr>
      <w:r>
        <w:rPr>
          <w:rFonts w:hint="default"/>
          <w:lang w:val="en-IN"/>
        </w:rPr>
        <w:t>When we out th data then it is called as dequeue the data.</w:t>
      </w:r>
    </w:p>
    <w:p>
      <w:pPr>
        <w:jc w:val="both"/>
      </w:pPr>
      <w:r>
        <w:drawing>
          <wp:inline distT="0" distB="0" distL="114300" distR="114300">
            <wp:extent cx="5941060" cy="1939290"/>
            <wp:effectExtent l="0" t="0" r="2540" b="11430"/>
            <wp:docPr id="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8"/>
                    <pic:cNvPicPr>
                      <a:picLocks noChangeAspect="1"/>
                    </pic:cNvPicPr>
                  </pic:nvPicPr>
                  <pic:blipFill>
                    <a:blip r:embed="rId27"/>
                    <a:stretch>
                      <a:fillRect/>
                    </a:stretch>
                  </pic:blipFill>
                  <pic:spPr>
                    <a:xfrm>
                      <a:off x="0" y="0"/>
                      <a:ext cx="5941060" cy="1939290"/>
                    </a:xfrm>
                    <a:prstGeom prst="rect">
                      <a:avLst/>
                    </a:prstGeom>
                    <a:noFill/>
                    <a:ln>
                      <a:noFill/>
                    </a:ln>
                  </pic:spPr>
                </pic:pic>
              </a:graphicData>
            </a:graphic>
          </wp:inline>
        </w:drawing>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Queue can be accessed or in data or added data by using struct with slice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Queue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items []</w:t>
      </w:r>
      <w:r>
        <w:rPr>
          <w:rFonts w:hint="default" w:ascii="Consolas" w:hAnsi="Consolas" w:eastAsia="Consolas" w:cs="Consolas"/>
          <w:b w:val="0"/>
          <w:bCs w:val="0"/>
          <w:color w:val="4EC9B0"/>
          <w:kern w:val="0"/>
          <w:sz w:val="16"/>
          <w:szCs w:val="16"/>
          <w:shd w:val="clear" w:fill="1E1E1E"/>
          <w:lang w:val="en-US" w:eastAsia="zh-CN" w:bidi="ar"/>
        </w:rPr>
        <w:t>int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Create the 2 methods Enqueue and Dequeue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 Enqueue will add a value at the end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(q *Queue) </w:t>
      </w:r>
      <w:r>
        <w:rPr>
          <w:rFonts w:hint="default" w:ascii="Consolas" w:hAnsi="Consolas" w:eastAsia="Consolas" w:cs="Consolas"/>
          <w:b w:val="0"/>
          <w:bCs w:val="0"/>
          <w:color w:val="DCDCAA"/>
          <w:kern w:val="0"/>
          <w:sz w:val="16"/>
          <w:szCs w:val="16"/>
          <w:shd w:val="clear" w:fill="1E1E1E"/>
          <w:lang w:val="en-US" w:eastAsia="zh-CN" w:bidi="ar"/>
        </w:rPr>
        <w:t>Enqueue</w:t>
      </w:r>
      <w:r>
        <w:rPr>
          <w:rFonts w:hint="default" w:ascii="Consolas" w:hAnsi="Consolas" w:eastAsia="Consolas" w:cs="Consolas"/>
          <w:b w:val="0"/>
          <w:bCs w:val="0"/>
          <w:color w:val="D4D4D4"/>
          <w:kern w:val="0"/>
          <w:sz w:val="16"/>
          <w:szCs w:val="16"/>
          <w:shd w:val="clear" w:fill="1E1E1E"/>
          <w:lang w:val="en-US" w:eastAsia="zh-CN" w:bidi="ar"/>
        </w:rPr>
        <w:t xml:space="preserve">(i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q.items</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(q.items, i)</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//Dequeue will remove value at the front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and return the removed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(q *Queue) </w:t>
      </w:r>
      <w:r>
        <w:rPr>
          <w:rFonts w:hint="default" w:ascii="Consolas" w:hAnsi="Consolas" w:eastAsia="Consolas" w:cs="Consolas"/>
          <w:b w:val="0"/>
          <w:bCs w:val="0"/>
          <w:color w:val="DCDCAA"/>
          <w:kern w:val="0"/>
          <w:sz w:val="16"/>
          <w:szCs w:val="16"/>
          <w:shd w:val="clear" w:fill="1E1E1E"/>
          <w:lang w:val="en-US" w:eastAsia="zh-CN" w:bidi="ar"/>
        </w:rPr>
        <w:t>Dequeue</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q.items</w:t>
      </w:r>
      <w:r>
        <w:rPr>
          <w:rFonts w:hint="default" w:ascii="Consolas" w:hAnsi="Consolas" w:eastAsia="Consolas" w:cs="Consolas"/>
          <w:b w:val="0"/>
          <w:bCs w:val="0"/>
          <w:color w:val="D4D4D4"/>
          <w:kern w:val="0"/>
          <w:sz w:val="16"/>
          <w:szCs w:val="16"/>
          <w:shd w:val="clear" w:fill="1E1E1E"/>
          <w:lang w:val="en-US" w:eastAsia="zh-CN" w:bidi="ar"/>
        </w:rPr>
        <w:t xml:space="preserve"> = q.items[</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Creating the queue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myQueue</w:t>
      </w:r>
      <w:r>
        <w:rPr>
          <w:rFonts w:hint="default" w:ascii="Consolas" w:hAnsi="Consolas" w:eastAsia="Consolas" w:cs="Consolas"/>
          <w:b w:val="0"/>
          <w:bCs w:val="0"/>
          <w:color w:val="D4D4D4"/>
          <w:kern w:val="0"/>
          <w:sz w:val="16"/>
          <w:szCs w:val="16"/>
          <w:shd w:val="clear" w:fill="1E1E1E"/>
          <w:lang w:val="en-US" w:eastAsia="zh-CN" w:bidi="ar"/>
        </w:rPr>
        <w:t xml:space="preserve"> := Queue{}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(myQueue)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Enqueue add the items in queue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myQueue.</w:t>
      </w:r>
      <w:r>
        <w:rPr>
          <w:rFonts w:hint="default" w:ascii="Consolas" w:hAnsi="Consolas" w:eastAsia="Consolas" w:cs="Consolas"/>
          <w:b w:val="0"/>
          <w:bCs w:val="0"/>
          <w:color w:val="DCDCAA"/>
          <w:kern w:val="0"/>
          <w:sz w:val="16"/>
          <w:szCs w:val="16"/>
          <w:shd w:val="clear" w:fill="1E1E1E"/>
          <w:lang w:val="en-US" w:eastAsia="zh-CN" w:bidi="ar"/>
        </w:rPr>
        <w:t>Enqueue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100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myQueue.</w:t>
      </w:r>
      <w:r>
        <w:rPr>
          <w:rFonts w:hint="default" w:ascii="Consolas" w:hAnsi="Consolas" w:eastAsia="Consolas" w:cs="Consolas"/>
          <w:b w:val="0"/>
          <w:bCs w:val="0"/>
          <w:color w:val="DCDCAA"/>
          <w:kern w:val="0"/>
          <w:sz w:val="16"/>
          <w:szCs w:val="16"/>
          <w:shd w:val="clear" w:fill="1E1E1E"/>
          <w:lang w:val="en-US" w:eastAsia="zh-CN" w:bidi="ar"/>
        </w:rPr>
        <w:t>Enqueue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200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myQueue.</w:t>
      </w:r>
      <w:r>
        <w:rPr>
          <w:rFonts w:hint="default" w:ascii="Consolas" w:hAnsi="Consolas" w:eastAsia="Consolas" w:cs="Consolas"/>
          <w:b w:val="0"/>
          <w:bCs w:val="0"/>
          <w:color w:val="DCDCAA"/>
          <w:kern w:val="0"/>
          <w:sz w:val="16"/>
          <w:szCs w:val="16"/>
          <w:shd w:val="clear" w:fill="1E1E1E"/>
          <w:lang w:val="en-US" w:eastAsia="zh-CN" w:bidi="ar"/>
        </w:rPr>
        <w:t>Enqueue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300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(myQueue)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Dequeue rremove the items from the queue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myQueue.</w:t>
      </w:r>
      <w:r>
        <w:rPr>
          <w:rFonts w:hint="default" w:ascii="Consolas" w:hAnsi="Consolas" w:eastAsia="Consolas" w:cs="Consolas"/>
          <w:b w:val="0"/>
          <w:bCs w:val="0"/>
          <w:color w:val="DCDCAA"/>
          <w:kern w:val="0"/>
          <w:sz w:val="16"/>
          <w:szCs w:val="16"/>
          <w:shd w:val="clear" w:fill="1E1E1E"/>
          <w:lang w:val="en-US" w:eastAsia="zh-CN" w:bidi="ar"/>
        </w:rPr>
        <w:t>Dequeue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(myQueue)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queue.go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{[100 200 300]}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{[200 300]}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b/>
          <w:bCs/>
          <w:color w:val="202224"/>
          <w:sz w:val="24"/>
          <w:szCs w:val="24"/>
          <w:highlight w:val="white"/>
          <w:lang w:val="en-US"/>
        </w:rPr>
      </w:pPr>
      <w:r>
        <w:rPr>
          <w:rFonts w:hint="default"/>
          <w:b/>
          <w:bCs/>
          <w:color w:val="202224"/>
          <w:sz w:val="24"/>
          <w:szCs w:val="24"/>
          <w:highlight w:val="white"/>
          <w:lang w:val="en-US"/>
        </w:rPr>
        <w:t>Deq</w:t>
      </w:r>
      <w:r>
        <w:rPr>
          <w:rFonts w:hint="default"/>
          <w:b/>
          <w:bCs/>
          <w:color w:val="202224"/>
          <w:sz w:val="24"/>
          <w:szCs w:val="24"/>
          <w:highlight w:val="white"/>
          <w:lang w:val="en-IN"/>
        </w:rPr>
        <w:t>u</w:t>
      </w:r>
      <w:r>
        <w:rPr>
          <w:rFonts w:hint="default"/>
          <w:b/>
          <w:bCs/>
          <w:color w:val="202224"/>
          <w:sz w:val="24"/>
          <w:szCs w:val="24"/>
          <w:highlight w:val="white"/>
          <w:lang w:val="en-US"/>
        </w:rPr>
        <w:t>e</w:t>
      </w:r>
    </w:p>
    <w:p>
      <w:pPr>
        <w:rPr>
          <w:rFonts w:hint="default"/>
          <w:color w:val="202224"/>
          <w:sz w:val="24"/>
          <w:szCs w:val="24"/>
          <w:highlight w:val="none"/>
          <w:lang w:val="en-US"/>
        </w:rPr>
      </w:pPr>
      <w:r>
        <w:rPr>
          <w:rFonts w:hint="default"/>
          <w:color w:val="202224"/>
          <w:sz w:val="24"/>
          <w:szCs w:val="24"/>
          <w:highlight w:val="none"/>
          <w:lang w:val="en-US"/>
        </w:rPr>
        <w:t>A deque is a double ended queue.</w:t>
      </w:r>
    </w:p>
    <w:p>
      <w:pPr>
        <w:rPr>
          <w:rFonts w:hint="default"/>
          <w:color w:val="202224"/>
          <w:sz w:val="24"/>
          <w:szCs w:val="24"/>
          <w:highlight w:val="none"/>
          <w:lang w:val="en-US"/>
        </w:rPr>
      </w:pPr>
      <w:r>
        <w:rPr>
          <w:rFonts w:hint="default"/>
          <w:color w:val="202224"/>
          <w:sz w:val="24"/>
          <w:szCs w:val="24"/>
          <w:highlight w:val="none"/>
          <w:lang w:val="en-US"/>
        </w:rPr>
        <w:t>This is a structure in which element can be inserted or removed from both end.</w:t>
      </w:r>
    </w:p>
    <w:p>
      <w:pPr>
        <w:jc w:val="both"/>
      </w:pPr>
    </w:p>
    <w:p>
      <w:pPr>
        <w:jc w:val="both"/>
        <w:rPr>
          <w:rFonts w:hint="default"/>
          <w:lang w:val="en-IN"/>
        </w:rPr>
      </w:pPr>
      <w:r>
        <w:rPr>
          <w:rFonts w:hint="default"/>
          <w:lang w:val="en-IN"/>
        </w:rPr>
        <w:t>Referances</w:t>
      </w:r>
    </w:p>
    <w:p>
      <w:pPr>
        <w:jc w:val="both"/>
        <w:rPr>
          <w:rFonts w:hint="default"/>
          <w:lang w:val="en-IN"/>
        </w:rPr>
      </w:pPr>
      <w:r>
        <w:rPr>
          <w:rFonts w:hint="default"/>
          <w:lang w:val="en-IN"/>
        </w:rPr>
        <w:t>https://www.youtube.com/watch?v=fsbm1FOSDJ0</w:t>
      </w:r>
    </w:p>
    <w:p>
      <w:pPr>
        <w:jc w:val="both"/>
        <w:rPr>
          <w:rFonts w:hint="default"/>
          <w:color w:val="202224"/>
          <w:sz w:val="24"/>
          <w:szCs w:val="24"/>
          <w:highlight w:val="none"/>
          <w:lang w:val="en-IN"/>
        </w:rPr>
      </w:pPr>
    </w:p>
    <w:p>
      <w:pPr>
        <w:rPr>
          <w:rFonts w:hint="default"/>
          <w:color w:val="202224"/>
          <w:sz w:val="24"/>
          <w:szCs w:val="24"/>
          <w:highlight w:val="white"/>
          <w:lang w:val="en-IN"/>
        </w:rPr>
      </w:pPr>
      <w:r>
        <w:rPr>
          <w:rFonts w:hint="default"/>
          <w:color w:val="202224"/>
          <w:sz w:val="24"/>
          <w:szCs w:val="24"/>
          <w:highlight w:val="white"/>
          <w:lang w:val="en-IN"/>
        </w:rPr>
        <w:t>What is the difference between stack and queue?</w:t>
      </w:r>
    </w:p>
    <w:p>
      <w:pPr>
        <w:rPr>
          <w:rFonts w:hint="default"/>
          <w:color w:val="202224"/>
          <w:sz w:val="24"/>
          <w:szCs w:val="24"/>
          <w:highlight w:val="none"/>
          <w:lang w:val="en-IN"/>
        </w:rPr>
      </w:pPr>
      <w:r>
        <w:rPr>
          <w:rFonts w:hint="default"/>
          <w:color w:val="202224"/>
          <w:sz w:val="24"/>
          <w:szCs w:val="24"/>
          <w:highlight w:val="none"/>
          <w:lang w:val="en-IN"/>
        </w:rPr>
        <w:t>The main difference between stack and queue is the way the data removed.</w:t>
      </w:r>
    </w:p>
    <w:p>
      <w:pPr>
        <w:rPr>
          <w:rFonts w:hint="default"/>
          <w:color w:val="202224"/>
          <w:sz w:val="24"/>
          <w:szCs w:val="24"/>
          <w:highlight w:val="none"/>
          <w:lang w:val="en-IN"/>
        </w:rPr>
      </w:pPr>
      <w:r>
        <w:rPr>
          <w:rFonts w:hint="default"/>
          <w:color w:val="202224"/>
          <w:sz w:val="24"/>
          <w:szCs w:val="24"/>
          <w:highlight w:val="none"/>
          <w:lang w:val="en-IN"/>
        </w:rPr>
        <w:t>Stack is LIFO</w:t>
      </w:r>
    </w:p>
    <w:p>
      <w:pPr>
        <w:rPr>
          <w:rFonts w:hint="default"/>
          <w:color w:val="202224"/>
          <w:sz w:val="24"/>
          <w:szCs w:val="24"/>
          <w:highlight w:val="none"/>
          <w:lang w:val="en-IN"/>
        </w:rPr>
      </w:pPr>
      <w:r>
        <w:rPr>
          <w:rFonts w:hint="default"/>
          <w:color w:val="202224"/>
          <w:sz w:val="24"/>
          <w:szCs w:val="24"/>
          <w:highlight w:val="none"/>
          <w:lang w:val="en-IN"/>
        </w:rPr>
        <w:t>Queue is FIFO</w:t>
      </w:r>
    </w:p>
    <w:p>
      <w:r>
        <w:drawing>
          <wp:inline distT="0" distB="0" distL="114300" distR="114300">
            <wp:extent cx="3590290" cy="1690370"/>
            <wp:effectExtent l="0" t="0" r="6350" b="1270"/>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4"/>
                    <pic:cNvPicPr>
                      <a:picLocks noChangeAspect="1"/>
                    </pic:cNvPicPr>
                  </pic:nvPicPr>
                  <pic:blipFill>
                    <a:blip r:embed="rId28"/>
                    <a:stretch>
                      <a:fillRect/>
                    </a:stretch>
                  </pic:blipFill>
                  <pic:spPr>
                    <a:xfrm>
                      <a:off x="0" y="0"/>
                      <a:ext cx="3590290" cy="1690370"/>
                    </a:xfrm>
                    <a:prstGeom prst="rect">
                      <a:avLst/>
                    </a:prstGeom>
                    <a:noFill/>
                    <a:ln>
                      <a:noFill/>
                    </a:ln>
                  </pic:spPr>
                </pic:pic>
              </a:graphicData>
            </a:graphic>
          </wp:inline>
        </w:drawing>
      </w:r>
    </w:p>
    <w:p>
      <w:r>
        <w:drawing>
          <wp:inline distT="0" distB="0" distL="114300" distR="114300">
            <wp:extent cx="5937885" cy="1536700"/>
            <wp:effectExtent l="0" t="0" r="5715" b="2540"/>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5"/>
                    <pic:cNvPicPr>
                      <a:picLocks noChangeAspect="1"/>
                    </pic:cNvPicPr>
                  </pic:nvPicPr>
                  <pic:blipFill>
                    <a:blip r:embed="rId29"/>
                    <a:stretch>
                      <a:fillRect/>
                    </a:stretch>
                  </pic:blipFill>
                  <pic:spPr>
                    <a:xfrm>
                      <a:off x="0" y="0"/>
                      <a:ext cx="5937885" cy="1536700"/>
                    </a:xfrm>
                    <a:prstGeom prst="rect">
                      <a:avLst/>
                    </a:prstGeom>
                    <a:noFill/>
                    <a:ln>
                      <a:noFill/>
                    </a:ln>
                  </pic:spPr>
                </pic:pic>
              </a:graphicData>
            </a:graphic>
          </wp:inline>
        </w:drawing>
      </w:r>
    </w:p>
    <w:p/>
    <w:p>
      <w:pPr>
        <w:rPr>
          <w:rFonts w:hint="default"/>
          <w:b/>
          <w:bCs/>
          <w:color w:val="202224"/>
          <w:sz w:val="24"/>
          <w:szCs w:val="24"/>
          <w:highlight w:val="white"/>
          <w:lang w:val="en-IN"/>
        </w:rPr>
      </w:pPr>
      <w:r>
        <w:rPr>
          <w:rFonts w:hint="default"/>
          <w:b/>
          <w:bCs/>
          <w:color w:val="202224"/>
          <w:sz w:val="24"/>
          <w:szCs w:val="24"/>
          <w:highlight w:val="white"/>
          <w:lang w:val="en-IN"/>
        </w:rPr>
        <w:t>Linked list</w:t>
      </w:r>
    </w:p>
    <w:p>
      <w:pPr>
        <w:jc w:val="both"/>
        <w:rPr>
          <w:rFonts w:hint="default"/>
          <w:lang w:val="en-IN"/>
        </w:rPr>
      </w:pPr>
      <w:r>
        <w:rPr>
          <w:rFonts w:hint="default"/>
          <w:lang w:val="en-IN"/>
        </w:rPr>
        <w:t>Linked list is a linear data structure.</w:t>
      </w:r>
    </w:p>
    <w:p>
      <w:pPr>
        <w:jc w:val="both"/>
        <w:rPr>
          <w:rFonts w:hint="default"/>
          <w:lang w:val="en-IN"/>
        </w:rPr>
      </w:pPr>
      <w:r>
        <w:rPr>
          <w:rFonts w:hint="default"/>
          <w:lang w:val="en-IN"/>
        </w:rPr>
        <w:t>Elements are not stored in a contiguos manner.</w:t>
      </w:r>
    </w:p>
    <w:p>
      <w:pPr>
        <w:jc w:val="both"/>
        <w:rPr>
          <w:rFonts w:hint="default"/>
          <w:lang w:val="en-IN"/>
        </w:rPr>
      </w:pPr>
      <w:r>
        <w:rPr>
          <w:rFonts w:hint="default"/>
          <w:lang w:val="en-IN"/>
        </w:rPr>
        <w:t>The elements in the linked list are linked using pointer.</w:t>
      </w:r>
    </w:p>
    <w:p>
      <w:pPr>
        <w:jc w:val="both"/>
        <w:rPr>
          <w:rFonts w:hint="default"/>
          <w:lang w:val="en-IN"/>
        </w:rPr>
      </w:pPr>
      <w:r>
        <w:rPr>
          <w:rFonts w:hint="default"/>
          <w:lang w:val="en-IN"/>
        </w:rPr>
        <w:t>In a simple word linked list consists of nodes where each nodes contains a data field and referance link to the next node in the list.</w:t>
      </w:r>
    </w:p>
    <w:p>
      <w:pPr>
        <w:jc w:val="both"/>
        <w:rPr>
          <w:rFonts w:hint="default"/>
          <w:lang w:val="en-IN"/>
        </w:rPr>
      </w:pPr>
      <w:r>
        <w:rPr>
          <w:rFonts w:hint="default"/>
          <w:lang w:val="en-IN"/>
        </w:rPr>
        <w:t>Linked list is made up of 2 things</w:t>
      </w:r>
    </w:p>
    <w:p>
      <w:pPr>
        <w:numPr>
          <w:ilvl w:val="0"/>
          <w:numId w:val="36"/>
        </w:numPr>
        <w:jc w:val="both"/>
        <w:rPr>
          <w:rFonts w:hint="default"/>
          <w:lang w:val="en-IN"/>
        </w:rPr>
      </w:pPr>
      <w:r>
        <w:rPr>
          <w:rFonts w:hint="default"/>
          <w:lang w:val="en-IN"/>
        </w:rPr>
        <w:t>nodes (Data)</w:t>
      </w:r>
    </w:p>
    <w:p>
      <w:pPr>
        <w:numPr>
          <w:ilvl w:val="0"/>
          <w:numId w:val="36"/>
        </w:numPr>
        <w:jc w:val="both"/>
        <w:rPr>
          <w:rFonts w:hint="default"/>
          <w:lang w:val="en-IN"/>
        </w:rPr>
      </w:pPr>
      <w:r>
        <w:rPr>
          <w:rFonts w:hint="default"/>
          <w:lang w:val="en-IN"/>
        </w:rPr>
        <w:t>Referance the next field (Adress of next element)</w:t>
      </w:r>
    </w:p>
    <w:p>
      <w:pPr>
        <w:numPr>
          <w:ilvl w:val="0"/>
          <w:numId w:val="36"/>
        </w:numPr>
        <w:jc w:val="both"/>
        <w:rPr>
          <w:rFonts w:hint="default"/>
          <w:lang w:val="en-IN"/>
        </w:rPr>
      </w:pPr>
      <w:r>
        <w:rPr>
          <w:rFonts w:hint="default"/>
          <w:lang w:val="en-IN"/>
        </w:rPr>
        <w:t>Needed the detail of the first head</w:t>
      </w:r>
    </w:p>
    <w:p>
      <w:pPr>
        <w:numPr>
          <w:ilvl w:val="0"/>
          <w:numId w:val="36"/>
        </w:numPr>
        <w:jc w:val="both"/>
        <w:rPr>
          <w:rFonts w:hint="default"/>
          <w:lang w:val="en-IN"/>
        </w:rPr>
      </w:pPr>
      <w:r>
        <w:rPr>
          <w:rFonts w:hint="default"/>
          <w:lang w:val="en-IN"/>
        </w:rPr>
        <w:t>Length of linked list</w:t>
      </w:r>
    </w:p>
    <w:p>
      <w:pPr>
        <w:numPr>
          <w:ilvl w:val="0"/>
          <w:numId w:val="0"/>
        </w:numPr>
        <w:spacing w:line="276" w:lineRule="auto"/>
        <w:jc w:val="both"/>
        <w:rPr>
          <w:rFonts w:hint="default"/>
          <w:lang w:val="en-IN"/>
        </w:rPr>
      </w:pPr>
    </w:p>
    <w:p>
      <w:pPr>
        <w:numPr>
          <w:ilvl w:val="0"/>
          <w:numId w:val="0"/>
        </w:numPr>
        <w:spacing w:line="276" w:lineRule="auto"/>
        <w:jc w:val="both"/>
      </w:pPr>
      <w:r>
        <w:drawing>
          <wp:inline distT="0" distB="0" distL="114300" distR="114300">
            <wp:extent cx="5935980" cy="2345690"/>
            <wp:effectExtent l="0" t="0" r="7620" b="127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
                    <pic:cNvPicPr>
                      <a:picLocks noChangeAspect="1"/>
                    </pic:cNvPicPr>
                  </pic:nvPicPr>
                  <pic:blipFill>
                    <a:blip r:embed="rId30"/>
                    <a:stretch>
                      <a:fillRect/>
                    </a:stretch>
                  </pic:blipFill>
                  <pic:spPr>
                    <a:xfrm>
                      <a:off x="0" y="0"/>
                      <a:ext cx="5935980" cy="2345690"/>
                    </a:xfrm>
                    <a:prstGeom prst="rect">
                      <a:avLst/>
                    </a:prstGeom>
                    <a:noFill/>
                    <a:ln>
                      <a:noFill/>
                    </a:ln>
                  </pic:spPr>
                </pic:pic>
              </a:graphicData>
            </a:graphic>
          </wp:inline>
        </w:drawing>
      </w:r>
    </w:p>
    <w:p>
      <w:pPr>
        <w:numPr>
          <w:ilvl w:val="0"/>
          <w:numId w:val="0"/>
        </w:numPr>
        <w:spacing w:line="276" w:lineRule="auto"/>
        <w:jc w:val="both"/>
        <w:rPr>
          <w:rFonts w:hint="default"/>
          <w:lang w:val="en-IN"/>
        </w:rPr>
      </w:pPr>
      <w:r>
        <w:rPr>
          <w:rFonts w:hint="default"/>
          <w:lang w:val="en-IN"/>
        </w:rPr>
        <w:t>Write a program that will create the 3 linked list &amp; print the results.</w:t>
      </w:r>
    </w:p>
    <w:p>
      <w:pPr>
        <w:numPr>
          <w:ilvl w:val="0"/>
          <w:numId w:val="0"/>
        </w:numPr>
        <w:spacing w:line="276" w:lineRule="auto"/>
        <w:jc w:val="both"/>
        <w:rPr>
          <w:rFonts w:hint="default"/>
          <w:lang w:val="en-IN"/>
        </w:rPr>
      </w:pPr>
      <w:r>
        <w:rPr>
          <w:rFonts w:hint="default"/>
          <w:lang w:val="en-IN"/>
        </w:rPr>
        <w:t>or</w:t>
      </w:r>
    </w:p>
    <w:p>
      <w:pPr>
        <w:numPr>
          <w:ilvl w:val="0"/>
          <w:numId w:val="0"/>
        </w:numPr>
        <w:spacing w:line="276" w:lineRule="auto"/>
        <w:jc w:val="both"/>
        <w:rPr>
          <w:rFonts w:hint="default"/>
          <w:lang w:val="en-IN"/>
        </w:rPr>
      </w:pPr>
      <w:r>
        <w:rPr>
          <w:rFonts w:hint="default"/>
          <w:lang w:val="en-IN"/>
        </w:rPr>
        <w:t>Linked list insertion &amp; deletion of value</w:t>
      </w:r>
    </w:p>
    <w:p>
      <w:pPr>
        <w:numPr>
          <w:ilvl w:val="0"/>
          <w:numId w:val="0"/>
        </w:numPr>
        <w:spacing w:line="276" w:lineRule="auto"/>
        <w:jc w:val="both"/>
        <w:rPr>
          <w:rFonts w:hint="default"/>
          <w:lang w:val="en-IN"/>
        </w:rPr>
      </w:pPr>
      <w:r>
        <w:rPr>
          <w:rFonts w:hint="default"/>
          <w:lang w:val="en-IN"/>
        </w:rPr>
        <w:t>or</w:t>
      </w:r>
    </w:p>
    <w:p>
      <w:pPr>
        <w:numPr>
          <w:ilvl w:val="0"/>
          <w:numId w:val="0"/>
        </w:numPr>
        <w:spacing w:line="276" w:lineRule="auto"/>
        <w:jc w:val="both"/>
        <w:rPr>
          <w:rFonts w:hint="default"/>
          <w:lang w:val="en-IN"/>
        </w:rPr>
      </w:pPr>
      <w:r>
        <w:rPr>
          <w:rFonts w:hint="default"/>
          <w:lang w:val="en-IN"/>
        </w:rPr>
        <w:t>Write a program that  will create linked list, Print linked list, remove/ delete the nodes?</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Contains the data and adress of next 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Node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data </w:t>
      </w:r>
      <w:r>
        <w:rPr>
          <w:rFonts w:hint="default" w:ascii="Consolas" w:hAnsi="Consolas" w:eastAsia="Consolas" w:cs="Consolas"/>
          <w:b w:val="0"/>
          <w:bCs w:val="0"/>
          <w:color w:val="4EC9B0"/>
          <w:kern w:val="0"/>
          <w:sz w:val="16"/>
          <w:szCs w:val="16"/>
          <w:shd w:val="clear" w:fill="1E1E1E"/>
          <w:lang w:val="en-US" w:eastAsia="zh-CN" w:bidi="ar"/>
        </w:rPr>
        <w:t>int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next *Node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LinkedList contains head adress and length of the LinkedList however length is not necessory every time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LinkedList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head   *Node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length </w:t>
      </w:r>
      <w:r>
        <w:rPr>
          <w:rFonts w:hint="default" w:ascii="Consolas" w:hAnsi="Consolas" w:eastAsia="Consolas" w:cs="Consolas"/>
          <w:b w:val="0"/>
          <w:bCs w:val="0"/>
          <w:color w:val="4EC9B0"/>
          <w:kern w:val="0"/>
          <w:sz w:val="16"/>
          <w:szCs w:val="16"/>
          <w:shd w:val="clear" w:fill="1E1E1E"/>
          <w:lang w:val="en-US" w:eastAsia="zh-CN" w:bidi="ar"/>
        </w:rPr>
        <w:t>int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prepend function is used to add the data of single node in linked 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(l *LinkedList) </w:t>
      </w:r>
      <w:r>
        <w:rPr>
          <w:rFonts w:hint="default" w:ascii="Consolas" w:hAnsi="Consolas" w:eastAsia="Consolas" w:cs="Consolas"/>
          <w:b w:val="0"/>
          <w:bCs w:val="0"/>
          <w:color w:val="DCDCAA"/>
          <w:kern w:val="0"/>
          <w:sz w:val="16"/>
          <w:szCs w:val="16"/>
          <w:shd w:val="clear" w:fill="1E1E1E"/>
          <w:lang w:val="en-US" w:eastAsia="zh-CN" w:bidi="ar"/>
        </w:rPr>
        <w:t>prepend</w:t>
      </w:r>
      <w:r>
        <w:rPr>
          <w:rFonts w:hint="default" w:ascii="Consolas" w:hAnsi="Consolas" w:eastAsia="Consolas" w:cs="Consolas"/>
          <w:b w:val="0"/>
          <w:bCs w:val="0"/>
          <w:color w:val="D4D4D4"/>
          <w:kern w:val="0"/>
          <w:sz w:val="16"/>
          <w:szCs w:val="16"/>
          <w:shd w:val="clear" w:fill="1E1E1E"/>
          <w:lang w:val="en-US" w:eastAsia="zh-CN" w:bidi="ar"/>
        </w:rPr>
        <w:t>(n *Node)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second</w:t>
      </w:r>
      <w:r>
        <w:rPr>
          <w:rFonts w:hint="default" w:ascii="Consolas" w:hAnsi="Consolas" w:eastAsia="Consolas" w:cs="Consolas"/>
          <w:b w:val="0"/>
          <w:bCs w:val="0"/>
          <w:color w:val="D4D4D4"/>
          <w:kern w:val="0"/>
          <w:sz w:val="16"/>
          <w:szCs w:val="16"/>
          <w:shd w:val="clear" w:fill="1E1E1E"/>
          <w:lang w:val="en-US" w:eastAsia="zh-CN" w:bidi="ar"/>
        </w:rPr>
        <w:t xml:space="preserve"> := l.head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l.head</w:t>
      </w:r>
      <w:r>
        <w:rPr>
          <w:rFonts w:hint="default" w:ascii="Consolas" w:hAnsi="Consolas" w:eastAsia="Consolas" w:cs="Consolas"/>
          <w:b w:val="0"/>
          <w:bCs w:val="0"/>
          <w:color w:val="D4D4D4"/>
          <w:kern w:val="0"/>
          <w:sz w:val="16"/>
          <w:szCs w:val="16"/>
          <w:shd w:val="clear" w:fill="1E1E1E"/>
          <w:lang w:val="en-US" w:eastAsia="zh-CN" w:bidi="ar"/>
        </w:rPr>
        <w:t xml:space="preserve"> = 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l.head.next</w:t>
      </w:r>
      <w:r>
        <w:rPr>
          <w:rFonts w:hint="default" w:ascii="Consolas" w:hAnsi="Consolas" w:eastAsia="Consolas" w:cs="Consolas"/>
          <w:b w:val="0"/>
          <w:bCs w:val="0"/>
          <w:color w:val="D4D4D4"/>
          <w:kern w:val="0"/>
          <w:sz w:val="16"/>
          <w:szCs w:val="16"/>
          <w:shd w:val="clear" w:fill="1E1E1E"/>
          <w:lang w:val="en-US" w:eastAsia="zh-CN" w:bidi="ar"/>
        </w:rPr>
        <w:t xml:space="preserve"> = second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l.length++</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deleteWithValue function is used to delete the data of single node in linked 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(l *LinkedList) </w:t>
      </w:r>
      <w:r>
        <w:rPr>
          <w:rFonts w:hint="default" w:ascii="Consolas" w:hAnsi="Consolas" w:eastAsia="Consolas" w:cs="Consolas"/>
          <w:b w:val="0"/>
          <w:bCs w:val="0"/>
          <w:color w:val="DCDCAA"/>
          <w:kern w:val="0"/>
          <w:sz w:val="16"/>
          <w:szCs w:val="16"/>
          <w:shd w:val="clear" w:fill="1E1E1E"/>
          <w:lang w:val="en-US" w:eastAsia="zh-CN" w:bidi="ar"/>
        </w:rPr>
        <w:t>deleteWithValue</w:t>
      </w:r>
      <w:r>
        <w:rPr>
          <w:rFonts w:hint="default" w:ascii="Consolas" w:hAnsi="Consolas" w:eastAsia="Consolas" w:cs="Consolas"/>
          <w:b w:val="0"/>
          <w:bCs w:val="0"/>
          <w:color w:val="D4D4D4"/>
          <w:kern w:val="0"/>
          <w:sz w:val="16"/>
          <w:szCs w:val="16"/>
          <w:shd w:val="clear" w:fill="1E1E1E"/>
          <w:lang w:val="en-US" w:eastAsia="zh-CN" w:bidi="ar"/>
        </w:rPr>
        <w:t xml:space="preserve">(value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previousToDelete</w:t>
      </w:r>
      <w:r>
        <w:rPr>
          <w:rFonts w:hint="default" w:ascii="Consolas" w:hAnsi="Consolas" w:eastAsia="Consolas" w:cs="Consolas"/>
          <w:b w:val="0"/>
          <w:bCs w:val="0"/>
          <w:color w:val="D4D4D4"/>
          <w:kern w:val="0"/>
          <w:sz w:val="16"/>
          <w:szCs w:val="16"/>
          <w:shd w:val="clear" w:fill="1E1E1E"/>
          <w:lang w:val="en-US" w:eastAsia="zh-CN" w:bidi="ar"/>
        </w:rPr>
        <w:t xml:space="preserve"> := l.head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previousToDelete.next.data != value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previousToDelete</w:t>
      </w:r>
      <w:r>
        <w:rPr>
          <w:rFonts w:hint="default" w:ascii="Consolas" w:hAnsi="Consolas" w:eastAsia="Consolas" w:cs="Consolas"/>
          <w:b w:val="0"/>
          <w:bCs w:val="0"/>
          <w:color w:val="D4D4D4"/>
          <w:kern w:val="0"/>
          <w:sz w:val="16"/>
          <w:szCs w:val="16"/>
          <w:shd w:val="clear" w:fill="1E1E1E"/>
          <w:lang w:val="en-US" w:eastAsia="zh-CN" w:bidi="ar"/>
        </w:rPr>
        <w:t xml:space="preserve"> = previousToDelete.next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previousToDelete.next</w:t>
      </w:r>
      <w:r>
        <w:rPr>
          <w:rFonts w:hint="default" w:ascii="Consolas" w:hAnsi="Consolas" w:eastAsia="Consolas" w:cs="Consolas"/>
          <w:b w:val="0"/>
          <w:bCs w:val="0"/>
          <w:color w:val="D4D4D4"/>
          <w:kern w:val="0"/>
          <w:sz w:val="16"/>
          <w:szCs w:val="16"/>
          <w:shd w:val="clear" w:fill="1E1E1E"/>
          <w:lang w:val="en-US" w:eastAsia="zh-CN" w:bidi="ar"/>
        </w:rPr>
        <w:t xml:space="preserve"> = previousToDelete.next.next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l.length--</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We can not print all the linked list without the function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We can print the single adress of the linkedlist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//prepend function will print all the linked 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(l LinkedList) </w:t>
      </w:r>
      <w:r>
        <w:rPr>
          <w:rFonts w:hint="default" w:ascii="Consolas" w:hAnsi="Consolas" w:eastAsia="Consolas" w:cs="Consolas"/>
          <w:b w:val="0"/>
          <w:bCs w:val="0"/>
          <w:color w:val="DCDCAA"/>
          <w:kern w:val="0"/>
          <w:sz w:val="16"/>
          <w:szCs w:val="16"/>
          <w:shd w:val="clear" w:fill="1E1E1E"/>
          <w:lang w:val="en-US" w:eastAsia="zh-CN" w:bidi="ar"/>
        </w:rPr>
        <w:t>printListData</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toPrint</w:t>
      </w:r>
      <w:r>
        <w:rPr>
          <w:rFonts w:hint="default" w:ascii="Consolas" w:hAnsi="Consolas" w:eastAsia="Consolas" w:cs="Consolas"/>
          <w:b w:val="0"/>
          <w:bCs w:val="0"/>
          <w:color w:val="D4D4D4"/>
          <w:kern w:val="0"/>
          <w:sz w:val="16"/>
          <w:szCs w:val="16"/>
          <w:shd w:val="clear" w:fill="1E1E1E"/>
          <w:lang w:val="en-US" w:eastAsia="zh-CN" w:bidi="ar"/>
        </w:rPr>
        <w:t xml:space="preserve"> := l.head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l.length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 xml:space="preserve"> "</w:t>
      </w:r>
      <w:r>
        <w:rPr>
          <w:rFonts w:hint="default" w:ascii="Consolas" w:hAnsi="Consolas" w:eastAsia="Consolas" w:cs="Consolas"/>
          <w:b w:val="0"/>
          <w:bCs w:val="0"/>
          <w:color w:val="D4D4D4"/>
          <w:kern w:val="0"/>
          <w:sz w:val="16"/>
          <w:szCs w:val="16"/>
          <w:shd w:val="clear" w:fill="1E1E1E"/>
          <w:lang w:val="en-US" w:eastAsia="zh-CN" w:bidi="ar"/>
        </w:rPr>
        <w:t>, toPrint.data)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toPrint</w:t>
      </w:r>
      <w:r>
        <w:rPr>
          <w:rFonts w:hint="default" w:ascii="Consolas" w:hAnsi="Consolas" w:eastAsia="Consolas" w:cs="Consolas"/>
          <w:b w:val="0"/>
          <w:bCs w:val="0"/>
          <w:color w:val="D4D4D4"/>
          <w:kern w:val="0"/>
          <w:sz w:val="16"/>
          <w:szCs w:val="16"/>
          <w:shd w:val="clear" w:fill="1E1E1E"/>
          <w:lang w:val="en-US" w:eastAsia="zh-CN" w:bidi="ar"/>
        </w:rPr>
        <w:t xml:space="preserve"> = toPrint.next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l.length--</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7BA7D"/>
          <w:kern w:val="0"/>
          <w:sz w:val="16"/>
          <w:szCs w:val="16"/>
          <w:shd w:val="clear" w:fill="1E1E1E"/>
          <w:lang w:val="en-US" w:eastAsia="zh-CN" w:bidi="ar"/>
        </w:rPr>
        <w:t>\n</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Creating the linked list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myList</w:t>
      </w:r>
      <w:r>
        <w:rPr>
          <w:rFonts w:hint="default" w:ascii="Consolas" w:hAnsi="Consolas" w:eastAsia="Consolas" w:cs="Consolas"/>
          <w:b w:val="0"/>
          <w:bCs w:val="0"/>
          <w:color w:val="D4D4D4"/>
          <w:kern w:val="0"/>
          <w:sz w:val="16"/>
          <w:szCs w:val="16"/>
          <w:shd w:val="clear" w:fill="1E1E1E"/>
          <w:lang w:val="en-US" w:eastAsia="zh-CN" w:bidi="ar"/>
        </w:rPr>
        <w:t xml:space="preserve"> := LinkedList{}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Add the data to linked 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//node1 := &amp;Node{data: 48}</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//node2 := &amp;Node{data: 18}</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node3 := &amp;Node{data: 16}</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Print the linked 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myList.</w:t>
      </w:r>
      <w:r>
        <w:rPr>
          <w:rFonts w:hint="default" w:ascii="Consolas" w:hAnsi="Consolas" w:eastAsia="Consolas" w:cs="Consolas"/>
          <w:b w:val="0"/>
          <w:bCs w:val="0"/>
          <w:color w:val="DCDCAA"/>
          <w:kern w:val="0"/>
          <w:sz w:val="16"/>
          <w:szCs w:val="16"/>
          <w:shd w:val="clear" w:fill="1E1E1E"/>
          <w:lang w:val="en-US" w:eastAsia="zh-CN" w:bidi="ar"/>
        </w:rPr>
        <w:t>prepend</w:t>
      </w:r>
      <w:r>
        <w:rPr>
          <w:rFonts w:hint="default" w:ascii="Consolas" w:hAnsi="Consolas" w:eastAsia="Consolas" w:cs="Consolas"/>
          <w:b w:val="0"/>
          <w:bCs w:val="0"/>
          <w:color w:val="D4D4D4"/>
          <w:kern w:val="0"/>
          <w:sz w:val="16"/>
          <w:szCs w:val="16"/>
          <w:shd w:val="clear" w:fill="1E1E1E"/>
          <w:lang w:val="en-US" w:eastAsia="zh-CN" w:bidi="ar"/>
        </w:rPr>
        <w:t xml:space="preserve">(&amp;Node{data: </w:t>
      </w:r>
      <w:r>
        <w:rPr>
          <w:rFonts w:hint="default" w:ascii="Consolas" w:hAnsi="Consolas" w:eastAsia="Consolas" w:cs="Consolas"/>
          <w:b w:val="0"/>
          <w:bCs w:val="0"/>
          <w:color w:val="B5CEA8"/>
          <w:kern w:val="0"/>
          <w:sz w:val="16"/>
          <w:szCs w:val="16"/>
          <w:shd w:val="clear" w:fill="1E1E1E"/>
          <w:lang w:val="en-US" w:eastAsia="zh-CN" w:bidi="ar"/>
        </w:rPr>
        <w:t>48</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myList.</w:t>
      </w:r>
      <w:r>
        <w:rPr>
          <w:rFonts w:hint="default" w:ascii="Consolas" w:hAnsi="Consolas" w:eastAsia="Consolas" w:cs="Consolas"/>
          <w:b w:val="0"/>
          <w:bCs w:val="0"/>
          <w:color w:val="DCDCAA"/>
          <w:kern w:val="0"/>
          <w:sz w:val="16"/>
          <w:szCs w:val="16"/>
          <w:shd w:val="clear" w:fill="1E1E1E"/>
          <w:lang w:val="en-US" w:eastAsia="zh-CN" w:bidi="ar"/>
        </w:rPr>
        <w:t>prepend</w:t>
      </w:r>
      <w:r>
        <w:rPr>
          <w:rFonts w:hint="default" w:ascii="Consolas" w:hAnsi="Consolas" w:eastAsia="Consolas" w:cs="Consolas"/>
          <w:b w:val="0"/>
          <w:bCs w:val="0"/>
          <w:color w:val="D4D4D4"/>
          <w:kern w:val="0"/>
          <w:sz w:val="16"/>
          <w:szCs w:val="16"/>
          <w:shd w:val="clear" w:fill="1E1E1E"/>
          <w:lang w:val="en-US" w:eastAsia="zh-CN" w:bidi="ar"/>
        </w:rPr>
        <w:t xml:space="preserve">(&amp;Node{data: </w:t>
      </w:r>
      <w:r>
        <w:rPr>
          <w:rFonts w:hint="default" w:ascii="Consolas" w:hAnsi="Consolas" w:eastAsia="Consolas" w:cs="Consolas"/>
          <w:b w:val="0"/>
          <w:bCs w:val="0"/>
          <w:color w:val="B5CEA8"/>
          <w:kern w:val="0"/>
          <w:sz w:val="16"/>
          <w:szCs w:val="16"/>
          <w:shd w:val="clear" w:fill="1E1E1E"/>
          <w:lang w:val="en-US" w:eastAsia="zh-CN" w:bidi="ar"/>
        </w:rPr>
        <w:t>18</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myList.</w:t>
      </w:r>
      <w:r>
        <w:rPr>
          <w:rFonts w:hint="default" w:ascii="Consolas" w:hAnsi="Consolas" w:eastAsia="Consolas" w:cs="Consolas"/>
          <w:b w:val="0"/>
          <w:bCs w:val="0"/>
          <w:color w:val="DCDCAA"/>
          <w:kern w:val="0"/>
          <w:sz w:val="16"/>
          <w:szCs w:val="16"/>
          <w:shd w:val="clear" w:fill="1E1E1E"/>
          <w:lang w:val="en-US" w:eastAsia="zh-CN" w:bidi="ar"/>
        </w:rPr>
        <w:t>prepend</w:t>
      </w:r>
      <w:r>
        <w:rPr>
          <w:rFonts w:hint="default" w:ascii="Consolas" w:hAnsi="Consolas" w:eastAsia="Consolas" w:cs="Consolas"/>
          <w:b w:val="0"/>
          <w:bCs w:val="0"/>
          <w:color w:val="D4D4D4"/>
          <w:kern w:val="0"/>
          <w:sz w:val="16"/>
          <w:szCs w:val="16"/>
          <w:shd w:val="clear" w:fill="1E1E1E"/>
          <w:lang w:val="en-US" w:eastAsia="zh-CN" w:bidi="ar"/>
        </w:rPr>
        <w:t xml:space="preserve">(&amp;Node{data: </w:t>
      </w:r>
      <w:r>
        <w:rPr>
          <w:rFonts w:hint="default" w:ascii="Consolas" w:hAnsi="Consolas" w:eastAsia="Consolas" w:cs="Consolas"/>
          <w:b w:val="0"/>
          <w:bCs w:val="0"/>
          <w:color w:val="B5CEA8"/>
          <w:kern w:val="0"/>
          <w:sz w:val="16"/>
          <w:szCs w:val="16"/>
          <w:shd w:val="clear" w:fill="1E1E1E"/>
          <w:lang w:val="en-US" w:eastAsia="zh-CN" w:bidi="ar"/>
        </w:rPr>
        <w:t>16</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myList.</w:t>
      </w:r>
      <w:r>
        <w:rPr>
          <w:rFonts w:hint="default" w:ascii="Consolas" w:hAnsi="Consolas" w:eastAsia="Consolas" w:cs="Consolas"/>
          <w:b w:val="0"/>
          <w:bCs w:val="0"/>
          <w:color w:val="DCDCAA"/>
          <w:kern w:val="0"/>
          <w:sz w:val="16"/>
          <w:szCs w:val="16"/>
          <w:shd w:val="clear" w:fill="1E1E1E"/>
          <w:lang w:val="en-US" w:eastAsia="zh-CN" w:bidi="ar"/>
        </w:rPr>
        <w:t>printListData</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myList.</w:t>
      </w:r>
      <w:r>
        <w:rPr>
          <w:rFonts w:hint="default" w:ascii="Consolas" w:hAnsi="Consolas" w:eastAsia="Consolas" w:cs="Consolas"/>
          <w:b w:val="0"/>
          <w:bCs w:val="0"/>
          <w:color w:val="DCDCAA"/>
          <w:kern w:val="0"/>
          <w:sz w:val="16"/>
          <w:szCs w:val="16"/>
          <w:shd w:val="clear" w:fill="1E1E1E"/>
          <w:lang w:val="en-US" w:eastAsia="zh-CN" w:bidi="ar"/>
        </w:rPr>
        <w:t>deleteWithValue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18</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myList.</w:t>
      </w:r>
      <w:r>
        <w:rPr>
          <w:rFonts w:hint="default" w:ascii="Consolas" w:hAnsi="Consolas" w:eastAsia="Consolas" w:cs="Consolas"/>
          <w:b w:val="0"/>
          <w:bCs w:val="0"/>
          <w:color w:val="DCDCAA"/>
          <w:kern w:val="0"/>
          <w:sz w:val="16"/>
          <w:szCs w:val="16"/>
          <w:shd w:val="clear" w:fill="1E1E1E"/>
          <w:lang w:val="en-US" w:eastAsia="zh-CN" w:bidi="ar"/>
        </w:rPr>
        <w:t>printListData</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linkedlist_insertion_deletion.go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16 18 48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16 48</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jc w:val="left"/>
      </w:pPr>
    </w:p>
    <w:p>
      <w:pPr>
        <w:keepNext w:val="0"/>
        <w:keepLines w:val="0"/>
        <w:widowControl/>
        <w:suppressLineNumbers w:val="0"/>
        <w:jc w:val="left"/>
      </w:pPr>
    </w:p>
    <w:p>
      <w:pPr>
        <w:numPr>
          <w:ilvl w:val="0"/>
          <w:numId w:val="0"/>
        </w:numPr>
        <w:spacing w:line="276" w:lineRule="auto"/>
        <w:jc w:val="both"/>
        <w:rPr>
          <w:rFonts w:hint="default"/>
          <w:lang w:val="en-IN"/>
        </w:rPr>
      </w:pPr>
      <w:r>
        <w:rPr>
          <w:rFonts w:hint="default"/>
          <w:lang w:val="en-IN"/>
        </w:rPr>
        <w:t>Referance</w:t>
      </w:r>
    </w:p>
    <w:p>
      <w:pPr>
        <w:numPr>
          <w:ilvl w:val="0"/>
          <w:numId w:val="0"/>
        </w:numPr>
        <w:spacing w:line="276" w:lineRule="auto"/>
        <w:jc w:val="both"/>
        <w:rPr>
          <w:rFonts w:hint="default"/>
          <w:lang w:val="en-IN"/>
        </w:rPr>
      </w:pPr>
      <w:r>
        <w:rPr>
          <w:rFonts w:hint="default"/>
          <w:lang w:val="en-IN"/>
        </w:rPr>
        <w:fldChar w:fldCharType="begin"/>
      </w:r>
      <w:r>
        <w:rPr>
          <w:rFonts w:hint="default"/>
          <w:lang w:val="en-IN"/>
        </w:rPr>
        <w:instrText xml:space="preserve"> HYPERLINK "https://www.youtube.com/watch?v=8QoynPUY9_8" </w:instrText>
      </w:r>
      <w:r>
        <w:rPr>
          <w:rFonts w:hint="default"/>
          <w:lang w:val="en-IN"/>
        </w:rPr>
        <w:fldChar w:fldCharType="separate"/>
      </w:r>
      <w:r>
        <w:rPr>
          <w:rStyle w:val="13"/>
          <w:rFonts w:hint="default"/>
          <w:lang w:val="en-IN"/>
        </w:rPr>
        <w:t>https://www.youtube.com/watch?v=8QoynPUY9_8</w:t>
      </w:r>
      <w:r>
        <w:rPr>
          <w:rFonts w:hint="default"/>
          <w:lang w:val="en-IN"/>
        </w:rPr>
        <w:fldChar w:fldCharType="end"/>
      </w:r>
    </w:p>
    <w:p>
      <w:pPr>
        <w:numPr>
          <w:ilvl w:val="0"/>
          <w:numId w:val="0"/>
        </w:numPr>
        <w:spacing w:line="276" w:lineRule="auto"/>
        <w:jc w:val="both"/>
        <w:rPr>
          <w:rFonts w:hint="default"/>
          <w:lang w:val="en-IN"/>
        </w:rPr>
      </w:pPr>
    </w:p>
    <w:p>
      <w:pPr>
        <w:numPr>
          <w:ilvl w:val="0"/>
          <w:numId w:val="0"/>
        </w:numPr>
        <w:spacing w:line="276" w:lineRule="auto"/>
        <w:jc w:val="both"/>
        <w:rPr>
          <w:rFonts w:hint="default"/>
          <w:lang w:val="en-IN"/>
        </w:rPr>
      </w:pPr>
      <w:r>
        <w:rPr>
          <w:rFonts w:hint="default"/>
          <w:lang w:val="en-IN"/>
        </w:rPr>
        <w:t>Golang Program to delete the first node from a linked list.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Node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value </w:t>
      </w:r>
      <w:r>
        <w:rPr>
          <w:rFonts w:hint="default" w:ascii="Consolas" w:hAnsi="Consolas" w:eastAsia="Consolas" w:cs="Consolas"/>
          <w:b w:val="0"/>
          <w:bCs w:val="0"/>
          <w:color w:val="4EC9B0"/>
          <w:kern w:val="0"/>
          <w:sz w:val="16"/>
          <w:szCs w:val="16"/>
          <w:shd w:val="clear" w:fill="1E1E1E"/>
          <w:lang w:val="en-US" w:eastAsia="zh-CN" w:bidi="ar"/>
        </w:rPr>
        <w:t>int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next  *Node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NewNode</w:t>
      </w:r>
      <w:r>
        <w:rPr>
          <w:rFonts w:hint="default" w:ascii="Consolas" w:hAnsi="Consolas" w:eastAsia="Consolas" w:cs="Consolas"/>
          <w:b w:val="0"/>
          <w:bCs w:val="0"/>
          <w:color w:val="D4D4D4"/>
          <w:kern w:val="0"/>
          <w:sz w:val="16"/>
          <w:szCs w:val="16"/>
          <w:shd w:val="clear" w:fill="1E1E1E"/>
          <w:lang w:val="en-US" w:eastAsia="zh-CN" w:bidi="ar"/>
        </w:rPr>
        <w:t xml:space="preserve">(value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next *Node) *Node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w:t>
      </w:r>
      <w:r>
        <w:rPr>
          <w:rFonts w:hint="default" w:ascii="Consolas" w:hAnsi="Consolas" w:eastAsia="Consolas" w:cs="Consolas"/>
          <w:b w:val="0"/>
          <w:bCs w:val="0"/>
          <w:color w:val="D4D4D4"/>
          <w:kern w:val="0"/>
          <w:sz w:val="16"/>
          <w:szCs w:val="16"/>
          <w:shd w:val="clear" w:fill="1E1E1E"/>
          <w:lang w:val="en-US" w:eastAsia="zh-CN" w:bidi="ar"/>
        </w:rPr>
        <w:t xml:space="preserve"> 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n.value</w:t>
      </w:r>
      <w:r>
        <w:rPr>
          <w:rFonts w:hint="default" w:ascii="Consolas" w:hAnsi="Consolas" w:eastAsia="Consolas" w:cs="Consolas"/>
          <w:b w:val="0"/>
          <w:bCs w:val="0"/>
          <w:color w:val="D4D4D4"/>
          <w:kern w:val="0"/>
          <w:sz w:val="16"/>
          <w:szCs w:val="16"/>
          <w:shd w:val="clear" w:fill="1E1E1E"/>
          <w:lang w:val="en-US" w:eastAsia="zh-CN" w:bidi="ar"/>
        </w:rPr>
        <w:t xml:space="preserve"> = 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n.next</w:t>
      </w:r>
      <w:r>
        <w:rPr>
          <w:rFonts w:hint="default" w:ascii="Consolas" w:hAnsi="Consolas" w:eastAsia="Consolas" w:cs="Consolas"/>
          <w:b w:val="0"/>
          <w:bCs w:val="0"/>
          <w:color w:val="D4D4D4"/>
          <w:kern w:val="0"/>
          <w:sz w:val="16"/>
          <w:szCs w:val="16"/>
          <w:shd w:val="clear" w:fill="1E1E1E"/>
          <w:lang w:val="en-US" w:eastAsia="zh-CN" w:bidi="ar"/>
        </w:rPr>
        <w:t xml:space="preserve"> = 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&amp;n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TraverseLinkedList</w:t>
      </w:r>
      <w:r>
        <w:rPr>
          <w:rFonts w:hint="default" w:ascii="Consolas" w:hAnsi="Consolas" w:eastAsia="Consolas" w:cs="Consolas"/>
          <w:b w:val="0"/>
          <w:bCs w:val="0"/>
          <w:color w:val="D4D4D4"/>
          <w:kern w:val="0"/>
          <w:sz w:val="16"/>
          <w:szCs w:val="16"/>
          <w:shd w:val="clear" w:fill="1E1E1E"/>
          <w:lang w:val="en-US" w:eastAsia="zh-CN" w:bidi="ar"/>
        </w:rPr>
        <w:t>(head *Node)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temp</w:t>
      </w:r>
      <w:r>
        <w:rPr>
          <w:rFonts w:hint="default" w:ascii="Consolas" w:hAnsi="Consolas" w:eastAsia="Consolas" w:cs="Consolas"/>
          <w:b w:val="0"/>
          <w:bCs w:val="0"/>
          <w:color w:val="D4D4D4"/>
          <w:kern w:val="0"/>
          <w:sz w:val="16"/>
          <w:szCs w:val="16"/>
          <w:shd w:val="clear" w:fill="1E1E1E"/>
          <w:lang w:val="en-US" w:eastAsia="zh-CN" w:bidi="ar"/>
        </w:rPr>
        <w:t xml:space="preserve"> := 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temp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 xml:space="preserve"> "</w:t>
      </w:r>
      <w:r>
        <w:rPr>
          <w:rFonts w:hint="default" w:ascii="Consolas" w:hAnsi="Consolas" w:eastAsia="Consolas" w:cs="Consolas"/>
          <w:b w:val="0"/>
          <w:bCs w:val="0"/>
          <w:color w:val="D4D4D4"/>
          <w:kern w:val="0"/>
          <w:sz w:val="16"/>
          <w:szCs w:val="16"/>
          <w:shd w:val="clear" w:fill="1E1E1E"/>
          <w:lang w:val="en-US" w:eastAsia="zh-CN" w:bidi="ar"/>
        </w:rPr>
        <w:t>, temp.value)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temp</w:t>
      </w:r>
      <w:r>
        <w:rPr>
          <w:rFonts w:hint="default" w:ascii="Consolas" w:hAnsi="Consolas" w:eastAsia="Consolas" w:cs="Consolas"/>
          <w:b w:val="0"/>
          <w:bCs w:val="0"/>
          <w:color w:val="D4D4D4"/>
          <w:kern w:val="0"/>
          <w:sz w:val="16"/>
          <w:szCs w:val="16"/>
          <w:shd w:val="clear" w:fill="1E1E1E"/>
          <w:lang w:val="en-US" w:eastAsia="zh-CN" w:bidi="ar"/>
        </w:rPr>
        <w:t xml:space="preserve"> = temp.next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DeleteFirstNode</w:t>
      </w:r>
      <w:r>
        <w:rPr>
          <w:rFonts w:hint="default" w:ascii="Consolas" w:hAnsi="Consolas" w:eastAsia="Consolas" w:cs="Consolas"/>
          <w:b w:val="0"/>
          <w:bCs w:val="0"/>
          <w:color w:val="D4D4D4"/>
          <w:kern w:val="0"/>
          <w:sz w:val="16"/>
          <w:szCs w:val="16"/>
          <w:shd w:val="clear" w:fill="1E1E1E"/>
          <w:lang w:val="en-US" w:eastAsia="zh-CN" w:bidi="ar"/>
        </w:rPr>
        <w:t>(head *Node) *Node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head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newHead</w:t>
      </w:r>
      <w:r>
        <w:rPr>
          <w:rFonts w:hint="default" w:ascii="Consolas" w:hAnsi="Consolas" w:eastAsia="Consolas" w:cs="Consolas"/>
          <w:b w:val="0"/>
          <w:bCs w:val="0"/>
          <w:color w:val="D4D4D4"/>
          <w:kern w:val="0"/>
          <w:sz w:val="16"/>
          <w:szCs w:val="16"/>
          <w:shd w:val="clear" w:fill="1E1E1E"/>
          <w:lang w:val="en-US" w:eastAsia="zh-CN" w:bidi="ar"/>
        </w:rPr>
        <w:t xml:space="preserve"> := head.next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head.next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nil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newHead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head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NewNode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30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NewNode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NewNode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40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NewNode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40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"Input Linked list is: "</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TraverseLinkedList</w:t>
      </w:r>
      <w:r>
        <w:rPr>
          <w:rFonts w:hint="default" w:ascii="Consolas" w:hAnsi="Consolas" w:eastAsia="Consolas" w:cs="Consolas"/>
          <w:b w:val="0"/>
          <w:bCs w:val="0"/>
          <w:color w:val="D4D4D4"/>
          <w:kern w:val="0"/>
          <w:sz w:val="16"/>
          <w:szCs w:val="16"/>
          <w:shd w:val="clear" w:fill="1E1E1E"/>
          <w:lang w:val="en-US" w:eastAsia="zh-CN" w:bidi="ar"/>
        </w:rPr>
        <w:t>(head)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head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DeleteFirstNode</w:t>
      </w:r>
      <w:r>
        <w:rPr>
          <w:rFonts w:hint="default" w:ascii="Consolas" w:hAnsi="Consolas" w:eastAsia="Consolas" w:cs="Consolas"/>
          <w:b w:val="0"/>
          <w:bCs w:val="0"/>
          <w:color w:val="D4D4D4"/>
          <w:kern w:val="0"/>
          <w:sz w:val="16"/>
          <w:szCs w:val="16"/>
          <w:shd w:val="clear" w:fill="1E1E1E"/>
          <w:lang w:val="en-US" w:eastAsia="zh-CN" w:bidi="ar"/>
        </w:rPr>
        <w:t>(head)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"After deleting first node of the linked list: "</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TraverseLinkedList</w:t>
      </w:r>
      <w:r>
        <w:rPr>
          <w:rFonts w:hint="default" w:ascii="Consolas" w:hAnsi="Consolas" w:eastAsia="Consolas" w:cs="Consolas"/>
          <w:b w:val="0"/>
          <w:bCs w:val="0"/>
          <w:color w:val="D4D4D4"/>
          <w:kern w:val="0"/>
          <w:sz w:val="16"/>
          <w:szCs w:val="16"/>
          <w:shd w:val="clear" w:fill="1E1E1E"/>
          <w:lang w:val="en-US" w:eastAsia="zh-CN" w:bidi="ar"/>
        </w:rPr>
        <w:t>(head)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linkedlist_deletfirstnode.go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 xml:space="preserve">Input Linked list is: 30 10 40 40 </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After deleting first node of the linked list: 10 40 40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w:t>
      </w:r>
    </w:p>
    <w:p>
      <w:pPr>
        <w:keepNext w:val="0"/>
        <w:keepLines w:val="0"/>
        <w:widowControl/>
        <w:suppressLineNumbers w:val="0"/>
        <w:jc w:val="left"/>
      </w:pPr>
    </w:p>
    <w:p>
      <w:pPr>
        <w:numPr>
          <w:ilvl w:val="0"/>
          <w:numId w:val="0"/>
        </w:numPr>
        <w:spacing w:line="276" w:lineRule="auto"/>
        <w:jc w:val="both"/>
        <w:rPr>
          <w:rFonts w:hint="default"/>
          <w:lang w:val="en-IN"/>
        </w:rPr>
      </w:pPr>
      <w:r>
        <w:rPr>
          <w:rFonts w:hint="default"/>
          <w:lang w:val="en-IN"/>
        </w:rPr>
        <w:fldChar w:fldCharType="begin"/>
      </w:r>
      <w:r>
        <w:rPr>
          <w:rFonts w:hint="default"/>
          <w:lang w:val="en-IN"/>
        </w:rPr>
        <w:instrText xml:space="preserve"> HYPERLINK "https://www.tutorialspoint.com/golang-program-to-delete-the-first-node-from-a-linked-list" </w:instrText>
      </w:r>
      <w:r>
        <w:rPr>
          <w:rFonts w:hint="default"/>
          <w:lang w:val="en-IN"/>
        </w:rPr>
        <w:fldChar w:fldCharType="separate"/>
      </w:r>
      <w:r>
        <w:rPr>
          <w:rStyle w:val="13"/>
          <w:rFonts w:hint="default"/>
          <w:lang w:val="en-IN"/>
        </w:rPr>
        <w:t>https://www.tutorialspoint.com/golang-program-to-delete-the-first-node-from-a-linked-list</w:t>
      </w:r>
      <w:r>
        <w:rPr>
          <w:rFonts w:hint="default"/>
          <w:lang w:val="en-IN"/>
        </w:rPr>
        <w:fldChar w:fldCharType="end"/>
      </w:r>
    </w:p>
    <w:p>
      <w:pPr>
        <w:numPr>
          <w:ilvl w:val="0"/>
          <w:numId w:val="0"/>
        </w:numPr>
        <w:spacing w:line="276" w:lineRule="auto"/>
        <w:jc w:val="both"/>
        <w:rPr>
          <w:rFonts w:hint="default"/>
          <w:lang w:val="en-IN"/>
        </w:rPr>
      </w:pPr>
    </w:p>
    <w:p>
      <w:pPr>
        <w:numPr>
          <w:ilvl w:val="0"/>
          <w:numId w:val="0"/>
        </w:numPr>
        <w:spacing w:line="276" w:lineRule="auto"/>
        <w:jc w:val="both"/>
        <w:rPr>
          <w:rFonts w:hint="default"/>
          <w:lang w:val="en-IN"/>
        </w:rPr>
      </w:pPr>
    </w:p>
    <w:p>
      <w:pPr>
        <w:numPr>
          <w:ilvl w:val="0"/>
          <w:numId w:val="0"/>
        </w:numPr>
        <w:spacing w:line="276" w:lineRule="auto"/>
        <w:jc w:val="both"/>
        <w:rPr>
          <w:rFonts w:hint="default"/>
          <w:lang w:val="en-IN"/>
        </w:rPr>
      </w:pPr>
    </w:p>
    <w:p>
      <w:pPr>
        <w:numPr>
          <w:ilvl w:val="0"/>
          <w:numId w:val="0"/>
        </w:numPr>
        <w:spacing w:line="276" w:lineRule="auto"/>
        <w:jc w:val="both"/>
        <w:rPr>
          <w:rFonts w:hint="default"/>
          <w:lang w:val="en-IN"/>
        </w:rPr>
      </w:pPr>
      <w:r>
        <w:rPr>
          <w:rFonts w:hint="default"/>
          <w:lang w:val="en-IN"/>
        </w:rPr>
        <w:t>Delete middle node of a linked list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first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initList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first.</w:t>
      </w:r>
      <w:r>
        <w:rPr>
          <w:rFonts w:hint="default" w:ascii="Consolas" w:hAnsi="Consolas" w:eastAsia="Consolas" w:cs="Consolas"/>
          <w:b w:val="0"/>
          <w:bCs w:val="0"/>
          <w:color w:val="DCDCAA"/>
          <w:kern w:val="0"/>
          <w:sz w:val="16"/>
          <w:szCs w:val="16"/>
          <w:shd w:val="clear" w:fill="1E1E1E"/>
          <w:lang w:val="en-US" w:eastAsia="zh-CN" w:bidi="ar"/>
        </w:rPr>
        <w:t>AddFront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first.</w:t>
      </w:r>
      <w:r>
        <w:rPr>
          <w:rFonts w:hint="default" w:ascii="Consolas" w:hAnsi="Consolas" w:eastAsia="Consolas" w:cs="Consolas"/>
          <w:b w:val="0"/>
          <w:bCs w:val="0"/>
          <w:color w:val="DCDCAA"/>
          <w:kern w:val="0"/>
          <w:sz w:val="16"/>
          <w:szCs w:val="16"/>
          <w:shd w:val="clear" w:fill="1E1E1E"/>
          <w:lang w:val="en-US" w:eastAsia="zh-CN" w:bidi="ar"/>
        </w:rPr>
        <w:t>AddFront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first.</w:t>
      </w:r>
      <w:r>
        <w:rPr>
          <w:rFonts w:hint="default" w:ascii="Consolas" w:hAnsi="Consolas" w:eastAsia="Consolas" w:cs="Consolas"/>
          <w:b w:val="0"/>
          <w:bCs w:val="0"/>
          <w:color w:val="DCDCAA"/>
          <w:kern w:val="0"/>
          <w:sz w:val="16"/>
          <w:szCs w:val="16"/>
          <w:shd w:val="clear" w:fill="1E1E1E"/>
          <w:lang w:val="en-US" w:eastAsia="zh-CN" w:bidi="ar"/>
        </w:rPr>
        <w:t>AddFront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first.</w:t>
      </w:r>
      <w:r>
        <w:rPr>
          <w:rFonts w:hint="default" w:ascii="Consolas" w:hAnsi="Consolas" w:eastAsia="Consolas" w:cs="Consolas"/>
          <w:b w:val="0"/>
          <w:bCs w:val="0"/>
          <w:color w:val="DCDCAA"/>
          <w:kern w:val="0"/>
          <w:sz w:val="16"/>
          <w:szCs w:val="16"/>
          <w:shd w:val="clear" w:fill="1E1E1E"/>
          <w:lang w:val="en-US" w:eastAsia="zh-CN" w:bidi="ar"/>
        </w:rPr>
        <w:t>AddFront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first.</w:t>
      </w:r>
      <w:r>
        <w:rPr>
          <w:rFonts w:hint="default" w:ascii="Consolas" w:hAnsi="Consolas" w:eastAsia="Consolas" w:cs="Consolas"/>
          <w:b w:val="0"/>
          <w:bCs w:val="0"/>
          <w:color w:val="DCDCAA"/>
          <w:kern w:val="0"/>
          <w:sz w:val="16"/>
          <w:szCs w:val="16"/>
          <w:shd w:val="clear" w:fill="1E1E1E"/>
          <w:lang w:val="en-US" w:eastAsia="zh-CN" w:bidi="ar"/>
        </w:rPr>
        <w:t>AddFront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first.Head.</w:t>
      </w:r>
      <w:r>
        <w:rPr>
          <w:rFonts w:hint="default" w:ascii="Consolas" w:hAnsi="Consolas" w:eastAsia="Consolas" w:cs="Consolas"/>
          <w:b w:val="0"/>
          <w:bCs w:val="0"/>
          <w:color w:val="DCDCAA"/>
          <w:kern w:val="0"/>
          <w:sz w:val="16"/>
          <w:szCs w:val="16"/>
          <w:shd w:val="clear" w:fill="1E1E1E"/>
          <w:lang w:val="en-US" w:eastAsia="zh-CN" w:bidi="ar"/>
        </w:rPr>
        <w:t>Traverse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deleteMiddle</w:t>
      </w:r>
      <w:r>
        <w:rPr>
          <w:rFonts w:hint="default" w:ascii="Consolas" w:hAnsi="Consolas" w:eastAsia="Consolas" w:cs="Consolas"/>
          <w:b w:val="0"/>
          <w:bCs w:val="0"/>
          <w:color w:val="D4D4D4"/>
          <w:kern w:val="0"/>
          <w:sz w:val="16"/>
          <w:szCs w:val="16"/>
          <w:shd w:val="clear" w:fill="1E1E1E"/>
          <w:lang w:val="en-US" w:eastAsia="zh-CN" w:bidi="ar"/>
        </w:rPr>
        <w:t>(first.Head)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first.Head.</w:t>
      </w:r>
      <w:r>
        <w:rPr>
          <w:rFonts w:hint="default" w:ascii="Consolas" w:hAnsi="Consolas" w:eastAsia="Consolas" w:cs="Consolas"/>
          <w:b w:val="0"/>
          <w:bCs w:val="0"/>
          <w:color w:val="DCDCAA"/>
          <w:kern w:val="0"/>
          <w:sz w:val="16"/>
          <w:szCs w:val="16"/>
          <w:shd w:val="clear" w:fill="1E1E1E"/>
          <w:lang w:val="en-US" w:eastAsia="zh-CN" w:bidi="ar"/>
        </w:rPr>
        <w:t>Traverse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initList</w:t>
      </w:r>
      <w:r>
        <w:rPr>
          <w:rFonts w:hint="default" w:ascii="Consolas" w:hAnsi="Consolas" w:eastAsia="Consolas" w:cs="Consolas"/>
          <w:b w:val="0"/>
          <w:bCs w:val="0"/>
          <w:color w:val="D4D4D4"/>
          <w:kern w:val="0"/>
          <w:sz w:val="16"/>
          <w:szCs w:val="16"/>
          <w:shd w:val="clear" w:fill="1E1E1E"/>
          <w:lang w:val="en-US" w:eastAsia="zh-CN" w:bidi="ar"/>
        </w:rPr>
        <w:t>() *SingleList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&amp;SingleList{}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ListNode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Val  </w:t>
      </w:r>
      <w:r>
        <w:rPr>
          <w:rFonts w:hint="default" w:ascii="Consolas" w:hAnsi="Consolas" w:eastAsia="Consolas" w:cs="Consolas"/>
          <w:b w:val="0"/>
          <w:bCs w:val="0"/>
          <w:color w:val="4EC9B0"/>
          <w:kern w:val="0"/>
          <w:sz w:val="16"/>
          <w:szCs w:val="16"/>
          <w:shd w:val="clear" w:fill="1E1E1E"/>
          <w:lang w:val="en-US" w:eastAsia="zh-CN" w:bidi="ar"/>
        </w:rPr>
        <w:t>int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Next *ListNode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(l *ListNode) </w:t>
      </w:r>
      <w:r>
        <w:rPr>
          <w:rFonts w:hint="default" w:ascii="Consolas" w:hAnsi="Consolas" w:eastAsia="Consolas" w:cs="Consolas"/>
          <w:b w:val="0"/>
          <w:bCs w:val="0"/>
          <w:color w:val="DCDCAA"/>
          <w:kern w:val="0"/>
          <w:sz w:val="16"/>
          <w:szCs w:val="16"/>
          <w:shd w:val="clear" w:fill="1E1E1E"/>
          <w:lang w:val="en-US" w:eastAsia="zh-CN" w:bidi="ar"/>
        </w:rPr>
        <w:t>Traverse</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l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(l.Val)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w:t>
      </w:r>
      <w:r>
        <w:rPr>
          <w:rFonts w:hint="default" w:ascii="Consolas" w:hAnsi="Consolas" w:eastAsia="Consolas" w:cs="Consolas"/>
          <w:b w:val="0"/>
          <w:bCs w:val="0"/>
          <w:color w:val="D4D4D4"/>
          <w:kern w:val="0"/>
          <w:sz w:val="16"/>
          <w:szCs w:val="16"/>
          <w:shd w:val="clear" w:fill="1E1E1E"/>
          <w:lang w:val="en-US" w:eastAsia="zh-CN" w:bidi="ar"/>
        </w:rPr>
        <w:t xml:space="preserve"> = l.Next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SingleList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Len  </w:t>
      </w:r>
      <w:r>
        <w:rPr>
          <w:rFonts w:hint="default" w:ascii="Consolas" w:hAnsi="Consolas" w:eastAsia="Consolas" w:cs="Consolas"/>
          <w:b w:val="0"/>
          <w:bCs w:val="0"/>
          <w:color w:val="4EC9B0"/>
          <w:kern w:val="0"/>
          <w:sz w:val="16"/>
          <w:szCs w:val="16"/>
          <w:shd w:val="clear" w:fill="1E1E1E"/>
          <w:lang w:val="en-US" w:eastAsia="zh-CN" w:bidi="ar"/>
        </w:rPr>
        <w:t>int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Head *ListNode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(s *SingleList) </w:t>
      </w:r>
      <w:r>
        <w:rPr>
          <w:rFonts w:hint="default" w:ascii="Consolas" w:hAnsi="Consolas" w:eastAsia="Consolas" w:cs="Consolas"/>
          <w:b w:val="0"/>
          <w:bCs w:val="0"/>
          <w:color w:val="DCDCAA"/>
          <w:kern w:val="0"/>
          <w:sz w:val="16"/>
          <w:szCs w:val="16"/>
          <w:shd w:val="clear" w:fill="1E1E1E"/>
          <w:lang w:val="en-US" w:eastAsia="zh-CN" w:bidi="ar"/>
        </w:rPr>
        <w:t>AddFront</w:t>
      </w:r>
      <w:r>
        <w:rPr>
          <w:rFonts w:hint="default" w:ascii="Consolas" w:hAnsi="Consolas" w:eastAsia="Consolas" w:cs="Consolas"/>
          <w:b w:val="0"/>
          <w:bCs w:val="0"/>
          <w:color w:val="D4D4D4"/>
          <w:kern w:val="0"/>
          <w:sz w:val="16"/>
          <w:szCs w:val="16"/>
          <w:shd w:val="clear" w:fill="1E1E1E"/>
          <w:lang w:val="en-US" w:eastAsia="zh-CN" w:bidi="ar"/>
        </w:rPr>
        <w:t xml:space="preserve">(num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ele</w:t>
      </w:r>
      <w:r>
        <w:rPr>
          <w:rFonts w:hint="default" w:ascii="Consolas" w:hAnsi="Consolas" w:eastAsia="Consolas" w:cs="Consolas"/>
          <w:b w:val="0"/>
          <w:bCs w:val="0"/>
          <w:color w:val="D4D4D4"/>
          <w:kern w:val="0"/>
          <w:sz w:val="16"/>
          <w:szCs w:val="16"/>
          <w:shd w:val="clear" w:fill="1E1E1E"/>
          <w:lang w:val="en-US" w:eastAsia="zh-CN" w:bidi="ar"/>
        </w:rPr>
        <w:t xml:space="preserve"> := &amp;ListNode{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Val: num,</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s.Head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s.Head</w:t>
      </w:r>
      <w:r>
        <w:rPr>
          <w:rFonts w:hint="default" w:ascii="Consolas" w:hAnsi="Consolas" w:eastAsia="Consolas" w:cs="Consolas"/>
          <w:b w:val="0"/>
          <w:bCs w:val="0"/>
          <w:color w:val="D4D4D4"/>
          <w:kern w:val="0"/>
          <w:sz w:val="16"/>
          <w:szCs w:val="16"/>
          <w:shd w:val="clear" w:fill="1E1E1E"/>
          <w:lang w:val="en-US" w:eastAsia="zh-CN" w:bidi="ar"/>
        </w:rPr>
        <w:t xml:space="preserve"> = ele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ele.Next</w:t>
      </w:r>
      <w:r>
        <w:rPr>
          <w:rFonts w:hint="default" w:ascii="Consolas" w:hAnsi="Consolas" w:eastAsia="Consolas" w:cs="Consolas"/>
          <w:b w:val="0"/>
          <w:bCs w:val="0"/>
          <w:color w:val="D4D4D4"/>
          <w:kern w:val="0"/>
          <w:sz w:val="16"/>
          <w:szCs w:val="16"/>
          <w:shd w:val="clear" w:fill="1E1E1E"/>
          <w:lang w:val="en-US" w:eastAsia="zh-CN" w:bidi="ar"/>
        </w:rPr>
        <w:t xml:space="preserve"> = s.Head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s.Head</w:t>
      </w:r>
      <w:r>
        <w:rPr>
          <w:rFonts w:hint="default" w:ascii="Consolas" w:hAnsi="Consolas" w:eastAsia="Consolas" w:cs="Consolas"/>
          <w:b w:val="0"/>
          <w:bCs w:val="0"/>
          <w:color w:val="D4D4D4"/>
          <w:kern w:val="0"/>
          <w:sz w:val="16"/>
          <w:szCs w:val="16"/>
          <w:shd w:val="clear" w:fill="1E1E1E"/>
          <w:lang w:val="en-US" w:eastAsia="zh-CN" w:bidi="ar"/>
        </w:rPr>
        <w:t xml:space="preserve"> = ele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s.Len++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deleteMiddle</w:t>
      </w:r>
      <w:r>
        <w:rPr>
          <w:rFonts w:hint="default" w:ascii="Consolas" w:hAnsi="Consolas" w:eastAsia="Consolas" w:cs="Consolas"/>
          <w:b w:val="0"/>
          <w:bCs w:val="0"/>
          <w:color w:val="D4D4D4"/>
          <w:kern w:val="0"/>
          <w:sz w:val="16"/>
          <w:szCs w:val="16"/>
          <w:shd w:val="clear" w:fill="1E1E1E"/>
          <w:lang w:val="en-US" w:eastAsia="zh-CN" w:bidi="ar"/>
        </w:rPr>
        <w:t>(head *ListNode) *ListNode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head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nil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size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sizeOfList</w:t>
      </w:r>
      <w:r>
        <w:rPr>
          <w:rFonts w:hint="default" w:ascii="Consolas" w:hAnsi="Consolas" w:eastAsia="Consolas" w:cs="Consolas"/>
          <w:b w:val="0"/>
          <w:bCs w:val="0"/>
          <w:color w:val="D4D4D4"/>
          <w:kern w:val="0"/>
          <w:sz w:val="16"/>
          <w:szCs w:val="16"/>
          <w:shd w:val="clear" w:fill="1E1E1E"/>
          <w:lang w:val="en-US" w:eastAsia="zh-CN" w:bidi="ar"/>
        </w:rPr>
        <w:t>(head)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mid</w:t>
      </w:r>
      <w:r>
        <w:rPr>
          <w:rFonts w:hint="default" w:ascii="Consolas" w:hAnsi="Consolas" w:eastAsia="Consolas" w:cs="Consolas"/>
          <w:b w:val="0"/>
          <w:bCs w:val="0"/>
          <w:color w:val="D4D4D4"/>
          <w:kern w:val="0"/>
          <w:sz w:val="16"/>
          <w:szCs w:val="16"/>
          <w:shd w:val="clear" w:fill="1E1E1E"/>
          <w:lang w:val="en-US" w:eastAsia="zh-CN" w:bidi="ar"/>
        </w:rPr>
        <w:t xml:space="preserve"> := size / </w:t>
      </w:r>
      <w:r>
        <w:rPr>
          <w:rFonts w:hint="default" w:ascii="Consolas" w:hAnsi="Consolas" w:eastAsia="Consolas" w:cs="Consolas"/>
          <w:b w:val="0"/>
          <w:bCs w:val="0"/>
          <w:color w:val="B5CEA8"/>
          <w:kern w:val="0"/>
          <w:sz w:val="16"/>
          <w:szCs w:val="16"/>
          <w:shd w:val="clear" w:fill="1E1E1E"/>
          <w:lang w:val="en-US" w:eastAsia="zh-CN" w:bidi="ar"/>
        </w:rPr>
        <w:t>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mid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head.Next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curr</w:t>
      </w:r>
      <w:r>
        <w:rPr>
          <w:rFonts w:hint="default" w:ascii="Consolas" w:hAnsi="Consolas" w:eastAsia="Consolas" w:cs="Consolas"/>
          <w:b w:val="0"/>
          <w:bCs w:val="0"/>
          <w:color w:val="D4D4D4"/>
          <w:kern w:val="0"/>
          <w:sz w:val="16"/>
          <w:szCs w:val="16"/>
          <w:shd w:val="clear" w:fill="1E1E1E"/>
          <w:lang w:val="en-US" w:eastAsia="zh-CN" w:bidi="ar"/>
        </w:rPr>
        <w:t xml:space="preserve"> := 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i &lt; mid-</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curr</w:t>
      </w:r>
      <w:r>
        <w:rPr>
          <w:rFonts w:hint="default" w:ascii="Consolas" w:hAnsi="Consolas" w:eastAsia="Consolas" w:cs="Consolas"/>
          <w:b w:val="0"/>
          <w:bCs w:val="0"/>
          <w:color w:val="D4D4D4"/>
          <w:kern w:val="0"/>
          <w:sz w:val="16"/>
          <w:szCs w:val="16"/>
          <w:shd w:val="clear" w:fill="1E1E1E"/>
          <w:lang w:val="en-US" w:eastAsia="zh-CN" w:bidi="ar"/>
        </w:rPr>
        <w:t xml:space="preserve"> = curr.Next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prev</w:t>
      </w:r>
      <w:r>
        <w:rPr>
          <w:rFonts w:hint="default" w:ascii="Consolas" w:hAnsi="Consolas" w:eastAsia="Consolas" w:cs="Consolas"/>
          <w:b w:val="0"/>
          <w:bCs w:val="0"/>
          <w:color w:val="D4D4D4"/>
          <w:kern w:val="0"/>
          <w:sz w:val="16"/>
          <w:szCs w:val="16"/>
          <w:shd w:val="clear" w:fill="1E1E1E"/>
          <w:lang w:val="en-US" w:eastAsia="zh-CN" w:bidi="ar"/>
        </w:rPr>
        <w:t xml:space="preserve"> := curr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midNode</w:t>
      </w:r>
      <w:r>
        <w:rPr>
          <w:rFonts w:hint="default" w:ascii="Consolas" w:hAnsi="Consolas" w:eastAsia="Consolas" w:cs="Consolas"/>
          <w:b w:val="0"/>
          <w:bCs w:val="0"/>
          <w:color w:val="D4D4D4"/>
          <w:kern w:val="0"/>
          <w:sz w:val="16"/>
          <w:szCs w:val="16"/>
          <w:shd w:val="clear" w:fill="1E1E1E"/>
          <w:lang w:val="en-US" w:eastAsia="zh-CN" w:bidi="ar"/>
        </w:rPr>
        <w:t xml:space="preserve"> := prev.Next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midNode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midNext</w:t>
      </w:r>
      <w:r>
        <w:rPr>
          <w:rFonts w:hint="default" w:ascii="Consolas" w:hAnsi="Consolas" w:eastAsia="Consolas" w:cs="Consolas"/>
          <w:b w:val="0"/>
          <w:bCs w:val="0"/>
          <w:color w:val="D4D4D4"/>
          <w:kern w:val="0"/>
          <w:sz w:val="16"/>
          <w:szCs w:val="16"/>
          <w:shd w:val="clear" w:fill="1E1E1E"/>
          <w:lang w:val="en-US" w:eastAsia="zh-CN" w:bidi="ar"/>
        </w:rPr>
        <w:t xml:space="preserve"> := midNode.Next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prev.Next</w:t>
      </w:r>
      <w:r>
        <w:rPr>
          <w:rFonts w:hint="default" w:ascii="Consolas" w:hAnsi="Consolas" w:eastAsia="Consolas" w:cs="Consolas"/>
          <w:b w:val="0"/>
          <w:bCs w:val="0"/>
          <w:color w:val="D4D4D4"/>
          <w:kern w:val="0"/>
          <w:sz w:val="16"/>
          <w:szCs w:val="16"/>
          <w:shd w:val="clear" w:fill="1E1E1E"/>
          <w:lang w:val="en-US" w:eastAsia="zh-CN" w:bidi="ar"/>
        </w:rPr>
        <w:t xml:space="preserve"> = midNext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head</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sizeOfList</w:t>
      </w:r>
      <w:r>
        <w:rPr>
          <w:rFonts w:hint="default" w:ascii="Consolas" w:hAnsi="Consolas" w:eastAsia="Consolas" w:cs="Consolas"/>
          <w:b w:val="0"/>
          <w:bCs w:val="0"/>
          <w:color w:val="D4D4D4"/>
          <w:kern w:val="0"/>
          <w:sz w:val="16"/>
          <w:szCs w:val="16"/>
          <w:shd w:val="clear" w:fill="1E1E1E"/>
          <w:lang w:val="en-US" w:eastAsia="zh-CN" w:bidi="ar"/>
        </w:rPr>
        <w:t xml:space="preserve">(head *ListNode)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head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w:t>
      </w:r>
      <w:r>
        <w:rPr>
          <w:rFonts w:hint="default" w:ascii="Consolas" w:hAnsi="Consolas" w:eastAsia="Consolas" w:cs="Consolas"/>
          <w:b w:val="0"/>
          <w:bCs w:val="0"/>
          <w:color w:val="D4D4D4"/>
          <w:kern w:val="0"/>
          <w:sz w:val="16"/>
          <w:szCs w:val="16"/>
          <w:shd w:val="clear" w:fill="1E1E1E"/>
          <w:lang w:val="en-US" w:eastAsia="zh-CN" w:bidi="ar"/>
        </w:rPr>
        <w:t xml:space="preserve"> = l + </w:t>
      </w:r>
      <w:r>
        <w:rPr>
          <w:rFonts w:hint="default" w:ascii="Consolas" w:hAnsi="Consolas" w:eastAsia="Consolas" w:cs="Consolas"/>
          <w:b w:val="0"/>
          <w:bCs w:val="0"/>
          <w:color w:val="B5CEA8"/>
          <w:kern w:val="0"/>
          <w:sz w:val="16"/>
          <w:szCs w:val="16"/>
          <w:shd w:val="clear" w:fill="1E1E1E"/>
          <w:lang w:val="en-US" w:eastAsia="zh-CN" w:bidi="ar"/>
        </w:rPr>
        <w:t>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head</w:t>
      </w:r>
      <w:r>
        <w:rPr>
          <w:rFonts w:hint="default" w:ascii="Consolas" w:hAnsi="Consolas" w:eastAsia="Consolas" w:cs="Consolas"/>
          <w:b w:val="0"/>
          <w:bCs w:val="0"/>
          <w:color w:val="D4D4D4"/>
          <w:kern w:val="0"/>
          <w:sz w:val="16"/>
          <w:szCs w:val="16"/>
          <w:shd w:val="clear" w:fill="1E1E1E"/>
          <w:lang w:val="en-US" w:eastAsia="zh-CN" w:bidi="ar"/>
        </w:rPr>
        <w:t xml:space="preserve"> = head.Next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linkedlist_deletemiddlenode.go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2</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3</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4</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2</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numPr>
          <w:ilvl w:val="0"/>
          <w:numId w:val="0"/>
        </w:numPr>
        <w:spacing w:line="276" w:lineRule="auto"/>
        <w:jc w:val="both"/>
        <w:rPr>
          <w:rFonts w:hint="default"/>
          <w:lang w:val="en-IN"/>
        </w:rPr>
      </w:pPr>
      <w:r>
        <w:rPr>
          <w:rFonts w:hint="default"/>
          <w:lang w:val="en-IN"/>
        </w:rPr>
        <w:t>Sort the single linked list</w:t>
      </w:r>
    </w:p>
    <w:p>
      <w:pPr>
        <w:numPr>
          <w:ilvl w:val="0"/>
          <w:numId w:val="0"/>
        </w:numPr>
        <w:spacing w:line="276" w:lineRule="auto"/>
        <w:jc w:val="both"/>
        <w:rPr>
          <w:rFonts w:hint="default"/>
          <w:lang w:val="en-IN"/>
        </w:rPr>
      </w:pPr>
      <w:r>
        <w:rPr>
          <w:rFonts w:hint="default"/>
          <w:lang w:val="en-IN"/>
        </w:rPr>
        <w:t xml:space="preserve">or </w:t>
      </w:r>
    </w:p>
    <w:p>
      <w:pPr>
        <w:numPr>
          <w:ilvl w:val="0"/>
          <w:numId w:val="0"/>
        </w:numPr>
        <w:spacing w:line="276" w:lineRule="auto"/>
        <w:jc w:val="both"/>
        <w:rPr>
          <w:rFonts w:hint="default"/>
          <w:lang w:val="en-IN"/>
        </w:rPr>
      </w:pPr>
      <w:r>
        <w:rPr>
          <w:rFonts w:hint="default"/>
          <w:lang w:val="en-IN"/>
        </w:rPr>
        <w:t>write a program to sort the linkedlist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//Create prototype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LL container which going to store 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LL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list *linklist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linklist for value and next pointer details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linklist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val  </w:t>
      </w:r>
      <w:r>
        <w:rPr>
          <w:rFonts w:hint="default" w:ascii="Consolas" w:hAnsi="Consolas" w:eastAsia="Consolas" w:cs="Consolas"/>
          <w:b w:val="0"/>
          <w:bCs w:val="0"/>
          <w:color w:val="4EC9B0"/>
          <w:kern w:val="0"/>
          <w:sz w:val="16"/>
          <w:szCs w:val="16"/>
          <w:shd w:val="clear" w:fill="1E1E1E"/>
          <w:lang w:val="en-US" w:eastAsia="zh-CN" w:bidi="ar"/>
        </w:rPr>
        <w:t>int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next *linklist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createNode use for create node for 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createNode</w:t>
      </w:r>
      <w:r>
        <w:rPr>
          <w:rFonts w:hint="default" w:ascii="Consolas" w:hAnsi="Consolas" w:eastAsia="Consolas" w:cs="Consolas"/>
          <w:b w:val="0"/>
          <w:bCs w:val="0"/>
          <w:color w:val="D4D4D4"/>
          <w:kern w:val="0"/>
          <w:sz w:val="16"/>
          <w:szCs w:val="16"/>
          <w:shd w:val="clear" w:fill="1E1E1E"/>
          <w:lang w:val="en-US" w:eastAsia="zh-CN" w:bidi="ar"/>
        </w:rPr>
        <w:t xml:space="preserve">(value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*linklist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&amp;linklist{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val:  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next: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(lstVal *LL) </w:t>
      </w:r>
      <w:r>
        <w:rPr>
          <w:rFonts w:hint="default" w:ascii="Consolas" w:hAnsi="Consolas" w:eastAsia="Consolas" w:cs="Consolas"/>
          <w:b w:val="0"/>
          <w:bCs w:val="0"/>
          <w:color w:val="DCDCAA"/>
          <w:kern w:val="0"/>
          <w:sz w:val="16"/>
          <w:szCs w:val="16"/>
          <w:shd w:val="clear" w:fill="1E1E1E"/>
          <w:lang w:val="en-US" w:eastAsia="zh-CN" w:bidi="ar"/>
        </w:rPr>
        <w:t>insertAtBeginning</w:t>
      </w:r>
      <w:r>
        <w:rPr>
          <w:rFonts w:hint="default" w:ascii="Consolas" w:hAnsi="Consolas" w:eastAsia="Consolas" w:cs="Consolas"/>
          <w:b w:val="0"/>
          <w:bCs w:val="0"/>
          <w:color w:val="D4D4D4"/>
          <w:kern w:val="0"/>
          <w:sz w:val="16"/>
          <w:szCs w:val="16"/>
          <w:shd w:val="clear" w:fill="1E1E1E"/>
          <w:lang w:val="en-US" w:eastAsia="zh-CN" w:bidi="ar"/>
        </w:rPr>
        <w:t xml:space="preserve">(data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 lstVal.list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lstVal.list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createNode</w:t>
      </w:r>
      <w:r>
        <w:rPr>
          <w:rFonts w:hint="default" w:ascii="Consolas" w:hAnsi="Consolas" w:eastAsia="Consolas" w:cs="Consolas"/>
          <w:b w:val="0"/>
          <w:bCs w:val="0"/>
          <w:color w:val="D4D4D4"/>
          <w:kern w:val="0"/>
          <w:sz w:val="16"/>
          <w:szCs w:val="16"/>
          <w:shd w:val="clear" w:fill="1E1E1E"/>
          <w:lang w:val="en-US" w:eastAsia="zh-CN" w:bidi="ar"/>
        </w:rPr>
        <w:t>(data)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tempNode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createNode</w:t>
      </w:r>
      <w:r>
        <w:rPr>
          <w:rFonts w:hint="default" w:ascii="Consolas" w:hAnsi="Consolas" w:eastAsia="Consolas" w:cs="Consolas"/>
          <w:b w:val="0"/>
          <w:bCs w:val="0"/>
          <w:color w:val="D4D4D4"/>
          <w:kern w:val="0"/>
          <w:sz w:val="16"/>
          <w:szCs w:val="16"/>
          <w:shd w:val="clear" w:fill="1E1E1E"/>
          <w:lang w:val="en-US" w:eastAsia="zh-CN" w:bidi="ar"/>
        </w:rPr>
        <w:t>(data)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head</w:t>
      </w:r>
      <w:r>
        <w:rPr>
          <w:rFonts w:hint="default" w:ascii="Consolas" w:hAnsi="Consolas" w:eastAsia="Consolas" w:cs="Consolas"/>
          <w:b w:val="0"/>
          <w:bCs w:val="0"/>
          <w:color w:val="D4D4D4"/>
          <w:kern w:val="0"/>
          <w:sz w:val="16"/>
          <w:szCs w:val="16"/>
          <w:shd w:val="clear" w:fill="1E1E1E"/>
          <w:lang w:val="en-US" w:eastAsia="zh-CN" w:bidi="ar"/>
        </w:rPr>
        <w:t xml:space="preserve"> := lstVal.list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tempNode.next</w:t>
      </w:r>
      <w:r>
        <w:rPr>
          <w:rFonts w:hint="default" w:ascii="Consolas" w:hAnsi="Consolas" w:eastAsia="Consolas" w:cs="Consolas"/>
          <w:b w:val="0"/>
          <w:bCs w:val="0"/>
          <w:color w:val="D4D4D4"/>
          <w:kern w:val="0"/>
          <w:sz w:val="16"/>
          <w:szCs w:val="16"/>
          <w:shd w:val="clear" w:fill="1E1E1E"/>
          <w:lang w:val="en-US" w:eastAsia="zh-CN" w:bidi="ar"/>
        </w:rPr>
        <w:t xml:space="preserve"> = 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lstVal.list</w:t>
      </w:r>
      <w:r>
        <w:rPr>
          <w:rFonts w:hint="default" w:ascii="Consolas" w:hAnsi="Consolas" w:eastAsia="Consolas" w:cs="Consolas"/>
          <w:b w:val="0"/>
          <w:bCs w:val="0"/>
          <w:color w:val="D4D4D4"/>
          <w:kern w:val="0"/>
          <w:sz w:val="16"/>
          <w:szCs w:val="16"/>
          <w:shd w:val="clear" w:fill="1E1E1E"/>
          <w:lang w:val="en-US" w:eastAsia="zh-CN" w:bidi="ar"/>
        </w:rPr>
        <w:t xml:space="preserve"> = tempNode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(lstVal *LL) </w:t>
      </w:r>
      <w:r>
        <w:rPr>
          <w:rFonts w:hint="default" w:ascii="Consolas" w:hAnsi="Consolas" w:eastAsia="Consolas" w:cs="Consolas"/>
          <w:b w:val="0"/>
          <w:bCs w:val="0"/>
          <w:color w:val="DCDCAA"/>
          <w:kern w:val="0"/>
          <w:sz w:val="16"/>
          <w:szCs w:val="16"/>
          <w:shd w:val="clear" w:fill="1E1E1E"/>
          <w:lang w:val="en-US" w:eastAsia="zh-CN" w:bidi="ar"/>
        </w:rPr>
        <w:t>printList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 lstVal &amp;&amp;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 lstVal.list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head</w:t>
      </w:r>
      <w:r>
        <w:rPr>
          <w:rFonts w:hint="default" w:ascii="Consolas" w:hAnsi="Consolas" w:eastAsia="Consolas" w:cs="Consolas"/>
          <w:b w:val="0"/>
          <w:bCs w:val="0"/>
          <w:color w:val="D4D4D4"/>
          <w:kern w:val="0"/>
          <w:sz w:val="16"/>
          <w:szCs w:val="16"/>
          <w:shd w:val="clear" w:fill="1E1E1E"/>
          <w:lang w:val="en-US" w:eastAsia="zh-CN" w:bidi="ar"/>
        </w:rPr>
        <w:t xml:space="preserve"> := lstVal.list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 head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head.val)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head</w:t>
      </w:r>
      <w:r>
        <w:rPr>
          <w:rFonts w:hint="default" w:ascii="Consolas" w:hAnsi="Consolas" w:eastAsia="Consolas" w:cs="Consolas"/>
          <w:b w:val="0"/>
          <w:bCs w:val="0"/>
          <w:color w:val="D4D4D4"/>
          <w:kern w:val="0"/>
          <w:sz w:val="16"/>
          <w:szCs w:val="16"/>
          <w:shd w:val="clear" w:fill="1E1E1E"/>
          <w:lang w:val="en-US" w:eastAsia="zh-CN" w:bidi="ar"/>
        </w:rPr>
        <w:t xml:space="preserve"> = head.next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(lstVal *LL) </w:t>
      </w:r>
      <w:r>
        <w:rPr>
          <w:rFonts w:hint="default" w:ascii="Consolas" w:hAnsi="Consolas" w:eastAsia="Consolas" w:cs="Consolas"/>
          <w:b w:val="0"/>
          <w:bCs w:val="0"/>
          <w:color w:val="DCDCAA"/>
          <w:kern w:val="0"/>
          <w:sz w:val="16"/>
          <w:szCs w:val="16"/>
          <w:shd w:val="clear" w:fill="1E1E1E"/>
          <w:lang w:val="en-US" w:eastAsia="zh-CN" w:bidi="ar"/>
        </w:rPr>
        <w:t>deleteFromBeginning</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 lstVal &amp;&amp;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 lstVal.list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head</w:t>
      </w:r>
      <w:r>
        <w:rPr>
          <w:rFonts w:hint="default" w:ascii="Consolas" w:hAnsi="Consolas" w:eastAsia="Consolas" w:cs="Consolas"/>
          <w:b w:val="0"/>
          <w:bCs w:val="0"/>
          <w:color w:val="D4D4D4"/>
          <w:kern w:val="0"/>
          <w:sz w:val="16"/>
          <w:szCs w:val="16"/>
          <w:shd w:val="clear" w:fill="1E1E1E"/>
          <w:lang w:val="en-US" w:eastAsia="zh-CN" w:bidi="ar"/>
        </w:rPr>
        <w:t xml:space="preserve"> := lstVal.list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lstVal.list</w:t>
      </w:r>
      <w:r>
        <w:rPr>
          <w:rFonts w:hint="default" w:ascii="Consolas" w:hAnsi="Consolas" w:eastAsia="Consolas" w:cs="Consolas"/>
          <w:b w:val="0"/>
          <w:bCs w:val="0"/>
          <w:color w:val="D4D4D4"/>
          <w:kern w:val="0"/>
          <w:sz w:val="16"/>
          <w:szCs w:val="16"/>
          <w:shd w:val="clear" w:fill="1E1E1E"/>
          <w:lang w:val="en-US" w:eastAsia="zh-CN" w:bidi="ar"/>
        </w:rPr>
        <w:t xml:space="preserve"> = head.next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head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nil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sort</w:t>
      </w:r>
      <w:r>
        <w:rPr>
          <w:rFonts w:hint="default" w:ascii="Consolas" w:hAnsi="Consolas" w:eastAsia="Consolas" w:cs="Consolas"/>
          <w:b w:val="0"/>
          <w:bCs w:val="0"/>
          <w:color w:val="D4D4D4"/>
          <w:kern w:val="0"/>
          <w:sz w:val="16"/>
          <w:szCs w:val="16"/>
          <w:shd w:val="clear" w:fill="1E1E1E"/>
          <w:lang w:val="en-US" w:eastAsia="zh-CN" w:bidi="ar"/>
        </w:rPr>
        <w:t>(ll *linklist, insertedNode *linklist) *linklist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head</w:t>
      </w:r>
      <w:r>
        <w:rPr>
          <w:rFonts w:hint="default" w:ascii="Consolas" w:hAnsi="Consolas" w:eastAsia="Consolas" w:cs="Consolas"/>
          <w:b w:val="0"/>
          <w:bCs w:val="0"/>
          <w:color w:val="D4D4D4"/>
          <w:kern w:val="0"/>
          <w:sz w:val="16"/>
          <w:szCs w:val="16"/>
          <w:shd w:val="clear" w:fill="1E1E1E"/>
          <w:lang w:val="en-US" w:eastAsia="zh-CN" w:bidi="ar"/>
        </w:rPr>
        <w:t xml:space="preserve"> := ll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ll.val &gt; insertedNode.val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insertedNode.next</w:t>
      </w:r>
      <w:r>
        <w:rPr>
          <w:rFonts w:hint="default" w:ascii="Consolas" w:hAnsi="Consolas" w:eastAsia="Consolas" w:cs="Consolas"/>
          <w:b w:val="0"/>
          <w:bCs w:val="0"/>
          <w:color w:val="D4D4D4"/>
          <w:kern w:val="0"/>
          <w:sz w:val="16"/>
          <w:szCs w:val="16"/>
          <w:shd w:val="clear" w:fill="1E1E1E"/>
          <w:lang w:val="en-US" w:eastAsia="zh-CN" w:bidi="ar"/>
        </w:rPr>
        <w:t xml:space="preserve"> = ll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ll</w:t>
      </w:r>
      <w:r>
        <w:rPr>
          <w:rFonts w:hint="default" w:ascii="Consolas" w:hAnsi="Consolas" w:eastAsia="Consolas" w:cs="Consolas"/>
          <w:b w:val="0"/>
          <w:bCs w:val="0"/>
          <w:color w:val="D4D4D4"/>
          <w:kern w:val="0"/>
          <w:sz w:val="16"/>
          <w:szCs w:val="16"/>
          <w:shd w:val="clear" w:fill="1E1E1E"/>
          <w:lang w:val="en-US" w:eastAsia="zh-CN" w:bidi="ar"/>
        </w:rPr>
        <w:t xml:space="preserve"> = insertedNode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head.next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&amp;&amp; head.next.val &lt; insertedNode.val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head</w:t>
      </w:r>
      <w:r>
        <w:rPr>
          <w:rFonts w:hint="default" w:ascii="Consolas" w:hAnsi="Consolas" w:eastAsia="Consolas" w:cs="Consolas"/>
          <w:b w:val="0"/>
          <w:bCs w:val="0"/>
          <w:color w:val="D4D4D4"/>
          <w:kern w:val="0"/>
          <w:sz w:val="16"/>
          <w:szCs w:val="16"/>
          <w:shd w:val="clear" w:fill="1E1E1E"/>
          <w:lang w:val="en-US" w:eastAsia="zh-CN" w:bidi="ar"/>
        </w:rPr>
        <w:t xml:space="preserve"> = head.next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insertedNode.next</w:t>
      </w:r>
      <w:r>
        <w:rPr>
          <w:rFonts w:hint="default" w:ascii="Consolas" w:hAnsi="Consolas" w:eastAsia="Consolas" w:cs="Consolas"/>
          <w:b w:val="0"/>
          <w:bCs w:val="0"/>
          <w:color w:val="D4D4D4"/>
          <w:kern w:val="0"/>
          <w:sz w:val="16"/>
          <w:szCs w:val="16"/>
          <w:shd w:val="clear" w:fill="1E1E1E"/>
          <w:lang w:val="en-US" w:eastAsia="zh-CN" w:bidi="ar"/>
        </w:rPr>
        <w:t xml:space="preserve"> = head.next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head.next</w:t>
      </w:r>
      <w:r>
        <w:rPr>
          <w:rFonts w:hint="default" w:ascii="Consolas" w:hAnsi="Consolas" w:eastAsia="Consolas" w:cs="Consolas"/>
          <w:b w:val="0"/>
          <w:bCs w:val="0"/>
          <w:color w:val="D4D4D4"/>
          <w:kern w:val="0"/>
          <w:sz w:val="16"/>
          <w:szCs w:val="16"/>
          <w:shd w:val="clear" w:fill="1E1E1E"/>
          <w:lang w:val="en-US" w:eastAsia="zh-CN" w:bidi="ar"/>
        </w:rPr>
        <w:t xml:space="preserve"> = insertedNode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ll</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sortTheLinkedList</w:t>
      </w:r>
      <w:r>
        <w:rPr>
          <w:rFonts w:hint="default" w:ascii="Consolas" w:hAnsi="Consolas" w:eastAsia="Consolas" w:cs="Consolas"/>
          <w:b w:val="0"/>
          <w:bCs w:val="0"/>
          <w:color w:val="D4D4D4"/>
          <w:kern w:val="0"/>
          <w:sz w:val="16"/>
          <w:szCs w:val="16"/>
          <w:shd w:val="clear" w:fill="1E1E1E"/>
          <w:lang w:val="en-US" w:eastAsia="zh-CN" w:bidi="ar"/>
        </w:rPr>
        <w:t>(ll *linklist) *linklist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head</w:t>
      </w:r>
      <w:r>
        <w:rPr>
          <w:rFonts w:hint="default" w:ascii="Consolas" w:hAnsi="Consolas" w:eastAsia="Consolas" w:cs="Consolas"/>
          <w:b w:val="0"/>
          <w:bCs w:val="0"/>
          <w:color w:val="D4D4D4"/>
          <w:kern w:val="0"/>
          <w:sz w:val="16"/>
          <w:szCs w:val="16"/>
          <w:shd w:val="clear" w:fill="1E1E1E"/>
          <w:lang w:val="en-US" w:eastAsia="zh-CN" w:bidi="ar"/>
        </w:rPr>
        <w:t xml:space="preserve"> := ll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sortedList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(linklist)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firstTime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bool</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true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head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nextNode</w:t>
      </w:r>
      <w:r>
        <w:rPr>
          <w:rFonts w:hint="default" w:ascii="Consolas" w:hAnsi="Consolas" w:eastAsia="Consolas" w:cs="Consolas"/>
          <w:b w:val="0"/>
          <w:bCs w:val="0"/>
          <w:color w:val="D4D4D4"/>
          <w:kern w:val="0"/>
          <w:sz w:val="16"/>
          <w:szCs w:val="16"/>
          <w:shd w:val="clear" w:fill="1E1E1E"/>
          <w:lang w:val="en-US" w:eastAsia="zh-CN" w:bidi="ar"/>
        </w:rPr>
        <w:t xml:space="preserve"> := head.next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firstTime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sortedList</w:t>
      </w:r>
      <w:r>
        <w:rPr>
          <w:rFonts w:hint="default" w:ascii="Consolas" w:hAnsi="Consolas" w:eastAsia="Consolas" w:cs="Consolas"/>
          <w:b w:val="0"/>
          <w:bCs w:val="0"/>
          <w:color w:val="D4D4D4"/>
          <w:kern w:val="0"/>
          <w:sz w:val="16"/>
          <w:szCs w:val="16"/>
          <w:shd w:val="clear" w:fill="1E1E1E"/>
          <w:lang w:val="en-US" w:eastAsia="zh-CN" w:bidi="ar"/>
        </w:rPr>
        <w:t xml:space="preserve"> = 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sortedList.next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nil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firstTime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false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sortedList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sort</w:t>
      </w:r>
      <w:r>
        <w:rPr>
          <w:rFonts w:hint="default" w:ascii="Consolas" w:hAnsi="Consolas" w:eastAsia="Consolas" w:cs="Consolas"/>
          <w:b w:val="0"/>
          <w:bCs w:val="0"/>
          <w:color w:val="D4D4D4"/>
          <w:kern w:val="0"/>
          <w:sz w:val="16"/>
          <w:szCs w:val="16"/>
          <w:shd w:val="clear" w:fill="1E1E1E"/>
          <w:lang w:val="en-US" w:eastAsia="zh-CN" w:bidi="ar"/>
        </w:rPr>
        <w:t>(sortedList, 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head</w:t>
      </w:r>
      <w:r>
        <w:rPr>
          <w:rFonts w:hint="default" w:ascii="Consolas" w:hAnsi="Consolas" w:eastAsia="Consolas" w:cs="Consolas"/>
          <w:b w:val="0"/>
          <w:bCs w:val="0"/>
          <w:color w:val="D4D4D4"/>
          <w:kern w:val="0"/>
          <w:sz w:val="16"/>
          <w:szCs w:val="16"/>
          <w:shd w:val="clear" w:fill="1E1E1E"/>
          <w:lang w:val="en-US" w:eastAsia="zh-CN" w:bidi="ar"/>
        </w:rPr>
        <w:t xml:space="preserve"> = nextNode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sortedList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staticList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7</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9</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linklst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(LL)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value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staticList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linklst.</w:t>
      </w:r>
      <w:r>
        <w:rPr>
          <w:rFonts w:hint="default" w:ascii="Consolas" w:hAnsi="Consolas" w:eastAsia="Consolas" w:cs="Consolas"/>
          <w:b w:val="0"/>
          <w:bCs w:val="0"/>
          <w:color w:val="DCDCAA"/>
          <w:kern w:val="0"/>
          <w:sz w:val="16"/>
          <w:szCs w:val="16"/>
          <w:shd w:val="clear" w:fill="1E1E1E"/>
          <w:lang w:val="en-US" w:eastAsia="zh-CN" w:bidi="ar"/>
        </w:rPr>
        <w:t>insertAtBeginning</w:t>
      </w:r>
      <w:r>
        <w:rPr>
          <w:rFonts w:hint="default" w:ascii="Consolas" w:hAnsi="Consolas" w:eastAsia="Consolas" w:cs="Consolas"/>
          <w:b w:val="0"/>
          <w:bCs w:val="0"/>
          <w:color w:val="D4D4D4"/>
          <w:kern w:val="0"/>
          <w:sz w:val="16"/>
          <w:szCs w:val="16"/>
          <w:shd w:val="clear" w:fill="1E1E1E"/>
          <w:lang w:val="en-US" w:eastAsia="zh-CN" w:bidi="ar"/>
        </w:rPr>
        <w:t>(value)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"PrintList"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linklst.</w:t>
      </w:r>
      <w:r>
        <w:rPr>
          <w:rFonts w:hint="default" w:ascii="Consolas" w:hAnsi="Consolas" w:eastAsia="Consolas" w:cs="Consolas"/>
          <w:b w:val="0"/>
          <w:bCs w:val="0"/>
          <w:color w:val="DCDCAA"/>
          <w:kern w:val="0"/>
          <w:sz w:val="16"/>
          <w:szCs w:val="16"/>
          <w:shd w:val="clear" w:fill="1E1E1E"/>
          <w:lang w:val="en-US" w:eastAsia="zh-CN" w:bidi="ar"/>
        </w:rPr>
        <w:t>printList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linklst.list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sortTheLinkedList</w:t>
      </w:r>
      <w:r>
        <w:rPr>
          <w:rFonts w:hint="default" w:ascii="Consolas" w:hAnsi="Consolas" w:eastAsia="Consolas" w:cs="Consolas"/>
          <w:b w:val="0"/>
          <w:bCs w:val="0"/>
          <w:color w:val="D4D4D4"/>
          <w:kern w:val="0"/>
          <w:sz w:val="16"/>
          <w:szCs w:val="16"/>
          <w:shd w:val="clear" w:fill="1E1E1E"/>
          <w:lang w:val="en-US" w:eastAsia="zh-CN" w:bidi="ar"/>
        </w:rPr>
        <w:t>(linklst.list)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"After Sorting PrintList"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linklst.</w:t>
      </w:r>
      <w:r>
        <w:rPr>
          <w:rFonts w:hint="default" w:ascii="Consolas" w:hAnsi="Consolas" w:eastAsia="Consolas" w:cs="Consolas"/>
          <w:b w:val="0"/>
          <w:bCs w:val="0"/>
          <w:color w:val="DCDCAA"/>
          <w:kern w:val="0"/>
          <w:sz w:val="16"/>
          <w:szCs w:val="16"/>
          <w:shd w:val="clear" w:fill="1E1E1E"/>
          <w:lang w:val="en-US" w:eastAsia="zh-CN" w:bidi="ar"/>
        </w:rPr>
        <w:t>printList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linkedlistsorted.go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PrintList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 9 4 3 1 7 5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After Sorting PrintList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 xml:space="preserve"> 1 3 4 5 7 9</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numPr>
          <w:ilvl w:val="0"/>
          <w:numId w:val="0"/>
        </w:numPr>
        <w:spacing w:line="276" w:lineRule="auto"/>
        <w:jc w:val="both"/>
        <w:rPr>
          <w:rFonts w:hint="default"/>
          <w:lang w:val="en-IN"/>
        </w:rPr>
      </w:pPr>
      <w:r>
        <w:rPr>
          <w:rFonts w:hint="default"/>
          <w:lang w:val="en-IN"/>
        </w:rPr>
        <w:t>Sort the two single linked list</w:t>
      </w:r>
    </w:p>
    <w:p>
      <w:pPr>
        <w:numPr>
          <w:ilvl w:val="0"/>
          <w:numId w:val="0"/>
        </w:numPr>
        <w:spacing w:line="276" w:lineRule="auto"/>
        <w:jc w:val="both"/>
        <w:rPr>
          <w:rFonts w:hint="default"/>
          <w:lang w:val="en-IN"/>
        </w:rPr>
      </w:pPr>
      <w:r>
        <w:rPr>
          <w:rFonts w:hint="default"/>
          <w:lang w:val="en-IN"/>
        </w:rPr>
        <w:t xml:space="preserve">or </w:t>
      </w:r>
    </w:p>
    <w:p>
      <w:pPr>
        <w:numPr>
          <w:ilvl w:val="0"/>
          <w:numId w:val="0"/>
        </w:numPr>
        <w:spacing w:line="276" w:lineRule="auto"/>
        <w:jc w:val="both"/>
        <w:rPr>
          <w:rFonts w:hint="default"/>
          <w:lang w:val="en-IN"/>
        </w:rPr>
      </w:pPr>
      <w:r>
        <w:rPr>
          <w:rFonts w:hint="default"/>
          <w:lang w:val="en-IN"/>
        </w:rPr>
        <w:t xml:space="preserve">write a </w:t>
      </w:r>
      <w:r>
        <w:rPr>
          <w:rFonts w:hint="default"/>
          <w:b/>
          <w:bCs/>
          <w:lang w:val="en-IN"/>
        </w:rPr>
        <w:t xml:space="preserve">function </w:t>
      </w:r>
      <w:r>
        <w:rPr>
          <w:rFonts w:hint="default"/>
          <w:lang w:val="en-IN"/>
        </w:rPr>
        <w:t>to sort the two linkedlist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linksort</w:t>
      </w:r>
      <w:r>
        <w:rPr>
          <w:rFonts w:hint="default" w:ascii="Consolas" w:hAnsi="Consolas" w:eastAsia="Consolas" w:cs="Consolas"/>
          <w:b w:val="0"/>
          <w:bCs w:val="0"/>
          <w:color w:val="D4D4D4"/>
          <w:kern w:val="0"/>
          <w:sz w:val="16"/>
          <w:szCs w:val="16"/>
          <w:shd w:val="clear" w:fill="1E1E1E"/>
          <w:lang w:val="en-US" w:eastAsia="zh-CN" w:bidi="ar"/>
        </w:rPr>
        <w:t>(l1 *Listnode, l2 *Listnode) *Listnode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dummy</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(Listnode)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w:t>
      </w:r>
      <w:r>
        <w:rPr>
          <w:rFonts w:hint="default" w:ascii="Consolas" w:hAnsi="Consolas" w:eastAsia="Consolas" w:cs="Consolas"/>
          <w:b w:val="0"/>
          <w:bCs w:val="0"/>
          <w:color w:val="D4D4D4"/>
          <w:kern w:val="0"/>
          <w:sz w:val="16"/>
          <w:szCs w:val="16"/>
          <w:shd w:val="clear" w:fill="1E1E1E"/>
          <w:lang w:val="en-US" w:eastAsia="zh-CN" w:bidi="ar"/>
        </w:rPr>
        <w:t xml:space="preserve"> = dummy</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l1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&amp;&amp; l2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l1.val &lt; l2.val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p.Next</w:t>
      </w:r>
      <w:r>
        <w:rPr>
          <w:rFonts w:hint="default" w:ascii="Consolas" w:hAnsi="Consolas" w:eastAsia="Consolas" w:cs="Consolas"/>
          <w:b w:val="0"/>
          <w:bCs w:val="0"/>
          <w:color w:val="D4D4D4"/>
          <w:kern w:val="0"/>
          <w:sz w:val="16"/>
          <w:szCs w:val="16"/>
          <w:shd w:val="clear" w:fill="1E1E1E"/>
          <w:lang w:val="en-US" w:eastAsia="zh-CN" w:bidi="ar"/>
        </w:rPr>
        <w:t xml:space="preserve"> = l1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l1</w:t>
      </w:r>
      <w:r>
        <w:rPr>
          <w:rFonts w:hint="default" w:ascii="Consolas" w:hAnsi="Consolas" w:eastAsia="Consolas" w:cs="Consolas"/>
          <w:b w:val="0"/>
          <w:bCs w:val="0"/>
          <w:color w:val="D4D4D4"/>
          <w:kern w:val="0"/>
          <w:sz w:val="16"/>
          <w:szCs w:val="16"/>
          <w:shd w:val="clear" w:fill="1E1E1E"/>
          <w:lang w:val="en-US" w:eastAsia="zh-CN" w:bidi="ar"/>
        </w:rPr>
        <w:t xml:space="preserve"> = l1.Next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p.Next</w:t>
      </w:r>
      <w:r>
        <w:rPr>
          <w:rFonts w:hint="default" w:ascii="Consolas" w:hAnsi="Consolas" w:eastAsia="Consolas" w:cs="Consolas"/>
          <w:b w:val="0"/>
          <w:bCs w:val="0"/>
          <w:color w:val="D4D4D4"/>
          <w:kern w:val="0"/>
          <w:sz w:val="16"/>
          <w:szCs w:val="16"/>
          <w:shd w:val="clear" w:fill="1E1E1E"/>
          <w:lang w:val="en-US" w:eastAsia="zh-CN" w:bidi="ar"/>
        </w:rPr>
        <w:t xml:space="preserve"> = l2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l2</w:t>
      </w:r>
      <w:r>
        <w:rPr>
          <w:rFonts w:hint="default" w:ascii="Consolas" w:hAnsi="Consolas" w:eastAsia="Consolas" w:cs="Consolas"/>
          <w:b w:val="0"/>
          <w:bCs w:val="0"/>
          <w:color w:val="D4D4D4"/>
          <w:kern w:val="0"/>
          <w:sz w:val="16"/>
          <w:szCs w:val="16"/>
          <w:shd w:val="clear" w:fill="1E1E1E"/>
          <w:lang w:val="en-US" w:eastAsia="zh-CN" w:bidi="ar"/>
        </w:rPr>
        <w:t xml:space="preserve"> = l2.Next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w:t>
      </w:r>
      <w:r>
        <w:rPr>
          <w:rFonts w:hint="default" w:ascii="Consolas" w:hAnsi="Consolas" w:eastAsia="Consolas" w:cs="Consolas"/>
          <w:b w:val="0"/>
          <w:bCs w:val="0"/>
          <w:color w:val="D4D4D4"/>
          <w:kern w:val="0"/>
          <w:sz w:val="16"/>
          <w:szCs w:val="16"/>
          <w:shd w:val="clear" w:fill="1E1E1E"/>
          <w:lang w:val="en-US" w:eastAsia="zh-CN" w:bidi="ar"/>
        </w:rPr>
        <w:t xml:space="preserve"> = p.Next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l1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p.Next</w:t>
      </w:r>
      <w:r>
        <w:rPr>
          <w:rFonts w:hint="default" w:ascii="Consolas" w:hAnsi="Consolas" w:eastAsia="Consolas" w:cs="Consolas"/>
          <w:b w:val="0"/>
          <w:bCs w:val="0"/>
          <w:color w:val="D4D4D4"/>
          <w:kern w:val="0"/>
          <w:sz w:val="16"/>
          <w:szCs w:val="16"/>
          <w:shd w:val="clear" w:fill="1E1E1E"/>
          <w:lang w:val="en-US" w:eastAsia="zh-CN" w:bidi="ar"/>
        </w:rPr>
        <w:t xml:space="preserve"> = l1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p.Next</w:t>
      </w:r>
      <w:r>
        <w:rPr>
          <w:rFonts w:hint="default" w:ascii="Consolas" w:hAnsi="Consolas" w:eastAsia="Consolas" w:cs="Consolas"/>
          <w:b w:val="0"/>
          <w:bCs w:val="0"/>
          <w:color w:val="D4D4D4"/>
          <w:kern w:val="0"/>
          <w:sz w:val="16"/>
          <w:szCs w:val="16"/>
          <w:shd w:val="clear" w:fill="1E1E1E"/>
          <w:lang w:val="en-US" w:eastAsia="zh-CN" w:bidi="ar"/>
        </w:rPr>
        <w:t xml:space="preserve"> = l2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dummy.Next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numPr>
          <w:ilvl w:val="0"/>
          <w:numId w:val="0"/>
        </w:numPr>
        <w:spacing w:line="276" w:lineRule="auto"/>
        <w:jc w:val="both"/>
        <w:rPr>
          <w:rFonts w:hint="default"/>
          <w:lang w:val="en-IN"/>
        </w:rPr>
      </w:pPr>
    </w:p>
    <w:p>
      <w:pPr>
        <w:numPr>
          <w:ilvl w:val="0"/>
          <w:numId w:val="0"/>
        </w:numPr>
        <w:spacing w:line="276" w:lineRule="auto"/>
        <w:jc w:val="both"/>
        <w:rPr>
          <w:rFonts w:hint="default"/>
          <w:lang w:val="en-IN"/>
        </w:rPr>
      </w:pPr>
    </w:p>
    <w:p>
      <w:pPr>
        <w:numPr>
          <w:ilvl w:val="0"/>
          <w:numId w:val="0"/>
        </w:numPr>
        <w:spacing w:line="276" w:lineRule="auto"/>
        <w:jc w:val="both"/>
        <w:rPr>
          <w:rFonts w:hint="default"/>
          <w:lang w:val="en-IN"/>
        </w:rPr>
      </w:pPr>
      <w:r>
        <w:rPr>
          <w:rFonts w:hint="default"/>
          <w:lang w:val="en-IN"/>
        </w:rPr>
        <w:t>Sort the two single linked list program</w:t>
      </w:r>
    </w:p>
    <w:p>
      <w:pPr>
        <w:numPr>
          <w:ilvl w:val="0"/>
          <w:numId w:val="0"/>
        </w:numPr>
        <w:spacing w:line="276" w:lineRule="auto"/>
        <w:jc w:val="both"/>
        <w:rPr>
          <w:rFonts w:hint="default"/>
          <w:lang w:val="en-IN"/>
        </w:rPr>
      </w:pPr>
      <w:r>
        <w:rPr>
          <w:rFonts w:hint="default"/>
          <w:lang w:val="en-IN"/>
        </w:rPr>
        <w:t xml:space="preserve">or </w:t>
      </w:r>
    </w:p>
    <w:p>
      <w:pPr>
        <w:numPr>
          <w:ilvl w:val="0"/>
          <w:numId w:val="0"/>
        </w:numPr>
        <w:spacing w:line="276" w:lineRule="auto"/>
        <w:jc w:val="both"/>
        <w:rPr>
          <w:rFonts w:hint="default"/>
          <w:lang w:val="en-IN"/>
        </w:rPr>
      </w:pPr>
      <w:r>
        <w:rPr>
          <w:rFonts w:hint="default"/>
          <w:lang w:val="en-IN"/>
        </w:rPr>
        <w:t xml:space="preserve">write a </w:t>
      </w:r>
      <w:r>
        <w:rPr>
          <w:rFonts w:hint="default"/>
          <w:b/>
          <w:bCs/>
          <w:lang w:val="en-IN"/>
        </w:rPr>
        <w:t xml:space="preserve">program </w:t>
      </w:r>
      <w:r>
        <w:rPr>
          <w:rFonts w:hint="default"/>
          <w:lang w:val="en-IN"/>
        </w:rPr>
        <w:t>to sort the two linkedlist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"container/list"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nodeA</w:t>
      </w:r>
      <w:r>
        <w:rPr>
          <w:rFonts w:hint="default" w:ascii="Consolas" w:hAnsi="Consolas" w:eastAsia="Consolas" w:cs="Consolas"/>
          <w:b w:val="0"/>
          <w:bCs w:val="0"/>
          <w:color w:val="D4D4D4"/>
          <w:kern w:val="0"/>
          <w:sz w:val="16"/>
          <w:szCs w:val="16"/>
          <w:shd w:val="clear" w:fill="1E1E1E"/>
          <w:lang w:val="en-US" w:eastAsia="zh-CN" w:bidi="ar"/>
        </w:rPr>
        <w:t xml:space="preserve"> := list.</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nodeA.</w:t>
      </w:r>
      <w:r>
        <w:rPr>
          <w:rFonts w:hint="default" w:ascii="Consolas" w:hAnsi="Consolas" w:eastAsia="Consolas" w:cs="Consolas"/>
          <w:b w:val="0"/>
          <w:bCs w:val="0"/>
          <w:color w:val="DCDCAA"/>
          <w:kern w:val="0"/>
          <w:sz w:val="16"/>
          <w:szCs w:val="16"/>
          <w:shd w:val="clear" w:fill="1E1E1E"/>
          <w:lang w:val="en-US" w:eastAsia="zh-CN" w:bidi="ar"/>
        </w:rPr>
        <w:t>PushBack</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nodeA.</w:t>
      </w:r>
      <w:r>
        <w:rPr>
          <w:rFonts w:hint="default" w:ascii="Consolas" w:hAnsi="Consolas" w:eastAsia="Consolas" w:cs="Consolas"/>
          <w:b w:val="0"/>
          <w:bCs w:val="0"/>
          <w:color w:val="DCDCAA"/>
          <w:kern w:val="0"/>
          <w:sz w:val="16"/>
          <w:szCs w:val="16"/>
          <w:shd w:val="clear" w:fill="1E1E1E"/>
          <w:lang w:val="en-US" w:eastAsia="zh-CN" w:bidi="ar"/>
        </w:rPr>
        <w:t>PushBack</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nodeA.</w:t>
      </w:r>
      <w:r>
        <w:rPr>
          <w:rFonts w:hint="default" w:ascii="Consolas" w:hAnsi="Consolas" w:eastAsia="Consolas" w:cs="Consolas"/>
          <w:b w:val="0"/>
          <w:bCs w:val="0"/>
          <w:color w:val="DCDCAA"/>
          <w:kern w:val="0"/>
          <w:sz w:val="16"/>
          <w:szCs w:val="16"/>
          <w:shd w:val="clear" w:fill="1E1E1E"/>
          <w:lang w:val="en-US" w:eastAsia="zh-CN" w:bidi="ar"/>
        </w:rPr>
        <w:t>PushBack</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12</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nodeA.</w:t>
      </w:r>
      <w:r>
        <w:rPr>
          <w:rFonts w:hint="default" w:ascii="Consolas" w:hAnsi="Consolas" w:eastAsia="Consolas" w:cs="Consolas"/>
          <w:b w:val="0"/>
          <w:bCs w:val="0"/>
          <w:color w:val="DCDCAA"/>
          <w:kern w:val="0"/>
          <w:sz w:val="16"/>
          <w:szCs w:val="16"/>
          <w:shd w:val="clear" w:fill="1E1E1E"/>
          <w:lang w:val="en-US" w:eastAsia="zh-CN" w:bidi="ar"/>
        </w:rPr>
        <w:t>PushBack</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8</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nodeB</w:t>
      </w:r>
      <w:r>
        <w:rPr>
          <w:rFonts w:hint="default" w:ascii="Consolas" w:hAnsi="Consolas" w:eastAsia="Consolas" w:cs="Consolas"/>
          <w:b w:val="0"/>
          <w:bCs w:val="0"/>
          <w:color w:val="D4D4D4"/>
          <w:kern w:val="0"/>
          <w:sz w:val="16"/>
          <w:szCs w:val="16"/>
          <w:shd w:val="clear" w:fill="1E1E1E"/>
          <w:lang w:val="en-US" w:eastAsia="zh-CN" w:bidi="ar"/>
        </w:rPr>
        <w:t xml:space="preserve"> := list.</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nodeB.</w:t>
      </w:r>
      <w:r>
        <w:rPr>
          <w:rFonts w:hint="default" w:ascii="Consolas" w:hAnsi="Consolas" w:eastAsia="Consolas" w:cs="Consolas"/>
          <w:b w:val="0"/>
          <w:bCs w:val="0"/>
          <w:color w:val="DCDCAA"/>
          <w:kern w:val="0"/>
          <w:sz w:val="16"/>
          <w:szCs w:val="16"/>
          <w:shd w:val="clear" w:fill="1E1E1E"/>
          <w:lang w:val="en-US" w:eastAsia="zh-CN" w:bidi="ar"/>
        </w:rPr>
        <w:t>PushBack</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nodeB.</w:t>
      </w:r>
      <w:r>
        <w:rPr>
          <w:rFonts w:hint="default" w:ascii="Consolas" w:hAnsi="Consolas" w:eastAsia="Consolas" w:cs="Consolas"/>
          <w:b w:val="0"/>
          <w:bCs w:val="0"/>
          <w:color w:val="DCDCAA"/>
          <w:kern w:val="0"/>
          <w:sz w:val="16"/>
          <w:szCs w:val="16"/>
          <w:shd w:val="clear" w:fill="1E1E1E"/>
          <w:lang w:val="en-US" w:eastAsia="zh-CN" w:bidi="ar"/>
        </w:rPr>
        <w:t>PushBack</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nodeB.</w:t>
      </w:r>
      <w:r>
        <w:rPr>
          <w:rFonts w:hint="default" w:ascii="Consolas" w:hAnsi="Consolas" w:eastAsia="Consolas" w:cs="Consolas"/>
          <w:b w:val="0"/>
          <w:bCs w:val="0"/>
          <w:color w:val="DCDCAA"/>
          <w:kern w:val="0"/>
          <w:sz w:val="16"/>
          <w:szCs w:val="16"/>
          <w:shd w:val="clear" w:fill="1E1E1E"/>
          <w:lang w:val="en-US" w:eastAsia="zh-CN" w:bidi="ar"/>
        </w:rPr>
        <w:t>PushBack</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nodeB.</w:t>
      </w:r>
      <w:r>
        <w:rPr>
          <w:rFonts w:hint="default" w:ascii="Consolas" w:hAnsi="Consolas" w:eastAsia="Consolas" w:cs="Consolas"/>
          <w:b w:val="0"/>
          <w:bCs w:val="0"/>
          <w:color w:val="DCDCAA"/>
          <w:kern w:val="0"/>
          <w:sz w:val="16"/>
          <w:szCs w:val="16"/>
          <w:shd w:val="clear" w:fill="1E1E1E"/>
          <w:lang w:val="en-US" w:eastAsia="zh-CN" w:bidi="ar"/>
        </w:rPr>
        <w:t>PushFront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nodeB.</w:t>
      </w:r>
      <w:r>
        <w:rPr>
          <w:rFonts w:hint="default" w:ascii="Consolas" w:hAnsi="Consolas" w:eastAsia="Consolas" w:cs="Consolas"/>
          <w:b w:val="0"/>
          <w:bCs w:val="0"/>
          <w:color w:val="DCDCAA"/>
          <w:kern w:val="0"/>
          <w:sz w:val="16"/>
          <w:szCs w:val="16"/>
          <w:shd w:val="clear" w:fill="1E1E1E"/>
          <w:lang w:val="en-US" w:eastAsia="zh-CN" w:bidi="ar"/>
        </w:rPr>
        <w:t>PushBack</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13</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//iterate over nodeB</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nodeB.</w:t>
      </w:r>
      <w:r>
        <w:rPr>
          <w:rFonts w:hint="default" w:ascii="Consolas" w:hAnsi="Consolas" w:eastAsia="Consolas" w:cs="Consolas"/>
          <w:b w:val="0"/>
          <w:bCs w:val="0"/>
          <w:color w:val="DCDCAA"/>
          <w:kern w:val="0"/>
          <w:sz w:val="16"/>
          <w:szCs w:val="16"/>
          <w:shd w:val="clear" w:fill="1E1E1E"/>
          <w:lang w:val="en-US" w:eastAsia="zh-CN" w:bidi="ar"/>
        </w:rPr>
        <w:t>Front</w:t>
      </w:r>
      <w:r>
        <w:rPr>
          <w:rFonts w:hint="default" w:ascii="Consolas" w:hAnsi="Consolas" w:eastAsia="Consolas" w:cs="Consolas"/>
          <w:b w:val="0"/>
          <w:bCs w:val="0"/>
          <w:color w:val="D4D4D4"/>
          <w:kern w:val="0"/>
          <w:sz w:val="16"/>
          <w:szCs w:val="16"/>
          <w:shd w:val="clear" w:fill="1E1E1E"/>
          <w:lang w:val="en-US" w:eastAsia="zh-CN" w:bidi="ar"/>
        </w:rPr>
        <w:t xml:space="preserve">(); i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i.</w:t>
      </w:r>
      <w:r>
        <w:rPr>
          <w:rFonts w:hint="default" w:ascii="Consolas" w:hAnsi="Consolas" w:eastAsia="Consolas" w:cs="Consolas"/>
          <w:b w:val="0"/>
          <w:bCs w:val="0"/>
          <w:color w:val="DCDCAA"/>
          <w:kern w:val="0"/>
          <w:sz w:val="16"/>
          <w:szCs w:val="16"/>
          <w:shd w:val="clear" w:fill="1E1E1E"/>
          <w:lang w:val="en-US" w:eastAsia="zh-CN" w:bidi="ar"/>
        </w:rPr>
        <w:t>Next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(i.Value)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sortLinkedList</w:t>
      </w:r>
      <w:r>
        <w:rPr>
          <w:rFonts w:hint="default" w:ascii="Consolas" w:hAnsi="Consolas" w:eastAsia="Consolas" w:cs="Consolas"/>
          <w:b w:val="0"/>
          <w:bCs w:val="0"/>
          <w:color w:val="D4D4D4"/>
          <w:kern w:val="0"/>
          <w:sz w:val="16"/>
          <w:szCs w:val="16"/>
          <w:shd w:val="clear" w:fill="1E1E1E"/>
          <w:lang w:val="en-US" w:eastAsia="zh-CN" w:bidi="ar"/>
        </w:rPr>
        <w:t>(nodeA)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sortLinkedList</w:t>
      </w:r>
      <w:r>
        <w:rPr>
          <w:rFonts w:hint="default" w:ascii="Consolas" w:hAnsi="Consolas" w:eastAsia="Consolas" w:cs="Consolas"/>
          <w:b w:val="0"/>
          <w:bCs w:val="0"/>
          <w:color w:val="D4D4D4"/>
          <w:kern w:val="0"/>
          <w:sz w:val="16"/>
          <w:szCs w:val="16"/>
          <w:shd w:val="clear" w:fill="1E1E1E"/>
          <w:lang w:val="en-US" w:eastAsia="zh-CN" w:bidi="ar"/>
        </w:rPr>
        <w:t>(nodeB)</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"after sort, nodeA: "</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nodeA.</w:t>
      </w:r>
      <w:r>
        <w:rPr>
          <w:rFonts w:hint="default" w:ascii="Consolas" w:hAnsi="Consolas" w:eastAsia="Consolas" w:cs="Consolas"/>
          <w:b w:val="0"/>
          <w:bCs w:val="0"/>
          <w:color w:val="DCDCAA"/>
          <w:kern w:val="0"/>
          <w:sz w:val="16"/>
          <w:szCs w:val="16"/>
          <w:shd w:val="clear" w:fill="1E1E1E"/>
          <w:lang w:val="en-US" w:eastAsia="zh-CN" w:bidi="ar"/>
        </w:rPr>
        <w:t>Front</w:t>
      </w:r>
      <w:r>
        <w:rPr>
          <w:rFonts w:hint="default" w:ascii="Consolas" w:hAnsi="Consolas" w:eastAsia="Consolas" w:cs="Consolas"/>
          <w:b w:val="0"/>
          <w:bCs w:val="0"/>
          <w:color w:val="D4D4D4"/>
          <w:kern w:val="0"/>
          <w:sz w:val="16"/>
          <w:szCs w:val="16"/>
          <w:shd w:val="clear" w:fill="1E1E1E"/>
          <w:lang w:val="en-US" w:eastAsia="zh-CN" w:bidi="ar"/>
        </w:rPr>
        <w:t xml:space="preserve">(); i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i.</w:t>
      </w:r>
      <w:r>
        <w:rPr>
          <w:rFonts w:hint="default" w:ascii="Consolas" w:hAnsi="Consolas" w:eastAsia="Consolas" w:cs="Consolas"/>
          <w:b w:val="0"/>
          <w:bCs w:val="0"/>
          <w:color w:val="DCDCAA"/>
          <w:kern w:val="0"/>
          <w:sz w:val="16"/>
          <w:szCs w:val="16"/>
          <w:shd w:val="clear" w:fill="1E1E1E"/>
          <w:lang w:val="en-US" w:eastAsia="zh-CN" w:bidi="ar"/>
        </w:rPr>
        <w:t>Next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(i.Value)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"after sort, nodeB: "</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nodeB.</w:t>
      </w:r>
      <w:r>
        <w:rPr>
          <w:rFonts w:hint="default" w:ascii="Consolas" w:hAnsi="Consolas" w:eastAsia="Consolas" w:cs="Consolas"/>
          <w:b w:val="0"/>
          <w:bCs w:val="0"/>
          <w:color w:val="DCDCAA"/>
          <w:kern w:val="0"/>
          <w:sz w:val="16"/>
          <w:szCs w:val="16"/>
          <w:shd w:val="clear" w:fill="1E1E1E"/>
          <w:lang w:val="en-US" w:eastAsia="zh-CN" w:bidi="ar"/>
        </w:rPr>
        <w:t>Front</w:t>
      </w:r>
      <w:r>
        <w:rPr>
          <w:rFonts w:hint="default" w:ascii="Consolas" w:hAnsi="Consolas" w:eastAsia="Consolas" w:cs="Consolas"/>
          <w:b w:val="0"/>
          <w:bCs w:val="0"/>
          <w:color w:val="D4D4D4"/>
          <w:kern w:val="0"/>
          <w:sz w:val="16"/>
          <w:szCs w:val="16"/>
          <w:shd w:val="clear" w:fill="1E1E1E"/>
          <w:lang w:val="en-US" w:eastAsia="zh-CN" w:bidi="ar"/>
        </w:rPr>
        <w:t xml:space="preserve">(); i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i.</w:t>
      </w:r>
      <w:r>
        <w:rPr>
          <w:rFonts w:hint="default" w:ascii="Consolas" w:hAnsi="Consolas" w:eastAsia="Consolas" w:cs="Consolas"/>
          <w:b w:val="0"/>
          <w:bCs w:val="0"/>
          <w:color w:val="DCDCAA"/>
          <w:kern w:val="0"/>
          <w:sz w:val="16"/>
          <w:szCs w:val="16"/>
          <w:shd w:val="clear" w:fill="1E1E1E"/>
          <w:lang w:val="en-US" w:eastAsia="zh-CN" w:bidi="ar"/>
        </w:rPr>
        <w:t>Next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(i.Value)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passing two sorted list to merge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mergedList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mergeSortedLinkedList</w:t>
      </w:r>
      <w:r>
        <w:rPr>
          <w:rFonts w:hint="default" w:ascii="Consolas" w:hAnsi="Consolas" w:eastAsia="Consolas" w:cs="Consolas"/>
          <w:b w:val="0"/>
          <w:bCs w:val="0"/>
          <w:color w:val="D4D4D4"/>
          <w:kern w:val="0"/>
          <w:sz w:val="16"/>
          <w:szCs w:val="16"/>
          <w:shd w:val="clear" w:fill="1E1E1E"/>
          <w:lang w:val="en-US" w:eastAsia="zh-CN" w:bidi="ar"/>
        </w:rPr>
        <w:t>(nodeA, nodeB)</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"after merging two sorted list, mergedList: "</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mergedList.</w:t>
      </w:r>
      <w:r>
        <w:rPr>
          <w:rFonts w:hint="default" w:ascii="Consolas" w:hAnsi="Consolas" w:eastAsia="Consolas" w:cs="Consolas"/>
          <w:b w:val="0"/>
          <w:bCs w:val="0"/>
          <w:color w:val="DCDCAA"/>
          <w:kern w:val="0"/>
          <w:sz w:val="16"/>
          <w:szCs w:val="16"/>
          <w:shd w:val="clear" w:fill="1E1E1E"/>
          <w:lang w:val="en-US" w:eastAsia="zh-CN" w:bidi="ar"/>
        </w:rPr>
        <w:t>Front</w:t>
      </w:r>
      <w:r>
        <w:rPr>
          <w:rFonts w:hint="default" w:ascii="Consolas" w:hAnsi="Consolas" w:eastAsia="Consolas" w:cs="Consolas"/>
          <w:b w:val="0"/>
          <w:bCs w:val="0"/>
          <w:color w:val="D4D4D4"/>
          <w:kern w:val="0"/>
          <w:sz w:val="16"/>
          <w:szCs w:val="16"/>
          <w:shd w:val="clear" w:fill="1E1E1E"/>
          <w:lang w:val="en-US" w:eastAsia="zh-CN" w:bidi="ar"/>
        </w:rPr>
        <w:t xml:space="preserve">(); i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i.</w:t>
      </w:r>
      <w:r>
        <w:rPr>
          <w:rFonts w:hint="default" w:ascii="Consolas" w:hAnsi="Consolas" w:eastAsia="Consolas" w:cs="Consolas"/>
          <w:b w:val="0"/>
          <w:bCs w:val="0"/>
          <w:color w:val="DCDCAA"/>
          <w:kern w:val="0"/>
          <w:sz w:val="16"/>
          <w:szCs w:val="16"/>
          <w:shd w:val="clear" w:fill="1E1E1E"/>
          <w:lang w:val="en-US" w:eastAsia="zh-CN" w:bidi="ar"/>
        </w:rPr>
        <w:t>Next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(i.Value)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sortLinkedList</w:t>
      </w:r>
      <w:r>
        <w:rPr>
          <w:rFonts w:hint="default" w:ascii="Consolas" w:hAnsi="Consolas" w:eastAsia="Consolas" w:cs="Consolas"/>
          <w:b w:val="0"/>
          <w:bCs w:val="0"/>
          <w:color w:val="D4D4D4"/>
          <w:kern w:val="0"/>
          <w:sz w:val="16"/>
          <w:szCs w:val="16"/>
          <w:shd w:val="clear" w:fill="1E1E1E"/>
          <w:lang w:val="en-US" w:eastAsia="zh-CN" w:bidi="ar"/>
        </w:rPr>
        <w:t>(node *list.List) *list.List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current</w:t>
      </w:r>
      <w:r>
        <w:rPr>
          <w:rFonts w:hint="default" w:ascii="Consolas" w:hAnsi="Consolas" w:eastAsia="Consolas" w:cs="Consolas"/>
          <w:b w:val="0"/>
          <w:bCs w:val="0"/>
          <w:color w:val="D4D4D4"/>
          <w:kern w:val="0"/>
          <w:sz w:val="16"/>
          <w:szCs w:val="16"/>
          <w:shd w:val="clear" w:fill="1E1E1E"/>
          <w:lang w:val="en-US" w:eastAsia="zh-CN" w:bidi="ar"/>
        </w:rPr>
        <w:t xml:space="preserve"> := node.</w:t>
      </w:r>
      <w:r>
        <w:rPr>
          <w:rFonts w:hint="default" w:ascii="Consolas" w:hAnsi="Consolas" w:eastAsia="Consolas" w:cs="Consolas"/>
          <w:b w:val="0"/>
          <w:bCs w:val="0"/>
          <w:color w:val="DCDCAA"/>
          <w:kern w:val="0"/>
          <w:sz w:val="16"/>
          <w:szCs w:val="16"/>
          <w:shd w:val="clear" w:fill="1E1E1E"/>
          <w:lang w:val="en-US" w:eastAsia="zh-CN" w:bidi="ar"/>
        </w:rPr>
        <w:t>Front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//pointing to first node in the 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node.</w:t>
      </w:r>
      <w:r>
        <w:rPr>
          <w:rFonts w:hint="default" w:ascii="Consolas" w:hAnsi="Consolas" w:eastAsia="Consolas" w:cs="Consolas"/>
          <w:b w:val="0"/>
          <w:bCs w:val="0"/>
          <w:color w:val="DCDCAA"/>
          <w:kern w:val="0"/>
          <w:sz w:val="16"/>
          <w:szCs w:val="16"/>
          <w:shd w:val="clear" w:fill="1E1E1E"/>
          <w:lang w:val="en-US" w:eastAsia="zh-CN" w:bidi="ar"/>
        </w:rPr>
        <w:t>Front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nil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current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index</w:t>
      </w:r>
      <w:r>
        <w:rPr>
          <w:rFonts w:hint="default" w:ascii="Consolas" w:hAnsi="Consolas" w:eastAsia="Consolas" w:cs="Consolas"/>
          <w:b w:val="0"/>
          <w:bCs w:val="0"/>
          <w:color w:val="D4D4D4"/>
          <w:kern w:val="0"/>
          <w:sz w:val="16"/>
          <w:szCs w:val="16"/>
          <w:shd w:val="clear" w:fill="1E1E1E"/>
          <w:lang w:val="en-US" w:eastAsia="zh-CN" w:bidi="ar"/>
        </w:rPr>
        <w:t xml:space="preserve"> := current.</w:t>
      </w:r>
      <w:r>
        <w:rPr>
          <w:rFonts w:hint="default" w:ascii="Consolas" w:hAnsi="Consolas" w:eastAsia="Consolas" w:cs="Consolas"/>
          <w:b w:val="0"/>
          <w:bCs w:val="0"/>
          <w:color w:val="DCDCAA"/>
          <w:kern w:val="0"/>
          <w:sz w:val="16"/>
          <w:szCs w:val="16"/>
          <w:shd w:val="clear" w:fill="1E1E1E"/>
          <w:lang w:val="en-US" w:eastAsia="zh-CN" w:bidi="ar"/>
        </w:rPr>
        <w:t>Next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//pointing to second node in the 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index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current.Value.(</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&gt; index.Value.(</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//comparing and swaping the nodes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temp</w:t>
      </w:r>
      <w:r>
        <w:rPr>
          <w:rFonts w:hint="default" w:ascii="Consolas" w:hAnsi="Consolas" w:eastAsia="Consolas" w:cs="Consolas"/>
          <w:b w:val="0"/>
          <w:bCs w:val="0"/>
          <w:color w:val="D4D4D4"/>
          <w:kern w:val="0"/>
          <w:sz w:val="16"/>
          <w:szCs w:val="16"/>
          <w:shd w:val="clear" w:fill="1E1E1E"/>
          <w:lang w:val="en-US" w:eastAsia="zh-CN" w:bidi="ar"/>
        </w:rPr>
        <w:t xml:space="preserve"> := current.Value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current.Value</w:t>
      </w:r>
      <w:r>
        <w:rPr>
          <w:rFonts w:hint="default" w:ascii="Consolas" w:hAnsi="Consolas" w:eastAsia="Consolas" w:cs="Consolas"/>
          <w:b w:val="0"/>
          <w:bCs w:val="0"/>
          <w:color w:val="D4D4D4"/>
          <w:kern w:val="0"/>
          <w:sz w:val="16"/>
          <w:szCs w:val="16"/>
          <w:shd w:val="clear" w:fill="1E1E1E"/>
          <w:lang w:val="en-US" w:eastAsia="zh-CN" w:bidi="ar"/>
        </w:rPr>
        <w:t xml:space="preserve"> = index.Value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index.Value</w:t>
      </w:r>
      <w:r>
        <w:rPr>
          <w:rFonts w:hint="default" w:ascii="Consolas" w:hAnsi="Consolas" w:eastAsia="Consolas" w:cs="Consolas"/>
          <w:b w:val="0"/>
          <w:bCs w:val="0"/>
          <w:color w:val="D4D4D4"/>
          <w:kern w:val="0"/>
          <w:sz w:val="16"/>
          <w:szCs w:val="16"/>
          <w:shd w:val="clear" w:fill="1E1E1E"/>
          <w:lang w:val="en-US" w:eastAsia="zh-CN" w:bidi="ar"/>
        </w:rPr>
        <w:t xml:space="preserve"> = temp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index</w:t>
      </w:r>
      <w:r>
        <w:rPr>
          <w:rFonts w:hint="default" w:ascii="Consolas" w:hAnsi="Consolas" w:eastAsia="Consolas" w:cs="Consolas"/>
          <w:b w:val="0"/>
          <w:bCs w:val="0"/>
          <w:color w:val="D4D4D4"/>
          <w:kern w:val="0"/>
          <w:sz w:val="16"/>
          <w:szCs w:val="16"/>
          <w:shd w:val="clear" w:fill="1E1E1E"/>
          <w:lang w:val="en-US" w:eastAsia="zh-CN" w:bidi="ar"/>
        </w:rPr>
        <w:t xml:space="preserve"> = index.</w:t>
      </w:r>
      <w:r>
        <w:rPr>
          <w:rFonts w:hint="default" w:ascii="Consolas" w:hAnsi="Consolas" w:eastAsia="Consolas" w:cs="Consolas"/>
          <w:b w:val="0"/>
          <w:bCs w:val="0"/>
          <w:color w:val="DCDCAA"/>
          <w:kern w:val="0"/>
          <w:sz w:val="16"/>
          <w:szCs w:val="16"/>
          <w:shd w:val="clear" w:fill="1E1E1E"/>
          <w:lang w:val="en-US" w:eastAsia="zh-CN" w:bidi="ar"/>
        </w:rPr>
        <w:t>Next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//increasing the pointer to next 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current</w:t>
      </w:r>
      <w:r>
        <w:rPr>
          <w:rFonts w:hint="default" w:ascii="Consolas" w:hAnsi="Consolas" w:eastAsia="Consolas" w:cs="Consolas"/>
          <w:b w:val="0"/>
          <w:bCs w:val="0"/>
          <w:color w:val="D4D4D4"/>
          <w:kern w:val="0"/>
          <w:sz w:val="16"/>
          <w:szCs w:val="16"/>
          <w:shd w:val="clear" w:fill="1E1E1E"/>
          <w:lang w:val="en-US" w:eastAsia="zh-CN" w:bidi="ar"/>
        </w:rPr>
        <w:t xml:space="preserve"> = current.</w:t>
      </w:r>
      <w:r>
        <w:rPr>
          <w:rFonts w:hint="default" w:ascii="Consolas" w:hAnsi="Consolas" w:eastAsia="Consolas" w:cs="Consolas"/>
          <w:b w:val="0"/>
          <w:bCs w:val="0"/>
          <w:color w:val="DCDCAA"/>
          <w:kern w:val="0"/>
          <w:sz w:val="16"/>
          <w:szCs w:val="16"/>
          <w:shd w:val="clear" w:fill="1E1E1E"/>
          <w:lang w:val="en-US" w:eastAsia="zh-CN" w:bidi="ar"/>
        </w:rPr>
        <w:t>Next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//increasing the pointer to next 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node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mergeSortedLinkedList</w:t>
      </w:r>
      <w:r>
        <w:rPr>
          <w:rFonts w:hint="default" w:ascii="Consolas" w:hAnsi="Consolas" w:eastAsia="Consolas" w:cs="Consolas"/>
          <w:b w:val="0"/>
          <w:bCs w:val="0"/>
          <w:color w:val="D4D4D4"/>
          <w:kern w:val="0"/>
          <w:sz w:val="16"/>
          <w:szCs w:val="16"/>
          <w:shd w:val="clear" w:fill="1E1E1E"/>
          <w:lang w:val="en-US" w:eastAsia="zh-CN" w:bidi="ar"/>
        </w:rPr>
        <w:t>(nodeA, nodeB *list.List) *list.List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//here i expect two sorted list of length &gt; 0 passed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//you can add more validation, leaving it for you..</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node1</w:t>
      </w:r>
      <w:r>
        <w:rPr>
          <w:rFonts w:hint="default" w:ascii="Consolas" w:hAnsi="Consolas" w:eastAsia="Consolas" w:cs="Consolas"/>
          <w:b w:val="0"/>
          <w:bCs w:val="0"/>
          <w:color w:val="D4D4D4"/>
          <w:kern w:val="0"/>
          <w:sz w:val="16"/>
          <w:szCs w:val="16"/>
          <w:shd w:val="clear" w:fill="1E1E1E"/>
          <w:lang w:val="en-US" w:eastAsia="zh-CN" w:bidi="ar"/>
        </w:rPr>
        <w:t xml:space="preserve"> := nodeA.</w:t>
      </w:r>
      <w:r>
        <w:rPr>
          <w:rFonts w:hint="default" w:ascii="Consolas" w:hAnsi="Consolas" w:eastAsia="Consolas" w:cs="Consolas"/>
          <w:b w:val="0"/>
          <w:bCs w:val="0"/>
          <w:color w:val="DCDCAA"/>
          <w:kern w:val="0"/>
          <w:sz w:val="16"/>
          <w:szCs w:val="16"/>
          <w:shd w:val="clear" w:fill="1E1E1E"/>
          <w:lang w:val="en-US" w:eastAsia="zh-CN" w:bidi="ar"/>
        </w:rPr>
        <w:t>Front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//pointing to first node of nodeA, 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node2</w:t>
      </w:r>
      <w:r>
        <w:rPr>
          <w:rFonts w:hint="default" w:ascii="Consolas" w:hAnsi="Consolas" w:eastAsia="Consolas" w:cs="Consolas"/>
          <w:b w:val="0"/>
          <w:bCs w:val="0"/>
          <w:color w:val="D4D4D4"/>
          <w:kern w:val="0"/>
          <w:sz w:val="16"/>
          <w:szCs w:val="16"/>
          <w:shd w:val="clear" w:fill="1E1E1E"/>
          <w:lang w:val="en-US" w:eastAsia="zh-CN" w:bidi="ar"/>
        </w:rPr>
        <w:t xml:space="preserve"> := nodeB.</w:t>
      </w:r>
      <w:r>
        <w:rPr>
          <w:rFonts w:hint="default" w:ascii="Consolas" w:hAnsi="Consolas" w:eastAsia="Consolas" w:cs="Consolas"/>
          <w:b w:val="0"/>
          <w:bCs w:val="0"/>
          <w:color w:val="DCDCAA"/>
          <w:kern w:val="0"/>
          <w:sz w:val="16"/>
          <w:szCs w:val="16"/>
          <w:shd w:val="clear" w:fill="1E1E1E"/>
          <w:lang w:val="en-US" w:eastAsia="zh-CN" w:bidi="ar"/>
        </w:rPr>
        <w:t>Front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//pointing to first node of nodeB, 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resNode</w:t>
      </w:r>
      <w:r>
        <w:rPr>
          <w:rFonts w:hint="default" w:ascii="Consolas" w:hAnsi="Consolas" w:eastAsia="Consolas" w:cs="Consolas"/>
          <w:b w:val="0"/>
          <w:bCs w:val="0"/>
          <w:color w:val="D4D4D4"/>
          <w:kern w:val="0"/>
          <w:sz w:val="16"/>
          <w:szCs w:val="16"/>
          <w:shd w:val="clear" w:fill="1E1E1E"/>
          <w:lang w:val="en-US" w:eastAsia="zh-CN" w:bidi="ar"/>
        </w:rPr>
        <w:t xml:space="preserve"> := list.</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6A9955"/>
          <w:kern w:val="0"/>
          <w:sz w:val="16"/>
          <w:szCs w:val="16"/>
          <w:shd w:val="clear" w:fill="1E1E1E"/>
          <w:lang w:val="en-US" w:eastAsia="zh-CN" w:bidi="ar"/>
        </w:rPr>
        <w:t>//we will store and return our sorted merged list here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node1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&amp;&amp; node2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node1.Value.(</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&lt; node2.Value.(</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resNode.</w:t>
      </w:r>
      <w:r>
        <w:rPr>
          <w:rFonts w:hint="default" w:ascii="Consolas" w:hAnsi="Consolas" w:eastAsia="Consolas" w:cs="Consolas"/>
          <w:b w:val="0"/>
          <w:bCs w:val="0"/>
          <w:color w:val="DCDCAA"/>
          <w:kern w:val="0"/>
          <w:sz w:val="16"/>
          <w:szCs w:val="16"/>
          <w:shd w:val="clear" w:fill="1E1E1E"/>
          <w:lang w:val="en-US" w:eastAsia="zh-CN" w:bidi="ar"/>
        </w:rPr>
        <w:t>PushBack</w:t>
      </w:r>
      <w:r>
        <w:rPr>
          <w:rFonts w:hint="default" w:ascii="Consolas" w:hAnsi="Consolas" w:eastAsia="Consolas" w:cs="Consolas"/>
          <w:b w:val="0"/>
          <w:bCs w:val="0"/>
          <w:color w:val="D4D4D4"/>
          <w:kern w:val="0"/>
          <w:sz w:val="16"/>
          <w:szCs w:val="16"/>
          <w:shd w:val="clear" w:fill="1E1E1E"/>
          <w:lang w:val="en-US" w:eastAsia="zh-CN" w:bidi="ar"/>
        </w:rPr>
        <w:t>(node1.Value)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node1</w:t>
      </w:r>
      <w:r>
        <w:rPr>
          <w:rFonts w:hint="default" w:ascii="Consolas" w:hAnsi="Consolas" w:eastAsia="Consolas" w:cs="Consolas"/>
          <w:b w:val="0"/>
          <w:bCs w:val="0"/>
          <w:color w:val="D4D4D4"/>
          <w:kern w:val="0"/>
          <w:sz w:val="16"/>
          <w:szCs w:val="16"/>
          <w:shd w:val="clear" w:fill="1E1E1E"/>
          <w:lang w:val="en-US" w:eastAsia="zh-CN" w:bidi="ar"/>
        </w:rPr>
        <w:t xml:space="preserve"> = node1.</w:t>
      </w:r>
      <w:r>
        <w:rPr>
          <w:rFonts w:hint="default" w:ascii="Consolas" w:hAnsi="Consolas" w:eastAsia="Consolas" w:cs="Consolas"/>
          <w:b w:val="0"/>
          <w:bCs w:val="0"/>
          <w:color w:val="DCDCAA"/>
          <w:kern w:val="0"/>
          <w:sz w:val="16"/>
          <w:szCs w:val="16"/>
          <w:shd w:val="clear" w:fill="1E1E1E"/>
          <w:lang w:val="en-US" w:eastAsia="zh-CN" w:bidi="ar"/>
        </w:rPr>
        <w:t>Next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resNode.</w:t>
      </w:r>
      <w:r>
        <w:rPr>
          <w:rFonts w:hint="default" w:ascii="Consolas" w:hAnsi="Consolas" w:eastAsia="Consolas" w:cs="Consolas"/>
          <w:b w:val="0"/>
          <w:bCs w:val="0"/>
          <w:color w:val="DCDCAA"/>
          <w:kern w:val="0"/>
          <w:sz w:val="16"/>
          <w:szCs w:val="16"/>
          <w:shd w:val="clear" w:fill="1E1E1E"/>
          <w:lang w:val="en-US" w:eastAsia="zh-CN" w:bidi="ar"/>
        </w:rPr>
        <w:t>PushBack</w:t>
      </w:r>
      <w:r>
        <w:rPr>
          <w:rFonts w:hint="default" w:ascii="Consolas" w:hAnsi="Consolas" w:eastAsia="Consolas" w:cs="Consolas"/>
          <w:b w:val="0"/>
          <w:bCs w:val="0"/>
          <w:color w:val="D4D4D4"/>
          <w:kern w:val="0"/>
          <w:sz w:val="16"/>
          <w:szCs w:val="16"/>
          <w:shd w:val="clear" w:fill="1E1E1E"/>
          <w:lang w:val="en-US" w:eastAsia="zh-CN" w:bidi="ar"/>
        </w:rPr>
        <w:t>(node2.Value)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node2</w:t>
      </w:r>
      <w:r>
        <w:rPr>
          <w:rFonts w:hint="default" w:ascii="Consolas" w:hAnsi="Consolas" w:eastAsia="Consolas" w:cs="Consolas"/>
          <w:b w:val="0"/>
          <w:bCs w:val="0"/>
          <w:color w:val="D4D4D4"/>
          <w:kern w:val="0"/>
          <w:sz w:val="16"/>
          <w:szCs w:val="16"/>
          <w:shd w:val="clear" w:fill="1E1E1E"/>
          <w:lang w:val="en-US" w:eastAsia="zh-CN" w:bidi="ar"/>
        </w:rPr>
        <w:t xml:space="preserve"> = node2.</w:t>
      </w:r>
      <w:r>
        <w:rPr>
          <w:rFonts w:hint="default" w:ascii="Consolas" w:hAnsi="Consolas" w:eastAsia="Consolas" w:cs="Consolas"/>
          <w:b w:val="0"/>
          <w:bCs w:val="0"/>
          <w:color w:val="DCDCAA"/>
          <w:kern w:val="0"/>
          <w:sz w:val="16"/>
          <w:szCs w:val="16"/>
          <w:shd w:val="clear" w:fill="1E1E1E"/>
          <w:lang w:val="en-US" w:eastAsia="zh-CN" w:bidi="ar"/>
        </w:rPr>
        <w:t>Next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//what if node1.length &gt; node2.length ? add remaining element of node1 to the result 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node1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resNode.</w:t>
      </w:r>
      <w:r>
        <w:rPr>
          <w:rFonts w:hint="default" w:ascii="Consolas" w:hAnsi="Consolas" w:eastAsia="Consolas" w:cs="Consolas"/>
          <w:b w:val="0"/>
          <w:bCs w:val="0"/>
          <w:color w:val="DCDCAA"/>
          <w:kern w:val="0"/>
          <w:sz w:val="16"/>
          <w:szCs w:val="16"/>
          <w:shd w:val="clear" w:fill="1E1E1E"/>
          <w:lang w:val="en-US" w:eastAsia="zh-CN" w:bidi="ar"/>
        </w:rPr>
        <w:t>PushBack</w:t>
      </w:r>
      <w:r>
        <w:rPr>
          <w:rFonts w:hint="default" w:ascii="Consolas" w:hAnsi="Consolas" w:eastAsia="Consolas" w:cs="Consolas"/>
          <w:b w:val="0"/>
          <w:bCs w:val="0"/>
          <w:color w:val="D4D4D4"/>
          <w:kern w:val="0"/>
          <w:sz w:val="16"/>
          <w:szCs w:val="16"/>
          <w:shd w:val="clear" w:fill="1E1E1E"/>
          <w:lang w:val="en-US" w:eastAsia="zh-CN" w:bidi="ar"/>
        </w:rPr>
        <w:t>(node1.Value)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node1</w:t>
      </w:r>
      <w:r>
        <w:rPr>
          <w:rFonts w:hint="default" w:ascii="Consolas" w:hAnsi="Consolas" w:eastAsia="Consolas" w:cs="Consolas"/>
          <w:b w:val="0"/>
          <w:bCs w:val="0"/>
          <w:color w:val="D4D4D4"/>
          <w:kern w:val="0"/>
          <w:sz w:val="16"/>
          <w:szCs w:val="16"/>
          <w:shd w:val="clear" w:fill="1E1E1E"/>
          <w:lang w:val="en-US" w:eastAsia="zh-CN" w:bidi="ar"/>
        </w:rPr>
        <w:t xml:space="preserve"> = node1.</w:t>
      </w:r>
      <w:r>
        <w:rPr>
          <w:rFonts w:hint="default" w:ascii="Consolas" w:hAnsi="Consolas" w:eastAsia="Consolas" w:cs="Consolas"/>
          <w:b w:val="0"/>
          <w:bCs w:val="0"/>
          <w:color w:val="DCDCAA"/>
          <w:kern w:val="0"/>
          <w:sz w:val="16"/>
          <w:szCs w:val="16"/>
          <w:shd w:val="clear" w:fill="1E1E1E"/>
          <w:lang w:val="en-US" w:eastAsia="zh-CN" w:bidi="ar"/>
        </w:rPr>
        <w:t>Next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similarly what if node2.length &gt; node1.length ? add remaining element of node2 to the result 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node2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resNode.</w:t>
      </w:r>
      <w:r>
        <w:rPr>
          <w:rFonts w:hint="default" w:ascii="Consolas" w:hAnsi="Consolas" w:eastAsia="Consolas" w:cs="Consolas"/>
          <w:b w:val="0"/>
          <w:bCs w:val="0"/>
          <w:color w:val="DCDCAA"/>
          <w:kern w:val="0"/>
          <w:sz w:val="16"/>
          <w:szCs w:val="16"/>
          <w:shd w:val="clear" w:fill="1E1E1E"/>
          <w:lang w:val="en-US" w:eastAsia="zh-CN" w:bidi="ar"/>
        </w:rPr>
        <w:t>PushBack</w:t>
      </w:r>
      <w:r>
        <w:rPr>
          <w:rFonts w:hint="default" w:ascii="Consolas" w:hAnsi="Consolas" w:eastAsia="Consolas" w:cs="Consolas"/>
          <w:b w:val="0"/>
          <w:bCs w:val="0"/>
          <w:color w:val="D4D4D4"/>
          <w:kern w:val="0"/>
          <w:sz w:val="16"/>
          <w:szCs w:val="16"/>
          <w:shd w:val="clear" w:fill="1E1E1E"/>
          <w:lang w:val="en-US" w:eastAsia="zh-CN" w:bidi="ar"/>
        </w:rPr>
        <w:t>(node2.Value)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node2</w:t>
      </w:r>
      <w:r>
        <w:rPr>
          <w:rFonts w:hint="default" w:ascii="Consolas" w:hAnsi="Consolas" w:eastAsia="Consolas" w:cs="Consolas"/>
          <w:b w:val="0"/>
          <w:bCs w:val="0"/>
          <w:color w:val="D4D4D4"/>
          <w:kern w:val="0"/>
          <w:sz w:val="16"/>
          <w:szCs w:val="16"/>
          <w:shd w:val="clear" w:fill="1E1E1E"/>
          <w:lang w:val="en-US" w:eastAsia="zh-CN" w:bidi="ar"/>
        </w:rPr>
        <w:t xml:space="preserve"> = node2.</w:t>
      </w:r>
      <w:r>
        <w:rPr>
          <w:rFonts w:hint="default" w:ascii="Consolas" w:hAnsi="Consolas" w:eastAsia="Consolas" w:cs="Consolas"/>
          <w:b w:val="0"/>
          <w:bCs w:val="0"/>
          <w:color w:val="DCDCAA"/>
          <w:kern w:val="0"/>
          <w:sz w:val="16"/>
          <w:szCs w:val="16"/>
          <w:shd w:val="clear" w:fill="1E1E1E"/>
          <w:lang w:val="en-US" w:eastAsia="zh-CN" w:bidi="ar"/>
        </w:rPr>
        <w:t>Next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resNode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linkedlist_merge2sorted.go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13</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after sort, nodeA:</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4</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8</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12</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after sort, nodeB:</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13</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after merging two sorted list, mergedList: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4</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8</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12</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13</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15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jc w:val="left"/>
      </w:pPr>
    </w:p>
    <w:p>
      <w:pPr>
        <w:numPr>
          <w:ilvl w:val="0"/>
          <w:numId w:val="0"/>
        </w:numPr>
        <w:spacing w:line="276" w:lineRule="auto"/>
        <w:jc w:val="both"/>
        <w:rPr>
          <w:rFonts w:hint="default"/>
          <w:lang w:val="en-IN"/>
        </w:rPr>
      </w:pPr>
    </w:p>
    <w:p>
      <w:pPr>
        <w:numPr>
          <w:ilvl w:val="0"/>
          <w:numId w:val="0"/>
        </w:numPr>
        <w:spacing w:line="276" w:lineRule="auto"/>
        <w:jc w:val="both"/>
        <w:rPr>
          <w:rFonts w:hint="default"/>
          <w:lang w:val="en-IN"/>
        </w:rPr>
      </w:pPr>
    </w:p>
    <w:p>
      <w:pPr>
        <w:numPr>
          <w:ilvl w:val="0"/>
          <w:numId w:val="0"/>
        </w:numPr>
        <w:spacing w:line="276" w:lineRule="auto"/>
        <w:jc w:val="both"/>
        <w:rPr>
          <w:rFonts w:hint="default"/>
          <w:lang w:val="en-IN"/>
        </w:rPr>
      </w:pPr>
    </w:p>
    <w:p>
      <w:pPr>
        <w:numPr>
          <w:ilvl w:val="0"/>
          <w:numId w:val="0"/>
        </w:numPr>
        <w:spacing w:line="276" w:lineRule="auto"/>
        <w:jc w:val="both"/>
        <w:rPr>
          <w:rFonts w:hint="default"/>
          <w:lang w:val="en-IN"/>
        </w:rPr>
      </w:pPr>
      <w:r>
        <w:rPr>
          <w:rFonts w:hint="default"/>
          <w:lang w:val="en-IN"/>
        </w:rPr>
        <w:t>Comparison between linkelist and array</w:t>
      </w:r>
    </w:p>
    <w:p>
      <w:pPr>
        <w:numPr>
          <w:ilvl w:val="0"/>
          <w:numId w:val="0"/>
        </w:numPr>
        <w:spacing w:line="276" w:lineRule="auto"/>
        <w:jc w:val="both"/>
        <w:rPr>
          <w:rFonts w:hint="default"/>
          <w:lang w:val="en-IN"/>
        </w:rPr>
      </w:pPr>
      <w:r>
        <w:rPr>
          <w:rFonts w:hint="default"/>
          <w:lang w:val="en-IN"/>
        </w:rPr>
        <w:t>or How linked list are different from array?</w:t>
      </w:r>
    </w:p>
    <w:p>
      <w:pPr>
        <w:numPr>
          <w:ilvl w:val="0"/>
          <w:numId w:val="0"/>
        </w:numPr>
        <w:spacing w:line="276" w:lineRule="auto"/>
        <w:jc w:val="both"/>
        <w:rPr>
          <w:rFonts w:hint="default"/>
          <w:lang w:val="en-IN"/>
        </w:rPr>
      </w:pPr>
      <w:r>
        <w:rPr>
          <w:rFonts w:hint="default"/>
          <w:lang w:val="en-IN"/>
        </w:rPr>
        <w:t>Let us take an example of the linked list along with array as below.</w:t>
      </w:r>
    </w:p>
    <w:p>
      <w:pPr>
        <w:numPr>
          <w:ilvl w:val="0"/>
          <w:numId w:val="0"/>
        </w:numPr>
        <w:spacing w:line="276" w:lineRule="auto"/>
        <w:jc w:val="both"/>
      </w:pPr>
      <w:r>
        <w:drawing>
          <wp:inline distT="0" distB="0" distL="114300" distR="114300">
            <wp:extent cx="5935345" cy="2865755"/>
            <wp:effectExtent l="0" t="0" r="8255" b="14605"/>
            <wp:docPr id="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3"/>
                    <pic:cNvPicPr>
                      <a:picLocks noChangeAspect="1"/>
                    </pic:cNvPicPr>
                  </pic:nvPicPr>
                  <pic:blipFill>
                    <a:blip r:embed="rId31"/>
                    <a:stretch>
                      <a:fillRect/>
                    </a:stretch>
                  </pic:blipFill>
                  <pic:spPr>
                    <a:xfrm>
                      <a:off x="0" y="0"/>
                      <a:ext cx="5935345" cy="2865755"/>
                    </a:xfrm>
                    <a:prstGeom prst="rect">
                      <a:avLst/>
                    </a:prstGeom>
                    <a:noFill/>
                    <a:ln>
                      <a:noFill/>
                    </a:ln>
                  </pic:spPr>
                </pic:pic>
              </a:graphicData>
            </a:graphic>
          </wp:inline>
        </w:drawing>
      </w:r>
    </w:p>
    <w:p>
      <w:pPr>
        <w:numPr>
          <w:ilvl w:val="0"/>
          <w:numId w:val="0"/>
        </w:numPr>
        <w:spacing w:line="276" w:lineRule="auto"/>
        <w:jc w:val="both"/>
        <w:rPr>
          <w:rFonts w:hint="default"/>
          <w:lang w:val="en-IN"/>
        </w:rPr>
      </w:pPr>
      <w:r>
        <w:rPr>
          <w:rFonts w:hint="default"/>
          <w:lang w:val="en-IN"/>
        </w:rPr>
        <w:t>Now let us change the 3</w:t>
      </w:r>
      <w:r>
        <w:rPr>
          <w:rFonts w:hint="default"/>
          <w:vertAlign w:val="superscript"/>
          <w:lang w:val="en-IN"/>
        </w:rPr>
        <w:t>rd</w:t>
      </w:r>
      <w:r>
        <w:rPr>
          <w:rFonts w:hint="default"/>
          <w:lang w:val="en-IN"/>
        </w:rPr>
        <w:t xml:space="preserve"> element in array, to do that we can directly check index 3 and then change the value without iterating whole array.</w:t>
      </w:r>
    </w:p>
    <w:p>
      <w:pPr>
        <w:numPr>
          <w:ilvl w:val="0"/>
          <w:numId w:val="0"/>
        </w:numPr>
        <w:spacing w:line="276" w:lineRule="auto"/>
        <w:jc w:val="both"/>
        <w:rPr>
          <w:rFonts w:hint="default"/>
          <w:lang w:val="en-IN"/>
        </w:rPr>
      </w:pPr>
      <w:r>
        <w:rPr>
          <w:rFonts w:hint="default"/>
          <w:lang w:val="en-IN"/>
        </w:rPr>
        <w:t>But for the linked list to change the value at 3</w:t>
      </w:r>
      <w:r>
        <w:rPr>
          <w:rFonts w:hint="default"/>
          <w:vertAlign w:val="superscript"/>
          <w:lang w:val="en-IN"/>
        </w:rPr>
        <w:t>rd</w:t>
      </w:r>
      <w:r>
        <w:rPr>
          <w:rFonts w:hint="default"/>
          <w:lang w:val="en-IN"/>
        </w:rPr>
        <w:t xml:space="preserve"> location we have to reach there from 1</w:t>
      </w:r>
      <w:r>
        <w:rPr>
          <w:rFonts w:hint="default"/>
          <w:vertAlign w:val="superscript"/>
          <w:lang w:val="en-IN"/>
        </w:rPr>
        <w:t>st</w:t>
      </w:r>
      <w:r>
        <w:rPr>
          <w:rFonts w:hint="default"/>
          <w:lang w:val="en-IN"/>
        </w:rPr>
        <w:t xml:space="preserve"> element, 2</w:t>
      </w:r>
      <w:r>
        <w:rPr>
          <w:rFonts w:hint="default"/>
          <w:vertAlign w:val="superscript"/>
          <w:lang w:val="en-IN"/>
        </w:rPr>
        <w:t>nd</w:t>
      </w:r>
      <w:r>
        <w:rPr>
          <w:rFonts w:hint="default"/>
          <w:lang w:val="en-IN"/>
        </w:rPr>
        <w:t xml:space="preserve"> element and then 3</w:t>
      </w:r>
      <w:r>
        <w:rPr>
          <w:rFonts w:hint="default"/>
          <w:vertAlign w:val="superscript"/>
          <w:lang w:val="en-IN"/>
        </w:rPr>
        <w:t>rd</w:t>
      </w:r>
      <w:r>
        <w:rPr>
          <w:rFonts w:hint="default"/>
          <w:lang w:val="en-IN"/>
        </w:rPr>
        <w:t xml:space="preserve"> element and can change the value so every time we have to go line by line instead of the direct index like array.</w:t>
      </w:r>
    </w:p>
    <w:p>
      <w:pPr>
        <w:numPr>
          <w:ilvl w:val="0"/>
          <w:numId w:val="0"/>
        </w:numPr>
        <w:spacing w:line="276" w:lineRule="auto"/>
        <w:jc w:val="both"/>
        <w:rPr>
          <w:rFonts w:hint="default"/>
          <w:lang w:val="en-IN"/>
        </w:rPr>
      </w:pPr>
    </w:p>
    <w:p>
      <w:pPr>
        <w:numPr>
          <w:ilvl w:val="0"/>
          <w:numId w:val="0"/>
        </w:numPr>
        <w:spacing w:line="276" w:lineRule="auto"/>
        <w:jc w:val="both"/>
        <w:rPr>
          <w:rFonts w:hint="default"/>
          <w:b/>
          <w:bCs/>
          <w:lang w:val="en-IN"/>
        </w:rPr>
      </w:pPr>
      <w:r>
        <w:rPr>
          <w:rFonts w:hint="default"/>
          <w:b/>
          <w:bCs/>
          <w:lang w:val="en-IN"/>
        </w:rPr>
        <w:t>Why we use linked list instead of array?</w:t>
      </w:r>
    </w:p>
    <w:p>
      <w:pPr>
        <w:numPr>
          <w:ilvl w:val="0"/>
          <w:numId w:val="0"/>
        </w:numPr>
        <w:spacing w:line="276" w:lineRule="auto"/>
        <w:jc w:val="both"/>
        <w:rPr>
          <w:rFonts w:hint="default"/>
          <w:lang w:val="en-IN"/>
        </w:rPr>
      </w:pPr>
      <w:r>
        <w:rPr>
          <w:rFonts w:hint="default"/>
          <w:lang w:val="en-IN"/>
        </w:rPr>
        <w:t xml:space="preserve">Adding the element on first location on  linked list takes </w:t>
      </w:r>
      <w:r>
        <w:rPr>
          <w:rFonts w:hint="default"/>
          <w:b/>
          <w:bCs/>
          <w:lang w:val="en-IN"/>
        </w:rPr>
        <w:t>smaller time</w:t>
      </w:r>
      <w:r>
        <w:rPr>
          <w:rFonts w:hint="default"/>
          <w:lang w:val="en-IN"/>
        </w:rPr>
        <w:t>. then array. Let us say if you want to add 99 value on beginning 0</w:t>
      </w:r>
      <w:r>
        <w:rPr>
          <w:rFonts w:hint="default"/>
          <w:vertAlign w:val="superscript"/>
          <w:lang w:val="en-IN"/>
        </w:rPr>
        <w:t>th</w:t>
      </w:r>
      <w:r>
        <w:rPr>
          <w:rFonts w:hint="default"/>
          <w:lang w:val="en-IN"/>
        </w:rPr>
        <w:t xml:space="preserve"> element then it takes constant time.</w:t>
      </w:r>
    </w:p>
    <w:p>
      <w:pPr>
        <w:numPr>
          <w:ilvl w:val="0"/>
          <w:numId w:val="0"/>
        </w:numPr>
        <w:spacing w:line="276" w:lineRule="auto"/>
        <w:jc w:val="both"/>
      </w:pPr>
      <w:r>
        <w:drawing>
          <wp:inline distT="0" distB="0" distL="114300" distR="114300">
            <wp:extent cx="5937885" cy="2635885"/>
            <wp:effectExtent l="0" t="0" r="5715" b="635"/>
            <wp:docPr id="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4"/>
                    <pic:cNvPicPr>
                      <a:picLocks noChangeAspect="1"/>
                    </pic:cNvPicPr>
                  </pic:nvPicPr>
                  <pic:blipFill>
                    <a:blip r:embed="rId32"/>
                    <a:stretch>
                      <a:fillRect/>
                    </a:stretch>
                  </pic:blipFill>
                  <pic:spPr>
                    <a:xfrm>
                      <a:off x="0" y="0"/>
                      <a:ext cx="5937885" cy="2635885"/>
                    </a:xfrm>
                    <a:prstGeom prst="rect">
                      <a:avLst/>
                    </a:prstGeom>
                    <a:noFill/>
                    <a:ln>
                      <a:noFill/>
                    </a:ln>
                  </pic:spPr>
                </pic:pic>
              </a:graphicData>
            </a:graphic>
          </wp:inline>
        </w:drawing>
      </w:r>
    </w:p>
    <w:p>
      <w:pPr>
        <w:numPr>
          <w:ilvl w:val="0"/>
          <w:numId w:val="0"/>
        </w:numPr>
        <w:spacing w:line="276" w:lineRule="auto"/>
        <w:jc w:val="both"/>
        <w:rPr>
          <w:rFonts w:hint="default"/>
          <w:lang w:val="en-IN"/>
        </w:rPr>
      </w:pPr>
      <w:r>
        <w:rPr>
          <w:rFonts w:hint="default"/>
          <w:lang w:val="en-IN"/>
        </w:rPr>
        <w:t>But if want to add 99 on the 0</w:t>
      </w:r>
      <w:r>
        <w:rPr>
          <w:rFonts w:hint="default"/>
          <w:vertAlign w:val="superscript"/>
          <w:lang w:val="en-IN"/>
        </w:rPr>
        <w:t>th</w:t>
      </w:r>
      <w:r>
        <w:rPr>
          <w:rFonts w:hint="default"/>
          <w:lang w:val="en-IN"/>
        </w:rPr>
        <w:t xml:space="preserve"> location of array then it will takes </w:t>
      </w:r>
      <w:r>
        <w:rPr>
          <w:rFonts w:hint="default"/>
          <w:b/>
          <w:bCs/>
          <w:lang w:val="en-IN"/>
        </w:rPr>
        <w:t>longer time</w:t>
      </w:r>
      <w:r>
        <w:rPr>
          <w:rFonts w:hint="default"/>
          <w:lang w:val="en-IN"/>
        </w:rPr>
        <w:t>. Because in array you have to shift the all the element by one and then you can add 99 on the beginning.</w:t>
      </w:r>
    </w:p>
    <w:p>
      <w:pPr>
        <w:numPr>
          <w:ilvl w:val="0"/>
          <w:numId w:val="0"/>
        </w:numPr>
        <w:spacing w:line="276" w:lineRule="auto"/>
        <w:jc w:val="both"/>
      </w:pPr>
      <w:r>
        <w:drawing>
          <wp:inline distT="0" distB="0" distL="114300" distR="114300">
            <wp:extent cx="5939790" cy="1917065"/>
            <wp:effectExtent l="0" t="0" r="3810" b="3175"/>
            <wp:docPr id="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5"/>
                    <pic:cNvPicPr>
                      <a:picLocks noChangeAspect="1"/>
                    </pic:cNvPicPr>
                  </pic:nvPicPr>
                  <pic:blipFill>
                    <a:blip r:embed="rId33"/>
                    <a:stretch>
                      <a:fillRect/>
                    </a:stretch>
                  </pic:blipFill>
                  <pic:spPr>
                    <a:xfrm>
                      <a:off x="0" y="0"/>
                      <a:ext cx="5939790" cy="1917065"/>
                    </a:xfrm>
                    <a:prstGeom prst="rect">
                      <a:avLst/>
                    </a:prstGeom>
                    <a:noFill/>
                    <a:ln>
                      <a:noFill/>
                    </a:ln>
                  </pic:spPr>
                </pic:pic>
              </a:graphicData>
            </a:graphic>
          </wp:inline>
        </w:drawing>
      </w:r>
    </w:p>
    <w:p>
      <w:pPr>
        <w:numPr>
          <w:ilvl w:val="0"/>
          <w:numId w:val="0"/>
        </w:numPr>
        <w:spacing w:line="276" w:lineRule="auto"/>
        <w:jc w:val="both"/>
        <w:rPr>
          <w:rFonts w:hint="default"/>
          <w:b/>
          <w:bCs/>
          <w:lang w:val="en-IN"/>
        </w:rPr>
      </w:pPr>
      <w:r>
        <w:rPr>
          <w:rFonts w:hint="default"/>
          <w:b/>
          <w:bCs/>
          <w:lang w:val="en-IN"/>
        </w:rPr>
        <w:t>Doubly linked list</w:t>
      </w:r>
    </w:p>
    <w:p>
      <w:pPr>
        <w:numPr>
          <w:ilvl w:val="0"/>
          <w:numId w:val="0"/>
        </w:numPr>
        <w:spacing w:line="276" w:lineRule="auto"/>
        <w:jc w:val="both"/>
        <w:rPr>
          <w:rFonts w:hint="default"/>
          <w:b w:val="0"/>
          <w:bCs w:val="0"/>
          <w:lang w:val="en-IN"/>
        </w:rPr>
      </w:pPr>
      <w:r>
        <w:rPr>
          <w:rFonts w:hint="default"/>
          <w:b w:val="0"/>
          <w:bCs w:val="0"/>
          <w:lang w:val="en-IN"/>
        </w:rPr>
        <w:t>Doubly linked list will have node + previous address + next address.</w:t>
      </w:r>
    </w:p>
    <w:p>
      <w:pPr>
        <w:numPr>
          <w:ilvl w:val="0"/>
          <w:numId w:val="0"/>
        </w:numPr>
        <w:spacing w:line="276" w:lineRule="auto"/>
        <w:jc w:val="both"/>
      </w:pPr>
      <w:r>
        <w:drawing>
          <wp:inline distT="0" distB="0" distL="114300" distR="114300">
            <wp:extent cx="5938520" cy="1960245"/>
            <wp:effectExtent l="0" t="0" r="5080" b="5715"/>
            <wp:docPr id="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6"/>
                    <pic:cNvPicPr>
                      <a:picLocks noChangeAspect="1"/>
                    </pic:cNvPicPr>
                  </pic:nvPicPr>
                  <pic:blipFill>
                    <a:blip r:embed="rId34"/>
                    <a:stretch>
                      <a:fillRect/>
                    </a:stretch>
                  </pic:blipFill>
                  <pic:spPr>
                    <a:xfrm>
                      <a:off x="0" y="0"/>
                      <a:ext cx="5938520" cy="1960245"/>
                    </a:xfrm>
                    <a:prstGeom prst="rect">
                      <a:avLst/>
                    </a:prstGeom>
                    <a:noFill/>
                    <a:ln>
                      <a:noFill/>
                    </a:ln>
                  </pic:spPr>
                </pic:pic>
              </a:graphicData>
            </a:graphic>
          </wp:inline>
        </w:drawing>
      </w:r>
    </w:p>
    <w:p>
      <w:pPr>
        <w:numPr>
          <w:ilvl w:val="0"/>
          <w:numId w:val="0"/>
        </w:numPr>
        <w:spacing w:line="276" w:lineRule="auto"/>
        <w:jc w:val="both"/>
        <w:rPr>
          <w:rFonts w:hint="default"/>
          <w:lang w:val="en-IN"/>
        </w:rPr>
      </w:pPr>
      <w:r>
        <w:rPr>
          <w:rFonts w:hint="default"/>
          <w:lang w:val="en-IN"/>
        </w:rPr>
        <w:t>The main use of doubly linked list is adding the element at back side will easier and reduce time.</w:t>
      </w:r>
    </w:p>
    <w:p>
      <w:pPr>
        <w:numPr>
          <w:ilvl w:val="0"/>
          <w:numId w:val="0"/>
        </w:numPr>
        <w:spacing w:line="276" w:lineRule="auto"/>
        <w:jc w:val="both"/>
      </w:pPr>
      <w:r>
        <w:drawing>
          <wp:inline distT="0" distB="0" distL="114300" distR="114300">
            <wp:extent cx="5937885" cy="1743710"/>
            <wp:effectExtent l="0" t="0" r="5715" b="8890"/>
            <wp:docPr id="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7"/>
                    <pic:cNvPicPr>
                      <a:picLocks noChangeAspect="1"/>
                    </pic:cNvPicPr>
                  </pic:nvPicPr>
                  <pic:blipFill>
                    <a:blip r:embed="rId35"/>
                    <a:stretch>
                      <a:fillRect/>
                    </a:stretch>
                  </pic:blipFill>
                  <pic:spPr>
                    <a:xfrm>
                      <a:off x="0" y="0"/>
                      <a:ext cx="5937885" cy="1743710"/>
                    </a:xfrm>
                    <a:prstGeom prst="rect">
                      <a:avLst/>
                    </a:prstGeom>
                    <a:noFill/>
                    <a:ln>
                      <a:noFill/>
                    </a:ln>
                  </pic:spPr>
                </pic:pic>
              </a:graphicData>
            </a:graphic>
          </wp:inline>
        </w:drawing>
      </w:r>
    </w:p>
    <w:p>
      <w:pPr>
        <w:numPr>
          <w:ilvl w:val="0"/>
          <w:numId w:val="0"/>
        </w:numPr>
        <w:spacing w:line="276" w:lineRule="auto"/>
        <w:jc w:val="both"/>
        <w:rPr>
          <w:rFonts w:hint="default"/>
          <w:lang w:val="en-IN"/>
        </w:rPr>
      </w:pPr>
    </w:p>
    <w:p>
      <w:pPr>
        <w:numPr>
          <w:ilvl w:val="0"/>
          <w:numId w:val="0"/>
        </w:numPr>
        <w:spacing w:line="276" w:lineRule="auto"/>
        <w:jc w:val="both"/>
        <w:rPr>
          <w:rFonts w:hint="default"/>
          <w:b/>
          <w:bCs/>
          <w:lang w:val="en-US"/>
        </w:rPr>
      </w:pPr>
      <w:r>
        <w:rPr>
          <w:rFonts w:hint="default"/>
          <w:b/>
          <w:bCs/>
          <w:lang w:val="en-US"/>
        </w:rPr>
        <w:t>Heaps</w:t>
      </w:r>
    </w:p>
    <w:p>
      <w:pPr>
        <w:numPr>
          <w:ilvl w:val="0"/>
          <w:numId w:val="0"/>
        </w:numPr>
        <w:spacing w:line="276" w:lineRule="auto"/>
        <w:jc w:val="both"/>
        <w:rPr>
          <w:rFonts w:hint="default"/>
          <w:lang w:val="en-US"/>
        </w:rPr>
      </w:pPr>
      <w:r>
        <w:rPr>
          <w:rFonts w:hint="default"/>
          <w:lang w:val="en-US"/>
        </w:rPr>
        <w:t>There are two types of heap</w:t>
      </w:r>
    </w:p>
    <w:p>
      <w:pPr>
        <w:numPr>
          <w:ilvl w:val="0"/>
          <w:numId w:val="37"/>
        </w:numPr>
        <w:spacing w:line="276" w:lineRule="auto"/>
        <w:jc w:val="both"/>
        <w:rPr>
          <w:rFonts w:hint="default"/>
          <w:lang w:val="en-US"/>
        </w:rPr>
      </w:pPr>
      <w:r>
        <w:rPr>
          <w:rFonts w:hint="default"/>
          <w:lang w:val="en-US"/>
        </w:rPr>
        <w:t>Max heap</w:t>
      </w:r>
    </w:p>
    <w:p>
      <w:pPr>
        <w:numPr>
          <w:ilvl w:val="0"/>
          <w:numId w:val="37"/>
        </w:numPr>
        <w:spacing w:line="276" w:lineRule="auto"/>
        <w:jc w:val="both"/>
        <w:rPr>
          <w:rFonts w:hint="default"/>
          <w:lang w:val="en-US"/>
        </w:rPr>
      </w:pPr>
      <w:r>
        <w:rPr>
          <w:rFonts w:hint="default"/>
          <w:lang w:val="en-US"/>
        </w:rPr>
        <w:t>Min heap</w:t>
      </w:r>
    </w:p>
    <w:p>
      <w:pPr>
        <w:numPr>
          <w:ilvl w:val="0"/>
          <w:numId w:val="0"/>
        </w:numPr>
        <w:spacing w:line="276" w:lineRule="auto"/>
        <w:jc w:val="both"/>
        <w:rPr>
          <w:rFonts w:hint="default"/>
          <w:lang w:val="en-US"/>
        </w:rPr>
      </w:pPr>
      <w:r>
        <w:rPr>
          <w:rFonts w:hint="default"/>
          <w:lang w:val="en-US"/>
        </w:rPr>
        <w:t xml:space="preserve">Time complexity --&gt;&gt; </w:t>
      </w:r>
      <w:r>
        <w:rPr>
          <w:rFonts w:hint="default"/>
          <w:b/>
          <w:bCs/>
          <w:lang w:val="en-US"/>
        </w:rPr>
        <w:t>o(logn)</w:t>
      </w:r>
      <w:r>
        <w:rPr>
          <w:rFonts w:hint="default"/>
          <w:lang w:val="en-US"/>
        </w:rPr>
        <w:t xml:space="preserve">   // This is due to the height of tree</w:t>
      </w:r>
    </w:p>
    <w:p>
      <w:pPr>
        <w:numPr>
          <w:ilvl w:val="0"/>
          <w:numId w:val="0"/>
        </w:numPr>
        <w:spacing w:line="276" w:lineRule="auto"/>
        <w:jc w:val="both"/>
        <w:rPr>
          <w:rFonts w:hint="default"/>
          <w:lang w:val="en-US"/>
        </w:rPr>
      </w:pPr>
      <w:r>
        <w:rPr>
          <w:rFonts w:hint="default"/>
          <w:lang w:val="en-US"/>
        </w:rPr>
        <w:t xml:space="preserve">Space complexity --&gt;&gt; </w:t>
      </w:r>
      <w:r>
        <w:rPr>
          <w:rFonts w:hint="default"/>
          <w:b/>
          <w:bCs/>
          <w:lang w:val="en-US"/>
        </w:rPr>
        <w:t>o(logn)</w:t>
      </w:r>
    </w:p>
    <w:p>
      <w:pPr>
        <w:numPr>
          <w:ilvl w:val="0"/>
          <w:numId w:val="0"/>
        </w:numPr>
        <w:spacing w:line="276" w:lineRule="auto"/>
        <w:jc w:val="both"/>
        <w:rPr>
          <w:rFonts w:hint="default"/>
          <w:lang w:val="en-US"/>
        </w:rPr>
      </w:pPr>
      <w:r>
        <w:rPr>
          <w:rFonts w:hint="default"/>
          <w:lang w:val="en-US"/>
        </w:rPr>
        <w:t>Heap is a datastructure it is a special form of binary tree.</w:t>
      </w:r>
    </w:p>
    <w:p>
      <w:pPr>
        <w:numPr>
          <w:ilvl w:val="0"/>
          <w:numId w:val="0"/>
        </w:numPr>
        <w:spacing w:line="276" w:lineRule="auto"/>
        <w:jc w:val="both"/>
        <w:rPr>
          <w:rFonts w:hint="default"/>
          <w:lang w:val="en-US"/>
        </w:rPr>
      </w:pPr>
      <w:r>
        <w:rPr>
          <w:rFonts w:hint="default"/>
          <w:lang w:val="en-US"/>
        </w:rPr>
        <w:t>At the root of tree it has a min and max values</w:t>
      </w:r>
    </w:p>
    <w:p>
      <w:pPr>
        <w:numPr>
          <w:ilvl w:val="0"/>
          <w:numId w:val="0"/>
        </w:numPr>
        <w:spacing w:line="276" w:lineRule="auto"/>
        <w:jc w:val="both"/>
        <w:rPr>
          <w:rFonts w:hint="default"/>
          <w:lang w:val="en-US"/>
        </w:rPr>
      </w:pPr>
      <w:r>
        <w:rPr>
          <w:rFonts w:hint="default"/>
          <w:lang w:val="en-US"/>
        </w:rPr>
        <w:t>Heap can be represents by the node object or within the array.</w:t>
      </w:r>
    </w:p>
    <w:p>
      <w:pPr>
        <w:numPr>
          <w:ilvl w:val="0"/>
          <w:numId w:val="0"/>
        </w:numPr>
        <w:spacing w:line="276" w:lineRule="auto"/>
        <w:jc w:val="both"/>
        <w:rPr>
          <w:rFonts w:hint="default"/>
          <w:lang w:val="en-US"/>
        </w:rPr>
      </w:pPr>
      <w:r>
        <w:rPr>
          <w:rFonts w:hint="default"/>
          <w:lang w:val="en-US"/>
        </w:rPr>
        <w:t>The heapify algorithm takes randomly ordered array and gives structure of the heap.</w:t>
      </w:r>
    </w:p>
    <w:p>
      <w:pPr>
        <w:numPr>
          <w:ilvl w:val="0"/>
          <w:numId w:val="0"/>
        </w:numPr>
        <w:spacing w:line="276" w:lineRule="auto"/>
        <w:jc w:val="both"/>
        <w:rPr>
          <w:rFonts w:hint="default"/>
          <w:lang w:val="en-US"/>
        </w:rPr>
      </w:pPr>
      <w:r>
        <w:rPr>
          <w:rFonts w:hint="default"/>
          <w:lang w:val="en-US"/>
        </w:rPr>
        <w:t>Heapify algorithm is also called as percolate down</w:t>
      </w:r>
    </w:p>
    <w:p>
      <w:pPr>
        <w:numPr>
          <w:ilvl w:val="0"/>
          <w:numId w:val="0"/>
        </w:numPr>
        <w:spacing w:line="276" w:lineRule="auto"/>
        <w:jc w:val="both"/>
        <w:rPr>
          <w:rFonts w:hint="default"/>
          <w:lang w:val="en-US"/>
        </w:rPr>
      </w:pPr>
    </w:p>
    <w:p>
      <w:pPr>
        <w:numPr>
          <w:ilvl w:val="0"/>
          <w:numId w:val="0"/>
        </w:numPr>
        <w:spacing w:line="276" w:lineRule="auto"/>
        <w:jc w:val="both"/>
        <w:rPr>
          <w:rFonts w:hint="default"/>
          <w:lang w:val="en-US"/>
        </w:rPr>
      </w:pPr>
      <w:r>
        <w:rPr>
          <w:rFonts w:hint="default"/>
          <w:lang w:val="en-US"/>
        </w:rPr>
        <w:t>What is heapify algorithem?</w:t>
      </w:r>
    </w:p>
    <w:p>
      <w:pPr>
        <w:numPr>
          <w:ilvl w:val="0"/>
          <w:numId w:val="0"/>
        </w:numPr>
        <w:spacing w:line="276" w:lineRule="auto"/>
        <w:jc w:val="both"/>
        <w:rPr>
          <w:rFonts w:hint="default"/>
          <w:lang w:val="en-US"/>
        </w:rPr>
      </w:pPr>
      <w:r>
        <w:rPr>
          <w:rFonts w:hint="default"/>
          <w:lang w:val="en-US"/>
        </w:rPr>
        <w:t>The property of the rearranging the heap by comparing each parent with its children recursively is known as the heapify.</w:t>
      </w:r>
    </w:p>
    <w:p>
      <w:pPr>
        <w:numPr>
          <w:ilvl w:val="0"/>
          <w:numId w:val="38"/>
        </w:numPr>
        <w:spacing w:line="276" w:lineRule="auto"/>
        <w:jc w:val="both"/>
        <w:rPr>
          <w:rFonts w:hint="default"/>
          <w:lang w:val="en-US"/>
        </w:rPr>
      </w:pPr>
      <w:r>
        <w:rPr>
          <w:rFonts w:hint="default"/>
          <w:lang w:val="en-US"/>
        </w:rPr>
        <w:t>The 0</w:t>
      </w:r>
      <w:r>
        <w:rPr>
          <w:rFonts w:hint="default"/>
          <w:vertAlign w:val="superscript"/>
          <w:lang w:val="en-US"/>
        </w:rPr>
        <w:t>th</w:t>
      </w:r>
      <w:r>
        <w:rPr>
          <w:rFonts w:hint="default"/>
          <w:lang w:val="en-US"/>
        </w:rPr>
        <w:t xml:space="preserve"> element must be leaf</w:t>
      </w:r>
    </w:p>
    <w:p>
      <w:pPr>
        <w:numPr>
          <w:ilvl w:val="0"/>
          <w:numId w:val="38"/>
        </w:numPr>
        <w:spacing w:line="276" w:lineRule="auto"/>
        <w:jc w:val="both"/>
        <w:rPr>
          <w:rFonts w:hint="default"/>
          <w:lang w:val="en-US"/>
        </w:rPr>
      </w:pPr>
      <w:r>
        <w:rPr>
          <w:rFonts w:hint="default"/>
          <w:lang w:val="en-US"/>
        </w:rPr>
        <w:t>The 0</w:t>
      </w:r>
      <w:r>
        <w:rPr>
          <w:rFonts w:hint="default"/>
          <w:vertAlign w:val="superscript"/>
          <w:lang w:val="en-US"/>
        </w:rPr>
        <w:t>th</w:t>
      </w:r>
      <w:r>
        <w:rPr>
          <w:rFonts w:hint="default"/>
          <w:lang w:val="en-US"/>
        </w:rPr>
        <w:t xml:space="preserve"> element must be greater then left or right child &amp; it applied to all subtree.</w:t>
      </w:r>
    </w:p>
    <w:p>
      <w:pPr>
        <w:numPr>
          <w:ilvl w:val="0"/>
          <w:numId w:val="0"/>
        </w:numPr>
        <w:spacing w:line="276" w:lineRule="auto"/>
        <w:jc w:val="both"/>
        <w:rPr>
          <w:rFonts w:hint="default"/>
          <w:lang w:val="en-US"/>
        </w:rPr>
      </w:pPr>
    </w:p>
    <w:p>
      <w:pPr>
        <w:numPr>
          <w:ilvl w:val="0"/>
          <w:numId w:val="0"/>
        </w:numPr>
        <w:spacing w:line="276" w:lineRule="auto"/>
        <w:jc w:val="both"/>
        <w:rPr>
          <w:rFonts w:hint="default"/>
          <w:lang w:val="en-US"/>
        </w:rPr>
      </w:pPr>
    </w:p>
    <w:p>
      <w:pPr>
        <w:numPr>
          <w:ilvl w:val="0"/>
          <w:numId w:val="0"/>
        </w:numPr>
        <w:spacing w:line="276" w:lineRule="auto"/>
        <w:jc w:val="both"/>
        <w:rPr>
          <w:rFonts w:hint="default"/>
          <w:lang w:val="en-US"/>
        </w:rPr>
      </w:pPr>
      <w:r>
        <w:rPr>
          <w:sz w:val="22"/>
        </w:rPr>
        <mc:AlternateContent>
          <mc:Choice Requires="wpg">
            <w:drawing>
              <wp:anchor distT="0" distB="0" distL="114300" distR="114300" simplePos="0" relativeHeight="251659264" behindDoc="0" locked="0" layoutInCell="1" allowOverlap="1">
                <wp:simplePos x="0" y="0"/>
                <wp:positionH relativeFrom="column">
                  <wp:posOffset>73025</wp:posOffset>
                </wp:positionH>
                <wp:positionV relativeFrom="paragraph">
                  <wp:posOffset>134620</wp:posOffset>
                </wp:positionV>
                <wp:extent cx="1962150" cy="1517015"/>
                <wp:effectExtent l="38735" t="15240" r="41275" b="67945"/>
                <wp:wrapNone/>
                <wp:docPr id="36" name="Group 36"/>
                <wp:cNvGraphicFramePr/>
                <a:graphic xmlns:a="http://schemas.openxmlformats.org/drawingml/2006/main">
                  <a:graphicData uri="http://schemas.microsoft.com/office/word/2010/wordprocessingGroup">
                    <wpg:wgp>
                      <wpg:cNvGrpSpPr/>
                      <wpg:grpSpPr>
                        <a:xfrm>
                          <a:off x="0" y="0"/>
                          <a:ext cx="1962150" cy="1517015"/>
                          <a:chOff x="4950" y="1864987"/>
                          <a:chExt cx="3090" cy="2389"/>
                        </a:xfrm>
                      </wpg:grpSpPr>
                      <wps:wsp>
                        <wps:cNvPr id="25" name="Oval 25"/>
                        <wps:cNvSpPr/>
                        <wps:spPr>
                          <a:xfrm>
                            <a:off x="5730" y="1864987"/>
                            <a:ext cx="850" cy="850"/>
                          </a:xfrm>
                          <a:prstGeom prst="ellipse">
                            <a:avLst/>
                          </a:prstGeom>
                        </wps:spPr>
                        <wps:style>
                          <a:lnRef idx="1">
                            <a:schemeClr val="accent1"/>
                          </a:lnRef>
                          <a:fillRef idx="3">
                            <a:schemeClr val="accent1"/>
                          </a:fillRef>
                          <a:effectRef idx="2">
                            <a:schemeClr val="accent1"/>
                          </a:effectRef>
                          <a:fontRef idx="minor">
                            <a:schemeClr val="lt1"/>
                          </a:fontRef>
                        </wps:style>
                        <wps:txbx>
                          <w:txbxContent>
                            <w:p>
                              <w:pPr>
                                <w:jc w:val="center"/>
                                <w:rPr>
                                  <w:rFonts w:hint="default"/>
                                  <w:lang w:val="en-US"/>
                                </w:rPr>
                              </w:pPr>
                              <w:r>
                                <w:rPr>
                                  <w:rFonts w:hint="default"/>
                                  <w:lang w:val="en-US"/>
                                </w:rPr>
                                <w:t>5</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1" name="Oval 31"/>
                        <wps:cNvSpPr/>
                        <wps:spPr>
                          <a:xfrm>
                            <a:off x="4950" y="1866517"/>
                            <a:ext cx="850" cy="850"/>
                          </a:xfrm>
                          <a:prstGeom prst="ellipse">
                            <a:avLst/>
                          </a:prstGeom>
                        </wps:spPr>
                        <wps:style>
                          <a:lnRef idx="1">
                            <a:schemeClr val="accent1"/>
                          </a:lnRef>
                          <a:fillRef idx="3">
                            <a:schemeClr val="accent1"/>
                          </a:fillRef>
                          <a:effectRef idx="2">
                            <a:schemeClr val="accent1"/>
                          </a:effectRef>
                          <a:fontRef idx="minor">
                            <a:schemeClr val="lt1"/>
                          </a:fontRef>
                        </wps:style>
                        <wps:txbx>
                          <w:txbxContent>
                            <w:p>
                              <w:pPr>
                                <w:jc w:val="center"/>
                                <w:rPr>
                                  <w:rFonts w:hint="default"/>
                                  <w:lang w:val="en-US"/>
                                </w:rPr>
                              </w:pPr>
                              <w:r>
                                <w:rPr>
                                  <w:rFonts w:hint="default"/>
                                  <w:lang w:val="en-US"/>
                                </w:rPr>
                                <w:t>3</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2" name="Oval 32"/>
                        <wps:cNvSpPr/>
                        <wps:spPr>
                          <a:xfrm>
                            <a:off x="6490" y="1866526"/>
                            <a:ext cx="850" cy="850"/>
                          </a:xfrm>
                          <a:prstGeom prst="ellipse">
                            <a:avLst/>
                          </a:prstGeom>
                        </wps:spPr>
                        <wps:style>
                          <a:lnRef idx="1">
                            <a:schemeClr val="accent1"/>
                          </a:lnRef>
                          <a:fillRef idx="3">
                            <a:schemeClr val="accent1"/>
                          </a:fillRef>
                          <a:effectRef idx="2">
                            <a:schemeClr val="accent1"/>
                          </a:effectRef>
                          <a:fontRef idx="minor">
                            <a:schemeClr val="lt1"/>
                          </a:fontRef>
                        </wps:style>
                        <wps:txbx>
                          <w:txbxContent>
                            <w:p>
                              <w:pPr>
                                <w:jc w:val="center"/>
                                <w:rPr>
                                  <w:rFonts w:hint="default"/>
                                  <w:lang w:val="en-US"/>
                                </w:rPr>
                              </w:pPr>
                              <w:r>
                                <w:rPr>
                                  <w:rFonts w:hint="default"/>
                                  <w:lang w:val="en-US"/>
                                </w:rPr>
                                <w:t>4</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3" name="Straight Arrow Connector 33"/>
                        <wps:cNvCnPr/>
                        <wps:spPr>
                          <a:xfrm flipH="1">
                            <a:off x="6600" y="1865445"/>
                            <a:ext cx="1440" cy="1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wps:wsp>
                        <wps:cNvPr id="34" name="Straight Connector 34"/>
                        <wps:cNvCnPr>
                          <a:stCxn id="31" idx="0"/>
                          <a:endCxn id="25" idx="4"/>
                        </wps:cNvCnPr>
                        <wps:spPr>
                          <a:xfrm flipV="1">
                            <a:off x="5375" y="1865837"/>
                            <a:ext cx="780" cy="68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35" name="Straight Connector 35"/>
                        <wps:cNvCnPr>
                          <a:stCxn id="32" idx="0"/>
                          <a:endCxn id="25" idx="4"/>
                        </wps:cNvCnPr>
                        <wps:spPr>
                          <a:xfrm flipH="1" flipV="1">
                            <a:off x="6155" y="1865837"/>
                            <a:ext cx="760" cy="690"/>
                          </a:xfrm>
                          <a:prstGeom prst="line">
                            <a:avLst/>
                          </a:prstGeom>
                        </wps:spPr>
                        <wps:style>
                          <a:lnRef idx="2">
                            <a:schemeClr val="accent1"/>
                          </a:lnRef>
                          <a:fillRef idx="0">
                            <a:schemeClr val="accent1"/>
                          </a:fillRef>
                          <a:effectRef idx="1">
                            <a:schemeClr val="accent1"/>
                          </a:effectRef>
                          <a:fontRef idx="minor">
                            <a:schemeClr val="tx1"/>
                          </a:fontRef>
                        </wps:style>
                        <wps:bodyPr/>
                      </wps:wsp>
                    </wpg:wgp>
                  </a:graphicData>
                </a:graphic>
              </wp:anchor>
            </w:drawing>
          </mc:Choice>
          <mc:Fallback>
            <w:pict>
              <v:group id="_x0000_s1026" o:spid="_x0000_s1026" o:spt="203" style="position:absolute;left:0pt;margin-left:5.75pt;margin-top:10.6pt;height:119.45pt;width:154.5pt;z-index:251659264;mso-width-relative:page;mso-height-relative:page;" coordorigin="4950,1864987" coordsize="3090,2389" o:gfxdata="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">
                <o:lock v:ext="edit" aspectratio="f"/>
                <v:shape id="_x0000_s1026" o:spid="_x0000_s1026" o:spt="3" type="#_x0000_t3" style="position:absolute;left:5730;top:1864987;height:850;width:850;v-text-anchor:middle;" fillcolor="#3F7FCE [3216]" filled="t" stroked="t" coordsize="21600,21600" o:gfxdata="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8dI0rrsAAADb&#10;AAAADwAAAAAAAAABACAAAAAiAAAAZHJzL2Rvd25yZXYueG1sUEsBAhQAFAAAAAgAh07iQDMvBZ47&#10;AAAAOQAAABAAAAAAAAAAAQAgAAAACgEAAGRycy9zaGFwZXhtbC54bWxQSwUGAAAAAAYABgBbAQAA&#10;tAMAAAAA&#10;">
                  <v:fill type="gradient" on="t" color2="#9BC1FF [3216]" angle="180" focus="100%" focussize="0,0" rotate="t">
                    <o:fill type="gradientUnscaled" v:ext="backwardCompatible"/>
                  </v:fill>
                  <v:stroke color="#4A7EBB [3204]" joinstyle="round"/>
                  <v:imagedata o:title=""/>
                  <o:lock v:ext="edit" aspectratio="f"/>
                  <v:shadow on="t" color="#000000" opacity="22937f" offset="0pt,1.81102362204724pt" origin="0f,32768f" matrix="65536f,0f,0f,65536f"/>
                  <v:textbox>
                    <w:txbxContent>
                      <w:p>
                        <w:pPr>
                          <w:jc w:val="center"/>
                          <w:rPr>
                            <w:rFonts w:hint="default"/>
                            <w:lang w:val="en-US"/>
                          </w:rPr>
                        </w:pPr>
                        <w:r>
                          <w:rPr>
                            <w:rFonts w:hint="default"/>
                            <w:lang w:val="en-US"/>
                          </w:rPr>
                          <w:t>5</w:t>
                        </w:r>
                      </w:p>
                    </w:txbxContent>
                  </v:textbox>
                </v:shape>
                <v:shape id="_x0000_s1026" o:spid="_x0000_s1026" o:spt="3" type="#_x0000_t3" style="position:absolute;left:4950;top:1866517;height:850;width:850;v-text-anchor:middle;" fillcolor="#3F7FCE [3216]" filled="t" stroked="t" coordsize="21600,21600" o:gfxdata="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zCkcLsAAADb&#10;AAAADwAAAAAAAAABACAAAAAiAAAAZHJzL2Rvd25yZXYueG1sUEsBAhQAFAAAAAgAh07iQDMvBZ47&#10;AAAAOQAAABAAAAAAAAAAAQAgAAAACgEAAGRycy9zaGFwZXhtbC54bWxQSwUGAAAAAAYABgBbAQAA&#10;tAMAAAAA&#10;">
                  <v:fill type="gradient" on="t" color2="#9BC1FF [3216]" angle="180" focus="100%" focussize="0,0" rotate="t">
                    <o:fill type="gradientUnscaled" v:ext="backwardCompatible"/>
                  </v:fill>
                  <v:stroke color="#4A7EBB [3204]" joinstyle="round"/>
                  <v:imagedata o:title=""/>
                  <o:lock v:ext="edit" aspectratio="f"/>
                  <v:shadow on="t" color="#000000" opacity="22937f" offset="0pt,1.81102362204724pt" origin="0f,32768f" matrix="65536f,0f,0f,65536f"/>
                  <v:textbox>
                    <w:txbxContent>
                      <w:p>
                        <w:pPr>
                          <w:jc w:val="center"/>
                          <w:rPr>
                            <w:rFonts w:hint="default"/>
                            <w:lang w:val="en-US"/>
                          </w:rPr>
                        </w:pPr>
                        <w:r>
                          <w:rPr>
                            <w:rFonts w:hint="default"/>
                            <w:lang w:val="en-US"/>
                          </w:rPr>
                          <w:t>3</w:t>
                        </w:r>
                      </w:p>
                    </w:txbxContent>
                  </v:textbox>
                </v:shape>
                <v:shape id="_x0000_s1026" o:spid="_x0000_s1026" o:spt="3" type="#_x0000_t3" style="position:absolute;left:6490;top:1866526;height:850;width:850;v-text-anchor:middle;" fillcolor="#3F7FCE [3216]" filled="t" stroked="t" coordsize="21600,21600" o:gfxdata="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6B7sAAADb&#10;AAAADwAAAAAAAAABACAAAAAiAAAAZHJzL2Rvd25yZXYueG1sUEsBAhQAFAAAAAgAh07iQDMvBZ47&#10;AAAAOQAAABAAAAAAAAAAAQAgAAAACgEAAGRycy9zaGFwZXhtbC54bWxQSwUGAAAAAAYABgBbAQAA&#10;tAMAAAAA&#10;">
                  <v:fill type="gradient" on="t" color2="#9BC1FF [3216]" angle="180" focus="100%" focussize="0,0" rotate="t">
                    <o:fill type="gradientUnscaled" v:ext="backwardCompatible"/>
                  </v:fill>
                  <v:stroke color="#4A7EBB [3204]" joinstyle="round"/>
                  <v:imagedata o:title=""/>
                  <o:lock v:ext="edit" aspectratio="f"/>
                  <v:shadow on="t" color="#000000" opacity="22937f" offset="0pt,1.81102362204724pt" origin="0f,32768f" matrix="65536f,0f,0f,65536f"/>
                  <v:textbox>
                    <w:txbxContent>
                      <w:p>
                        <w:pPr>
                          <w:jc w:val="center"/>
                          <w:rPr>
                            <w:rFonts w:hint="default"/>
                            <w:lang w:val="en-US"/>
                          </w:rPr>
                        </w:pPr>
                        <w:r>
                          <w:rPr>
                            <w:rFonts w:hint="default"/>
                            <w:lang w:val="en-US"/>
                          </w:rPr>
                          <w:t>4</w:t>
                        </w:r>
                      </w:p>
                    </w:txbxContent>
                  </v:textbox>
                </v:shape>
                <v:shape id="_x0000_s1026" o:spid="_x0000_s1026" o:spt="32" type="#_x0000_t32" style="position:absolute;left:6600;top:1865445;flip:x;height:10;width:1440;" filled="f" stroked="t" coordsize="21600,21600" o:gfxdata="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NJnAL4A&#10;AADbAAAADwAAAAAAAAABACAAAAAiAAAAZHJzL2Rvd25yZXYueG1sUEsBAhQAFAAAAAgAh07iQDMv&#10;BZ47AAAAOQAAABAAAAAAAAAAAQAgAAAADQEAAGRycy9zaGFwZXhtbC54bWxQSwUGAAAAAAYABgBb&#10;AQAAtwMAAAAA&#10;">
                  <v:fill on="f" focussize="0,0"/>
                  <v:stroke weight="2pt" color="#4F81BD [3204]" joinstyle="round" endarrow="open"/>
                  <v:imagedata o:title=""/>
                  <o:lock v:ext="edit" aspectratio="f"/>
                  <v:shadow on="t" color="#000000" opacity="24903f" offset="0pt,1.5748031496063pt" origin="0f,32768f" matrix="65536f,0f,0f,65536f"/>
                </v:shape>
                <v:line id="_x0000_s1026" o:spid="_x0000_s1026" o:spt="20" style="position:absolute;left:5375;top:1865837;flip:y;height:680;width:780;" filled="f" stroked="t" coordsize="21600,21600" o:gfxdata="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BUsfi/&#10;AAAA2wAAAA8AAAAAAAAAAQAgAAAAIgAAAGRycy9kb3ducmV2LnhtbFBLAQIUABQAAAAIAIdO4kAz&#10;LwWeOwAAADkAAAAQAAAAAAAAAAEAIAAAAA4BAABkcnMvc2hhcGV4bWwueG1sUEsFBgAAAAAGAAYA&#10;WwEAALgDAAAAAA==&#10;">
                  <v:fill on="f" focussize="0,0"/>
                  <v:stroke weight="2pt" color="#4F81BD [3204]" joinstyle="round"/>
                  <v:imagedata o:title=""/>
                  <o:lock v:ext="edit" aspectratio="f"/>
                  <v:shadow on="t" color="#000000" opacity="24903f" offset="0pt,1.5748031496063pt" origin="0f,32768f" matrix="65536f,0f,0f,65536f"/>
                </v:line>
                <v:line id="_x0000_s1026" o:spid="_x0000_s1026" o:spt="20" style="position:absolute;left:6155;top:1865837;flip:x y;height:690;width:760;" filled="f" stroked="t" coordsize="21600,21600" o:gfxdata="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BmBK8AAAA&#10;2wAAAA8AAAAAAAAAAQAgAAAAIgAAAGRycy9kb3ducmV2LnhtbFBLAQIUABQAAAAIAIdO4kAzLwWe&#10;OwAAADkAAAAQAAAAAAAAAAEAIAAAAAsBAABkcnMvc2hhcGV4bWwueG1sUEsFBgAAAAAGAAYAWwEA&#10;ALUDAAAAAA==&#10;">
                  <v:fill on="f" focussize="0,0"/>
                  <v:stroke weight="2pt" color="#4F81BD [3204]" joinstyle="round"/>
                  <v:imagedata o:title=""/>
                  <o:lock v:ext="edit" aspectratio="f"/>
                  <v:shadow on="t" color="#000000" opacity="24903f" offset="0pt,1.5748031496063pt" origin="0f,32768f" matrix="65536f,0f,0f,65536f"/>
                </v:line>
              </v:group>
            </w:pict>
          </mc:Fallback>
        </mc:AlternateContent>
      </w:r>
    </w:p>
    <w:p>
      <w:pPr>
        <w:numPr>
          <w:ilvl w:val="0"/>
          <w:numId w:val="0"/>
        </w:numPr>
        <w:spacing w:line="276" w:lineRule="auto"/>
        <w:jc w:val="both"/>
        <w:rPr>
          <w:rFonts w:hint="default"/>
          <w:lang w:val="en-US"/>
        </w:rPr>
      </w:pPr>
    </w:p>
    <w:p>
      <w:pPr>
        <w:numPr>
          <w:ilvl w:val="0"/>
          <w:numId w:val="0"/>
        </w:numPr>
        <w:spacing w:line="276" w:lineRule="auto"/>
        <w:jc w:val="both"/>
        <w:rPr>
          <w:rFonts w:hint="default"/>
          <w:lang w:val="en-US"/>
        </w:rPr>
      </w:pPr>
      <w:r>
        <w:rPr>
          <w:rFonts w:hint="default"/>
          <w:lang w:val="en-US"/>
        </w:rPr>
        <w:t xml:space="preserve">                                                            0</w:t>
      </w:r>
      <w:r>
        <w:rPr>
          <w:rFonts w:hint="default"/>
          <w:vertAlign w:val="superscript"/>
          <w:lang w:val="en-US"/>
        </w:rPr>
        <w:t>th</w:t>
      </w:r>
      <w:r>
        <w:rPr>
          <w:rFonts w:hint="default"/>
          <w:lang w:val="en-US"/>
        </w:rPr>
        <w:t xml:space="preserve"> element must be higher then max of left and right el</w:t>
      </w:r>
    </w:p>
    <w:p>
      <w:pPr>
        <w:numPr>
          <w:ilvl w:val="0"/>
          <w:numId w:val="0"/>
        </w:numPr>
        <w:spacing w:line="276" w:lineRule="auto"/>
        <w:jc w:val="both"/>
        <w:rPr>
          <w:rFonts w:hint="default"/>
          <w:lang w:val="en-US"/>
        </w:rPr>
      </w:pPr>
    </w:p>
    <w:p>
      <w:pPr>
        <w:numPr>
          <w:ilvl w:val="0"/>
          <w:numId w:val="0"/>
        </w:numPr>
        <w:spacing w:line="276" w:lineRule="auto"/>
        <w:jc w:val="both"/>
        <w:rPr>
          <w:rFonts w:hint="default"/>
          <w:lang w:val="en-US"/>
        </w:rPr>
      </w:pPr>
    </w:p>
    <w:p>
      <w:pPr>
        <w:numPr>
          <w:ilvl w:val="0"/>
          <w:numId w:val="0"/>
        </w:numPr>
        <w:spacing w:line="276" w:lineRule="auto"/>
        <w:jc w:val="both"/>
        <w:rPr>
          <w:rFonts w:hint="default"/>
          <w:lang w:val="en-US"/>
        </w:rPr>
      </w:pPr>
    </w:p>
    <w:p>
      <w:pPr>
        <w:numPr>
          <w:ilvl w:val="0"/>
          <w:numId w:val="0"/>
        </w:numPr>
        <w:spacing w:line="276" w:lineRule="auto"/>
        <w:jc w:val="both"/>
        <w:rPr>
          <w:rFonts w:hint="default"/>
          <w:lang w:val="en-US"/>
        </w:rPr>
      </w:pPr>
    </w:p>
    <w:p>
      <w:pPr>
        <w:numPr>
          <w:ilvl w:val="0"/>
          <w:numId w:val="0"/>
        </w:numPr>
        <w:spacing w:line="276" w:lineRule="auto"/>
        <w:jc w:val="both"/>
        <w:rPr>
          <w:rFonts w:hint="default"/>
          <w:lang w:val="en-US"/>
        </w:rPr>
      </w:pPr>
    </w:p>
    <w:p>
      <w:pPr>
        <w:numPr>
          <w:ilvl w:val="0"/>
          <w:numId w:val="0"/>
        </w:numPr>
        <w:spacing w:line="276" w:lineRule="auto"/>
        <w:jc w:val="both"/>
        <w:rPr>
          <w:rFonts w:hint="default"/>
          <w:lang w:val="en-US"/>
        </w:rPr>
      </w:pPr>
    </w:p>
    <w:p>
      <w:pPr>
        <w:numPr>
          <w:ilvl w:val="0"/>
          <w:numId w:val="0"/>
        </w:numPr>
        <w:spacing w:line="276" w:lineRule="auto"/>
        <w:jc w:val="both"/>
        <w:rPr>
          <w:rFonts w:hint="default"/>
          <w:lang w:val="en-US"/>
        </w:rPr>
      </w:pPr>
    </w:p>
    <w:p>
      <w:pPr>
        <w:numPr>
          <w:ilvl w:val="0"/>
          <w:numId w:val="0"/>
        </w:numPr>
        <w:spacing w:line="276" w:lineRule="auto"/>
        <w:jc w:val="both"/>
        <w:rPr>
          <w:rFonts w:hint="default"/>
          <w:lang w:val="en-IN"/>
        </w:rPr>
      </w:pPr>
    </w:p>
    <w:p>
      <w:pPr>
        <w:numPr>
          <w:ilvl w:val="0"/>
          <w:numId w:val="0"/>
        </w:numPr>
        <w:spacing w:line="276" w:lineRule="auto"/>
        <w:jc w:val="both"/>
        <w:rPr>
          <w:rFonts w:hint="default"/>
          <w:lang w:val="en-IN"/>
        </w:rPr>
      </w:pPr>
    </w:p>
    <w:p>
      <w:pPr>
        <w:numPr>
          <w:ilvl w:val="0"/>
          <w:numId w:val="0"/>
        </w:numPr>
        <w:spacing w:line="276" w:lineRule="auto"/>
        <w:jc w:val="both"/>
        <w:rPr>
          <w:rFonts w:hint="default"/>
          <w:lang w:val="en-IN"/>
        </w:rPr>
      </w:pPr>
    </w:p>
    <w:p>
      <w:pPr>
        <w:numPr>
          <w:ilvl w:val="0"/>
          <w:numId w:val="0"/>
        </w:numPr>
        <w:spacing w:line="276" w:lineRule="auto"/>
        <w:jc w:val="both"/>
        <w:rPr>
          <w:rFonts w:hint="default"/>
          <w:lang w:val="en-IN"/>
        </w:rPr>
      </w:pPr>
    </w:p>
    <w:p>
      <w:pPr>
        <w:numPr>
          <w:ilvl w:val="0"/>
          <w:numId w:val="0"/>
        </w:numPr>
        <w:spacing w:line="276" w:lineRule="auto"/>
        <w:jc w:val="both"/>
        <w:rPr>
          <w:rFonts w:hint="default"/>
          <w:b/>
          <w:bCs/>
          <w:lang w:val="en-IN"/>
        </w:rPr>
      </w:pPr>
      <w:r>
        <w:rPr>
          <w:rFonts w:hint="default"/>
          <w:b/>
          <w:bCs/>
          <w:lang w:val="en-IN"/>
        </w:rPr>
        <w:t>What is heap push?</w:t>
      </w:r>
    </w:p>
    <w:p>
      <w:pPr>
        <w:numPr>
          <w:ilvl w:val="0"/>
          <w:numId w:val="0"/>
        </w:numPr>
        <w:spacing w:line="276" w:lineRule="auto"/>
        <w:jc w:val="both"/>
        <w:rPr>
          <w:rFonts w:hint="default"/>
          <w:lang w:val="en-IN"/>
        </w:rPr>
      </w:pPr>
      <w:r>
        <w:rPr>
          <w:rFonts w:hint="default"/>
          <w:lang w:val="en-IN"/>
        </w:rPr>
        <w:t>Push is inserting element in algorithem. Push is sometimes also follow maximum size to reduce memory.</w:t>
      </w:r>
    </w:p>
    <w:p>
      <w:pPr>
        <w:numPr>
          <w:ilvl w:val="0"/>
          <w:numId w:val="0"/>
        </w:numPr>
        <w:shd w:val="clear"/>
        <w:spacing w:line="276" w:lineRule="auto"/>
        <w:jc w:val="both"/>
        <w:rPr>
          <w:rStyle w:val="15"/>
          <w:rFonts w:ascii="Courier New" w:hAnsi="Courier New" w:eastAsia="Courier New" w:cs="Courier New"/>
          <w:b/>
          <w:bCs/>
          <w:i w:val="0"/>
          <w:iCs w:val="0"/>
          <w:caps w:val="0"/>
          <w:color w:val="auto"/>
          <w:spacing w:val="-4"/>
          <w:sz w:val="19"/>
          <w:szCs w:val="19"/>
          <w:shd w:val="clear" w:fill="F2F2F2"/>
        </w:rPr>
      </w:pPr>
      <w:r>
        <w:rPr>
          <w:rStyle w:val="15"/>
          <w:rFonts w:ascii="Courier New" w:hAnsi="Courier New" w:eastAsia="Courier New" w:cs="Courier New"/>
          <w:b/>
          <w:bCs/>
          <w:i w:val="0"/>
          <w:iCs w:val="0"/>
          <w:caps w:val="0"/>
          <w:color w:val="auto"/>
          <w:spacing w:val="-4"/>
          <w:sz w:val="19"/>
          <w:szCs w:val="19"/>
          <w:shd w:val="clear" w:fill="F2F2F2"/>
        </w:rPr>
        <w:t>Root</w:t>
      </w:r>
      <w:r>
        <w:rPr>
          <w:rFonts w:hint="default" w:ascii="Courier New" w:hAnsi="Courier New" w:eastAsia="Courier New" w:cs="Courier New"/>
          <w:i w:val="0"/>
          <w:iCs w:val="0"/>
          <w:caps w:val="0"/>
          <w:color w:val="auto"/>
          <w:spacing w:val="-4"/>
          <w:sz w:val="19"/>
          <w:szCs w:val="19"/>
          <w:shd w:val="clear" w:fill="F2F2F2"/>
        </w:rPr>
        <w:t xml:space="preserve"> is at index 0 of the array.</w:t>
      </w:r>
      <w:r>
        <w:rPr>
          <w:rFonts w:hint="default" w:ascii="Courier New" w:hAnsi="Courier New" w:eastAsia="Courier New" w:cs="Courier New"/>
          <w:i w:val="0"/>
          <w:iCs w:val="0"/>
          <w:caps w:val="0"/>
          <w:color w:val="auto"/>
          <w:spacing w:val="-4"/>
          <w:sz w:val="19"/>
          <w:szCs w:val="19"/>
          <w:shd w:val="clear" w:fill="F2F2F2"/>
        </w:rPr>
        <w:br w:type="textWrapping"/>
      </w:r>
      <w:r>
        <w:rPr>
          <w:rStyle w:val="15"/>
          <w:rFonts w:hint="default" w:ascii="Courier New" w:hAnsi="Courier New" w:eastAsia="Courier New" w:cs="Courier New"/>
          <w:b/>
          <w:bCs/>
          <w:i w:val="0"/>
          <w:iCs w:val="0"/>
          <w:caps w:val="0"/>
          <w:color w:val="auto"/>
          <w:spacing w:val="-4"/>
          <w:sz w:val="19"/>
          <w:szCs w:val="19"/>
          <w:shd w:val="clear" w:fill="F2F2F2"/>
        </w:rPr>
        <w:t>Left child</w:t>
      </w:r>
      <w:r>
        <w:rPr>
          <w:rFonts w:hint="default" w:ascii="Courier New" w:hAnsi="Courier New" w:eastAsia="Courier New" w:cs="Courier New"/>
          <w:i w:val="0"/>
          <w:iCs w:val="0"/>
          <w:caps w:val="0"/>
          <w:color w:val="auto"/>
          <w:spacing w:val="-4"/>
          <w:sz w:val="19"/>
          <w:szCs w:val="19"/>
          <w:shd w:val="clear" w:fill="F2F2F2"/>
        </w:rPr>
        <w:t xml:space="preserve"> of index i is at (2*i + 1).</w:t>
      </w:r>
      <w:r>
        <w:rPr>
          <w:rFonts w:hint="default" w:ascii="Courier New" w:hAnsi="Courier New" w:eastAsia="Courier New" w:cs="Courier New"/>
          <w:i w:val="0"/>
          <w:iCs w:val="0"/>
          <w:caps w:val="0"/>
          <w:color w:val="auto"/>
          <w:spacing w:val="-4"/>
          <w:sz w:val="19"/>
          <w:szCs w:val="19"/>
          <w:shd w:val="clear" w:fill="F2F2F2"/>
        </w:rPr>
        <w:br w:type="textWrapping"/>
      </w:r>
      <w:r>
        <w:rPr>
          <w:rStyle w:val="15"/>
          <w:rFonts w:hint="default" w:ascii="Courier New" w:hAnsi="Courier New" w:eastAsia="Courier New" w:cs="Courier New"/>
          <w:b/>
          <w:bCs/>
          <w:i w:val="0"/>
          <w:iCs w:val="0"/>
          <w:caps w:val="0"/>
          <w:color w:val="auto"/>
          <w:spacing w:val="-4"/>
          <w:sz w:val="19"/>
          <w:szCs w:val="19"/>
          <w:shd w:val="clear" w:fill="F2F2F2"/>
        </w:rPr>
        <w:t>Right child</w:t>
      </w:r>
      <w:r>
        <w:rPr>
          <w:rFonts w:hint="default" w:ascii="Courier New" w:hAnsi="Courier New" w:eastAsia="Courier New" w:cs="Courier New"/>
          <w:i w:val="0"/>
          <w:iCs w:val="0"/>
          <w:caps w:val="0"/>
          <w:color w:val="auto"/>
          <w:spacing w:val="-4"/>
          <w:sz w:val="19"/>
          <w:szCs w:val="19"/>
          <w:shd w:val="clear" w:fill="F2F2F2"/>
        </w:rPr>
        <w:t xml:space="preserve"> of index i is at (2*i + 2).</w:t>
      </w:r>
      <w:r>
        <w:rPr>
          <w:rFonts w:hint="default" w:ascii="Courier New" w:hAnsi="Courier New" w:eastAsia="Courier New" w:cs="Courier New"/>
          <w:i w:val="0"/>
          <w:iCs w:val="0"/>
          <w:caps w:val="0"/>
          <w:color w:val="auto"/>
          <w:spacing w:val="-4"/>
          <w:sz w:val="19"/>
          <w:szCs w:val="19"/>
          <w:shd w:val="clear" w:fill="F2F2F2"/>
        </w:rPr>
        <w:br w:type="textWrapping"/>
      </w:r>
      <w:r>
        <w:rPr>
          <w:rStyle w:val="15"/>
          <w:rFonts w:hint="default" w:ascii="Courier New" w:hAnsi="Courier New" w:eastAsia="Courier New" w:cs="Courier New"/>
          <w:b/>
          <w:bCs/>
          <w:i w:val="0"/>
          <w:iCs w:val="0"/>
          <w:caps w:val="0"/>
          <w:color w:val="auto"/>
          <w:spacing w:val="-4"/>
          <w:sz w:val="19"/>
          <w:szCs w:val="19"/>
          <w:shd w:val="clear" w:fill="F2F2F2"/>
        </w:rPr>
        <w:t>Parent</w:t>
      </w:r>
      <w:r>
        <w:rPr>
          <w:rFonts w:hint="default" w:ascii="Courier New" w:hAnsi="Courier New" w:eastAsia="Courier New" w:cs="Courier New"/>
          <w:i w:val="0"/>
          <w:iCs w:val="0"/>
          <w:caps w:val="0"/>
          <w:color w:val="auto"/>
          <w:spacing w:val="-4"/>
          <w:sz w:val="19"/>
          <w:szCs w:val="19"/>
          <w:shd w:val="clear" w:fill="F2F2F2"/>
        </w:rPr>
        <w:t xml:space="preserve"> of index i is at (i-1)/2.</w:t>
      </w:r>
    </w:p>
    <w:p>
      <w:pPr>
        <w:numPr>
          <w:ilvl w:val="0"/>
          <w:numId w:val="0"/>
        </w:numPr>
        <w:shd w:val="clear"/>
        <w:spacing w:line="276" w:lineRule="auto"/>
        <w:jc w:val="both"/>
        <w:rPr>
          <w:rFonts w:hint="default" w:ascii="Courier New" w:hAnsi="Courier New" w:eastAsia="Courier New" w:cs="Courier New"/>
          <w:i w:val="0"/>
          <w:iCs w:val="0"/>
          <w:caps w:val="0"/>
          <w:color w:val="auto"/>
          <w:spacing w:val="-4"/>
          <w:sz w:val="19"/>
          <w:szCs w:val="19"/>
          <w:shd w:val="clear" w:fill="F2F2F2"/>
        </w:rPr>
      </w:pPr>
      <w:r>
        <w:rPr>
          <w:rStyle w:val="15"/>
          <w:rFonts w:ascii="Courier New" w:hAnsi="Courier New" w:eastAsia="Courier New" w:cs="Courier New"/>
          <w:b/>
          <w:bCs/>
          <w:i w:val="0"/>
          <w:iCs w:val="0"/>
          <w:caps w:val="0"/>
          <w:color w:val="auto"/>
          <w:spacing w:val="-4"/>
          <w:sz w:val="19"/>
          <w:szCs w:val="19"/>
          <w:shd w:val="clear" w:fill="F2F2F2"/>
        </w:rPr>
        <w:t>Example</w:t>
      </w:r>
      <w:r>
        <w:rPr>
          <w:rFonts w:hint="default" w:ascii="Courier New" w:hAnsi="Courier New" w:eastAsia="Courier New" w:cs="Courier New"/>
          <w:i w:val="0"/>
          <w:iCs w:val="0"/>
          <w:caps w:val="0"/>
          <w:color w:val="auto"/>
          <w:spacing w:val="-4"/>
          <w:sz w:val="19"/>
          <w:szCs w:val="19"/>
          <w:shd w:val="clear" w:fill="F2F2F2"/>
        </w:rPr>
        <w:t>:</w:t>
      </w:r>
      <w:r>
        <w:rPr>
          <w:rFonts w:hint="default" w:ascii="Courier New" w:hAnsi="Courier New" w:eastAsia="Courier New" w:cs="Courier New"/>
          <w:i w:val="0"/>
          <w:iCs w:val="0"/>
          <w:caps w:val="0"/>
          <w:color w:val="auto"/>
          <w:spacing w:val="-4"/>
          <w:sz w:val="19"/>
          <w:szCs w:val="19"/>
          <w:shd w:val="clear" w:fill="F2F2F2"/>
        </w:rPr>
        <w:br w:type="textWrapping"/>
      </w:r>
      <w:r>
        <w:rPr>
          <w:rFonts w:hint="default" w:ascii="Courier New" w:hAnsi="Courier New" w:eastAsia="Courier New" w:cs="Courier New"/>
          <w:i w:val="0"/>
          <w:iCs w:val="0"/>
          <w:caps w:val="0"/>
          <w:color w:val="auto"/>
          <w:spacing w:val="-4"/>
          <w:sz w:val="19"/>
          <w:szCs w:val="19"/>
          <w:shd w:val="clear" w:fill="F2F2F2"/>
        </w:rPr>
        <w:t>Input: []int{</w:t>
      </w:r>
      <w:r>
        <w:rPr>
          <w:rFonts w:hint="default" w:ascii="Courier New" w:hAnsi="Courier New" w:eastAsia="Courier New" w:cs="Courier New"/>
          <w:i w:val="0"/>
          <w:iCs w:val="0"/>
          <w:caps w:val="0"/>
          <w:color w:val="auto"/>
          <w:spacing w:val="-4"/>
          <w:sz w:val="19"/>
          <w:szCs w:val="19"/>
          <w:shd w:val="clear" w:fill="F2F2F2"/>
          <w:lang w:val="en-IN"/>
        </w:rPr>
        <w:t>8</w:t>
      </w:r>
      <w:r>
        <w:rPr>
          <w:rFonts w:hint="default" w:ascii="Courier New" w:hAnsi="Courier New" w:eastAsia="Courier New" w:cs="Courier New"/>
          <w:i w:val="0"/>
          <w:iCs w:val="0"/>
          <w:caps w:val="0"/>
          <w:color w:val="auto"/>
          <w:spacing w:val="-4"/>
          <w:sz w:val="19"/>
          <w:szCs w:val="19"/>
          <w:shd w:val="clear" w:fill="F2F2F2"/>
        </w:rPr>
        <w:t xml:space="preserve">, </w:t>
      </w:r>
      <w:r>
        <w:rPr>
          <w:rFonts w:hint="default" w:ascii="Courier New" w:hAnsi="Courier New" w:eastAsia="Courier New" w:cs="Courier New"/>
          <w:i w:val="0"/>
          <w:iCs w:val="0"/>
          <w:caps w:val="0"/>
          <w:color w:val="auto"/>
          <w:spacing w:val="-4"/>
          <w:sz w:val="19"/>
          <w:szCs w:val="19"/>
          <w:shd w:val="clear" w:fill="F2F2F2"/>
          <w:lang w:val="en-IN"/>
        </w:rPr>
        <w:t>7</w:t>
      </w:r>
      <w:r>
        <w:rPr>
          <w:rFonts w:hint="default" w:ascii="Courier New" w:hAnsi="Courier New" w:eastAsia="Courier New" w:cs="Courier New"/>
          <w:i w:val="0"/>
          <w:iCs w:val="0"/>
          <w:caps w:val="0"/>
          <w:color w:val="auto"/>
          <w:spacing w:val="-4"/>
          <w:sz w:val="19"/>
          <w:szCs w:val="19"/>
          <w:shd w:val="clear" w:fill="F2F2F2"/>
        </w:rPr>
        <w:t xml:space="preserve">, </w:t>
      </w:r>
      <w:r>
        <w:rPr>
          <w:rFonts w:hint="default" w:ascii="Courier New" w:hAnsi="Courier New" w:eastAsia="Courier New" w:cs="Courier New"/>
          <w:i w:val="0"/>
          <w:iCs w:val="0"/>
          <w:caps w:val="0"/>
          <w:color w:val="auto"/>
          <w:spacing w:val="-4"/>
          <w:sz w:val="19"/>
          <w:szCs w:val="19"/>
          <w:shd w:val="clear" w:fill="F2F2F2"/>
          <w:lang w:val="en-IN"/>
        </w:rPr>
        <w:t>5</w:t>
      </w:r>
      <w:r>
        <w:rPr>
          <w:rFonts w:hint="default" w:ascii="Courier New" w:hAnsi="Courier New" w:eastAsia="Courier New" w:cs="Courier New"/>
          <w:i w:val="0"/>
          <w:iCs w:val="0"/>
          <w:caps w:val="0"/>
          <w:color w:val="auto"/>
          <w:spacing w:val="-4"/>
          <w:sz w:val="19"/>
          <w:szCs w:val="19"/>
          <w:shd w:val="clear" w:fill="F2F2F2"/>
        </w:rPr>
        <w:t xml:space="preserve">, </w:t>
      </w:r>
      <w:r>
        <w:rPr>
          <w:rFonts w:hint="default" w:ascii="Courier New" w:hAnsi="Courier New" w:eastAsia="Courier New" w:cs="Courier New"/>
          <w:i w:val="0"/>
          <w:iCs w:val="0"/>
          <w:caps w:val="0"/>
          <w:color w:val="auto"/>
          <w:spacing w:val="-4"/>
          <w:sz w:val="19"/>
          <w:szCs w:val="19"/>
          <w:shd w:val="clear" w:fill="F2F2F2"/>
          <w:lang w:val="en-IN"/>
        </w:rPr>
        <w:t>4</w:t>
      </w:r>
      <w:r>
        <w:rPr>
          <w:rFonts w:hint="default" w:ascii="Courier New" w:hAnsi="Courier New" w:eastAsia="Courier New" w:cs="Courier New"/>
          <w:i w:val="0"/>
          <w:iCs w:val="0"/>
          <w:caps w:val="0"/>
          <w:color w:val="auto"/>
          <w:spacing w:val="-4"/>
          <w:sz w:val="19"/>
          <w:szCs w:val="19"/>
          <w:shd w:val="clear" w:fill="F2F2F2"/>
        </w:rPr>
        <w:t xml:space="preserve">, </w:t>
      </w:r>
      <w:r>
        <w:rPr>
          <w:rFonts w:hint="default" w:ascii="Courier New" w:hAnsi="Courier New" w:eastAsia="Courier New" w:cs="Courier New"/>
          <w:i w:val="0"/>
          <w:iCs w:val="0"/>
          <w:caps w:val="0"/>
          <w:color w:val="auto"/>
          <w:spacing w:val="-4"/>
          <w:sz w:val="19"/>
          <w:szCs w:val="19"/>
          <w:shd w:val="clear" w:fill="F2F2F2"/>
          <w:lang w:val="en-IN"/>
        </w:rPr>
        <w:t>3</w:t>
      </w:r>
      <w:r>
        <w:rPr>
          <w:rFonts w:hint="default" w:ascii="Courier New" w:hAnsi="Courier New" w:eastAsia="Courier New" w:cs="Courier New"/>
          <w:i w:val="0"/>
          <w:iCs w:val="0"/>
          <w:caps w:val="0"/>
          <w:color w:val="auto"/>
          <w:spacing w:val="-4"/>
          <w:sz w:val="19"/>
          <w:szCs w:val="19"/>
          <w:shd w:val="clear" w:fill="F2F2F2"/>
        </w:rPr>
        <w:t>}</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IN"/>
        </w:rPr>
      </w:pP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8</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7</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5</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4</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3</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IN"/>
        </w:rPr>
      </w:pP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IN"/>
        </w:rPr>
      </w:pPr>
      <w:r>
        <w:rPr>
          <w:rFonts w:hint="default" w:ascii="Courier New" w:hAnsi="Courier New" w:eastAsia="Courier New" w:cs="Courier New"/>
          <w:i w:val="0"/>
          <w:iCs w:val="0"/>
          <w:caps w:val="0"/>
          <w:color w:val="auto"/>
          <w:spacing w:val="-5"/>
          <w:sz w:val="19"/>
          <w:szCs w:val="19"/>
          <w:shd w:val="clear" w:fill="F2F2F2"/>
          <w:lang w:val="en-IN"/>
        </w:rPr>
        <w:t>New = Input + insert{6} = []int{</w:t>
      </w:r>
      <w:r>
        <w:rPr>
          <w:rFonts w:hint="default" w:ascii="Courier New" w:hAnsi="Courier New" w:eastAsia="Courier New" w:cs="Courier New"/>
          <w:i w:val="0"/>
          <w:iCs w:val="0"/>
          <w:caps w:val="0"/>
          <w:color w:val="auto"/>
          <w:spacing w:val="-4"/>
          <w:sz w:val="19"/>
          <w:szCs w:val="19"/>
          <w:shd w:val="clear" w:fill="F2F2F2"/>
          <w:lang w:val="en-IN"/>
        </w:rPr>
        <w:t>8</w:t>
      </w:r>
      <w:r>
        <w:rPr>
          <w:rFonts w:hint="default" w:ascii="Courier New" w:hAnsi="Courier New" w:eastAsia="Courier New" w:cs="Courier New"/>
          <w:i w:val="0"/>
          <w:iCs w:val="0"/>
          <w:caps w:val="0"/>
          <w:color w:val="auto"/>
          <w:spacing w:val="-4"/>
          <w:sz w:val="19"/>
          <w:szCs w:val="19"/>
          <w:shd w:val="clear" w:fill="F2F2F2"/>
        </w:rPr>
        <w:t xml:space="preserve">, </w:t>
      </w:r>
      <w:r>
        <w:rPr>
          <w:rFonts w:hint="default" w:ascii="Courier New" w:hAnsi="Courier New" w:eastAsia="Courier New" w:cs="Courier New"/>
          <w:i w:val="0"/>
          <w:iCs w:val="0"/>
          <w:caps w:val="0"/>
          <w:color w:val="auto"/>
          <w:spacing w:val="-4"/>
          <w:sz w:val="19"/>
          <w:szCs w:val="19"/>
          <w:shd w:val="clear" w:fill="F2F2F2"/>
          <w:lang w:val="en-IN"/>
        </w:rPr>
        <w:t>7</w:t>
      </w:r>
      <w:r>
        <w:rPr>
          <w:rFonts w:hint="default" w:ascii="Courier New" w:hAnsi="Courier New" w:eastAsia="Courier New" w:cs="Courier New"/>
          <w:i w:val="0"/>
          <w:iCs w:val="0"/>
          <w:caps w:val="0"/>
          <w:color w:val="auto"/>
          <w:spacing w:val="-4"/>
          <w:sz w:val="19"/>
          <w:szCs w:val="19"/>
          <w:shd w:val="clear" w:fill="F2F2F2"/>
        </w:rPr>
        <w:t xml:space="preserve">, </w:t>
      </w:r>
      <w:r>
        <w:rPr>
          <w:rFonts w:hint="default" w:ascii="Courier New" w:hAnsi="Courier New" w:eastAsia="Courier New" w:cs="Courier New"/>
          <w:i w:val="0"/>
          <w:iCs w:val="0"/>
          <w:caps w:val="0"/>
          <w:color w:val="auto"/>
          <w:spacing w:val="-4"/>
          <w:sz w:val="19"/>
          <w:szCs w:val="19"/>
          <w:shd w:val="clear" w:fill="F2F2F2"/>
          <w:lang w:val="en-IN"/>
        </w:rPr>
        <w:t>5</w:t>
      </w:r>
      <w:r>
        <w:rPr>
          <w:rFonts w:hint="default" w:ascii="Courier New" w:hAnsi="Courier New" w:eastAsia="Courier New" w:cs="Courier New"/>
          <w:i w:val="0"/>
          <w:iCs w:val="0"/>
          <w:caps w:val="0"/>
          <w:color w:val="auto"/>
          <w:spacing w:val="-4"/>
          <w:sz w:val="19"/>
          <w:szCs w:val="19"/>
          <w:shd w:val="clear" w:fill="F2F2F2"/>
        </w:rPr>
        <w:t xml:space="preserve">, </w:t>
      </w:r>
      <w:r>
        <w:rPr>
          <w:rFonts w:hint="default" w:ascii="Courier New" w:hAnsi="Courier New" w:eastAsia="Courier New" w:cs="Courier New"/>
          <w:i w:val="0"/>
          <w:iCs w:val="0"/>
          <w:caps w:val="0"/>
          <w:color w:val="auto"/>
          <w:spacing w:val="-4"/>
          <w:sz w:val="19"/>
          <w:szCs w:val="19"/>
          <w:shd w:val="clear" w:fill="F2F2F2"/>
          <w:lang w:val="en-IN"/>
        </w:rPr>
        <w:t>4</w:t>
      </w:r>
      <w:r>
        <w:rPr>
          <w:rFonts w:hint="default" w:ascii="Courier New" w:hAnsi="Courier New" w:eastAsia="Courier New" w:cs="Courier New"/>
          <w:i w:val="0"/>
          <w:iCs w:val="0"/>
          <w:caps w:val="0"/>
          <w:color w:val="auto"/>
          <w:spacing w:val="-4"/>
          <w:sz w:val="19"/>
          <w:szCs w:val="19"/>
          <w:shd w:val="clear" w:fill="F2F2F2"/>
        </w:rPr>
        <w:t xml:space="preserve">, </w:t>
      </w:r>
      <w:r>
        <w:rPr>
          <w:rFonts w:hint="default" w:ascii="Courier New" w:hAnsi="Courier New" w:eastAsia="Courier New" w:cs="Courier New"/>
          <w:i w:val="0"/>
          <w:iCs w:val="0"/>
          <w:caps w:val="0"/>
          <w:color w:val="auto"/>
          <w:spacing w:val="-4"/>
          <w:sz w:val="19"/>
          <w:szCs w:val="19"/>
          <w:shd w:val="clear" w:fill="F2F2F2"/>
          <w:lang w:val="en-IN"/>
        </w:rPr>
        <w:t>3</w:t>
      </w:r>
      <w:r>
        <w:rPr>
          <w:rFonts w:hint="default" w:ascii="Courier New" w:hAnsi="Courier New" w:eastAsia="Courier New" w:cs="Courier New"/>
          <w:i w:val="0"/>
          <w:iCs w:val="0"/>
          <w:caps w:val="0"/>
          <w:color w:val="auto"/>
          <w:spacing w:val="-5"/>
          <w:sz w:val="19"/>
          <w:szCs w:val="19"/>
          <w:shd w:val="clear" w:fill="F2F2F2"/>
          <w:lang w:val="en-IN"/>
        </w:rPr>
        <w:t>,6}</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IN"/>
        </w:rPr>
      </w:pP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8                  8                  8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lang w:val="en-IN"/>
        </w:rPr>
        <w:t xml:space="preserve">              /   \              /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7</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5 --&gt;&gt;       7</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5  --&gt;&gt;       7</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6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lang w:val="en-IN"/>
        </w:rPr>
        <w:t xml:space="preserve">               / \   / \          / \   /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4</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3             4</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3 6            4</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3 5         </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IN"/>
        </w:rPr>
      </w:pP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IN"/>
        </w:rPr>
      </w:pPr>
    </w:p>
    <w:p>
      <w:pPr>
        <w:numPr>
          <w:ilvl w:val="0"/>
          <w:numId w:val="0"/>
        </w:numPr>
        <w:spacing w:line="276" w:lineRule="auto"/>
        <w:jc w:val="both"/>
        <w:rPr>
          <w:rFonts w:hint="default"/>
          <w:lang w:val="en-US"/>
        </w:rPr>
      </w:pPr>
    </w:p>
    <w:p>
      <w:pPr>
        <w:numPr>
          <w:ilvl w:val="0"/>
          <w:numId w:val="0"/>
        </w:numPr>
        <w:spacing w:line="276" w:lineRule="auto"/>
        <w:jc w:val="both"/>
        <w:rPr>
          <w:rFonts w:hint="default"/>
          <w:b/>
          <w:bCs/>
          <w:lang w:val="en-IN"/>
        </w:rPr>
      </w:pPr>
      <w:r>
        <w:rPr>
          <w:rFonts w:hint="default"/>
          <w:b/>
          <w:bCs/>
          <w:lang w:val="en-US"/>
        </w:rPr>
        <w:t>Write a program to min heapify the given array</w:t>
      </w:r>
      <w:r>
        <w:rPr>
          <w:rFonts w:hint="default"/>
          <w:b/>
          <w:bCs/>
          <w:lang w:val="en-IN"/>
        </w:rPr>
        <w:t>?</w:t>
      </w:r>
    </w:p>
    <w:p>
      <w:pPr>
        <w:numPr>
          <w:ilvl w:val="0"/>
          <w:numId w:val="0"/>
        </w:numPr>
        <w:spacing w:line="276" w:lineRule="auto"/>
        <w:jc w:val="both"/>
        <w:rPr>
          <w:rStyle w:val="15"/>
          <w:rFonts w:ascii="Courier New" w:hAnsi="Courier New" w:eastAsia="Courier New" w:cs="Courier New"/>
          <w:b/>
          <w:bCs/>
          <w:i w:val="0"/>
          <w:iCs w:val="0"/>
          <w:caps w:val="0"/>
          <w:color w:val="292929"/>
          <w:spacing w:val="-4"/>
          <w:sz w:val="19"/>
          <w:szCs w:val="19"/>
          <w:shd w:val="clear" w:fill="F2F2F2"/>
        </w:rPr>
      </w:pPr>
    </w:p>
    <w:p>
      <w:pPr>
        <w:numPr>
          <w:ilvl w:val="0"/>
          <w:numId w:val="0"/>
        </w:numPr>
        <w:shd w:val="clear"/>
        <w:spacing w:line="276" w:lineRule="auto"/>
        <w:jc w:val="both"/>
        <w:rPr>
          <w:rStyle w:val="15"/>
          <w:rFonts w:ascii="Courier New" w:hAnsi="Courier New" w:eastAsia="Courier New" w:cs="Courier New"/>
          <w:b/>
          <w:bCs/>
          <w:i w:val="0"/>
          <w:iCs w:val="0"/>
          <w:caps w:val="0"/>
          <w:color w:val="auto"/>
          <w:spacing w:val="-4"/>
          <w:sz w:val="19"/>
          <w:szCs w:val="19"/>
          <w:shd w:val="clear" w:fill="F2F2F2"/>
        </w:rPr>
      </w:pPr>
      <w:r>
        <w:rPr>
          <w:rStyle w:val="15"/>
          <w:rFonts w:ascii="Courier New" w:hAnsi="Courier New" w:eastAsia="Courier New" w:cs="Courier New"/>
          <w:b/>
          <w:bCs/>
          <w:i w:val="0"/>
          <w:iCs w:val="0"/>
          <w:caps w:val="0"/>
          <w:color w:val="auto"/>
          <w:spacing w:val="-4"/>
          <w:sz w:val="19"/>
          <w:szCs w:val="19"/>
          <w:shd w:val="clear" w:fill="F2F2F2"/>
        </w:rPr>
        <w:t>Root</w:t>
      </w:r>
      <w:r>
        <w:rPr>
          <w:rFonts w:hint="default" w:ascii="Courier New" w:hAnsi="Courier New" w:eastAsia="Courier New" w:cs="Courier New"/>
          <w:i w:val="0"/>
          <w:iCs w:val="0"/>
          <w:caps w:val="0"/>
          <w:color w:val="auto"/>
          <w:spacing w:val="-4"/>
          <w:sz w:val="19"/>
          <w:szCs w:val="19"/>
          <w:shd w:val="clear" w:fill="F2F2F2"/>
        </w:rPr>
        <w:t xml:space="preserve"> is at index 0 of the array.</w:t>
      </w:r>
      <w:r>
        <w:rPr>
          <w:rFonts w:hint="default" w:ascii="Courier New" w:hAnsi="Courier New" w:eastAsia="Courier New" w:cs="Courier New"/>
          <w:i w:val="0"/>
          <w:iCs w:val="0"/>
          <w:caps w:val="0"/>
          <w:color w:val="auto"/>
          <w:spacing w:val="-4"/>
          <w:sz w:val="19"/>
          <w:szCs w:val="19"/>
          <w:shd w:val="clear" w:fill="F2F2F2"/>
        </w:rPr>
        <w:br w:type="textWrapping"/>
      </w:r>
      <w:r>
        <w:rPr>
          <w:rStyle w:val="15"/>
          <w:rFonts w:hint="default" w:ascii="Courier New" w:hAnsi="Courier New" w:eastAsia="Courier New" w:cs="Courier New"/>
          <w:b/>
          <w:bCs/>
          <w:i w:val="0"/>
          <w:iCs w:val="0"/>
          <w:caps w:val="0"/>
          <w:color w:val="auto"/>
          <w:spacing w:val="-4"/>
          <w:sz w:val="19"/>
          <w:szCs w:val="19"/>
          <w:shd w:val="clear" w:fill="F2F2F2"/>
        </w:rPr>
        <w:t>Left child</w:t>
      </w:r>
      <w:r>
        <w:rPr>
          <w:rFonts w:hint="default" w:ascii="Courier New" w:hAnsi="Courier New" w:eastAsia="Courier New" w:cs="Courier New"/>
          <w:i w:val="0"/>
          <w:iCs w:val="0"/>
          <w:caps w:val="0"/>
          <w:color w:val="auto"/>
          <w:spacing w:val="-4"/>
          <w:sz w:val="19"/>
          <w:szCs w:val="19"/>
          <w:shd w:val="clear" w:fill="F2F2F2"/>
        </w:rPr>
        <w:t xml:space="preserve"> of index i is at (2*i + 1).</w:t>
      </w:r>
      <w:r>
        <w:rPr>
          <w:rFonts w:hint="default" w:ascii="Courier New" w:hAnsi="Courier New" w:eastAsia="Courier New" w:cs="Courier New"/>
          <w:i w:val="0"/>
          <w:iCs w:val="0"/>
          <w:caps w:val="0"/>
          <w:color w:val="auto"/>
          <w:spacing w:val="-4"/>
          <w:sz w:val="19"/>
          <w:szCs w:val="19"/>
          <w:shd w:val="clear" w:fill="F2F2F2"/>
        </w:rPr>
        <w:br w:type="textWrapping"/>
      </w:r>
      <w:r>
        <w:rPr>
          <w:rStyle w:val="15"/>
          <w:rFonts w:hint="default" w:ascii="Courier New" w:hAnsi="Courier New" w:eastAsia="Courier New" w:cs="Courier New"/>
          <w:b/>
          <w:bCs/>
          <w:i w:val="0"/>
          <w:iCs w:val="0"/>
          <w:caps w:val="0"/>
          <w:color w:val="auto"/>
          <w:spacing w:val="-4"/>
          <w:sz w:val="19"/>
          <w:szCs w:val="19"/>
          <w:shd w:val="clear" w:fill="F2F2F2"/>
        </w:rPr>
        <w:t>Right child</w:t>
      </w:r>
      <w:r>
        <w:rPr>
          <w:rFonts w:hint="default" w:ascii="Courier New" w:hAnsi="Courier New" w:eastAsia="Courier New" w:cs="Courier New"/>
          <w:i w:val="0"/>
          <w:iCs w:val="0"/>
          <w:caps w:val="0"/>
          <w:color w:val="auto"/>
          <w:spacing w:val="-4"/>
          <w:sz w:val="19"/>
          <w:szCs w:val="19"/>
          <w:shd w:val="clear" w:fill="F2F2F2"/>
        </w:rPr>
        <w:t xml:space="preserve"> of index i is at (2*i + 2).</w:t>
      </w:r>
      <w:r>
        <w:rPr>
          <w:rFonts w:hint="default" w:ascii="Courier New" w:hAnsi="Courier New" w:eastAsia="Courier New" w:cs="Courier New"/>
          <w:i w:val="0"/>
          <w:iCs w:val="0"/>
          <w:caps w:val="0"/>
          <w:color w:val="auto"/>
          <w:spacing w:val="-4"/>
          <w:sz w:val="19"/>
          <w:szCs w:val="19"/>
          <w:shd w:val="clear" w:fill="F2F2F2"/>
        </w:rPr>
        <w:br w:type="textWrapping"/>
      </w:r>
      <w:r>
        <w:rPr>
          <w:rStyle w:val="15"/>
          <w:rFonts w:hint="default" w:ascii="Courier New" w:hAnsi="Courier New" w:eastAsia="Courier New" w:cs="Courier New"/>
          <w:b/>
          <w:bCs/>
          <w:i w:val="0"/>
          <w:iCs w:val="0"/>
          <w:caps w:val="0"/>
          <w:color w:val="auto"/>
          <w:spacing w:val="-4"/>
          <w:sz w:val="19"/>
          <w:szCs w:val="19"/>
          <w:shd w:val="clear" w:fill="F2F2F2"/>
        </w:rPr>
        <w:t>Parent</w:t>
      </w:r>
      <w:r>
        <w:rPr>
          <w:rFonts w:hint="default" w:ascii="Courier New" w:hAnsi="Courier New" w:eastAsia="Courier New" w:cs="Courier New"/>
          <w:i w:val="0"/>
          <w:iCs w:val="0"/>
          <w:caps w:val="0"/>
          <w:color w:val="auto"/>
          <w:spacing w:val="-4"/>
          <w:sz w:val="19"/>
          <w:szCs w:val="19"/>
          <w:shd w:val="clear" w:fill="F2F2F2"/>
        </w:rPr>
        <w:t xml:space="preserve"> of index i is at (i-1)/2.</w:t>
      </w:r>
    </w:p>
    <w:p>
      <w:pPr>
        <w:numPr>
          <w:ilvl w:val="0"/>
          <w:numId w:val="0"/>
        </w:numPr>
        <w:shd w:val="clear"/>
        <w:spacing w:line="276" w:lineRule="auto"/>
        <w:jc w:val="both"/>
        <w:rPr>
          <w:rFonts w:hint="default" w:ascii="Courier New" w:hAnsi="Courier New" w:eastAsia="Courier New" w:cs="Courier New"/>
          <w:i w:val="0"/>
          <w:iCs w:val="0"/>
          <w:caps w:val="0"/>
          <w:color w:val="auto"/>
          <w:spacing w:val="-4"/>
          <w:sz w:val="19"/>
          <w:szCs w:val="19"/>
          <w:shd w:val="clear" w:fill="F2F2F2"/>
        </w:rPr>
      </w:pPr>
      <w:r>
        <w:rPr>
          <w:rStyle w:val="15"/>
          <w:rFonts w:ascii="Courier New" w:hAnsi="Courier New" w:eastAsia="Courier New" w:cs="Courier New"/>
          <w:b/>
          <w:bCs/>
          <w:i w:val="0"/>
          <w:iCs w:val="0"/>
          <w:caps w:val="0"/>
          <w:color w:val="auto"/>
          <w:spacing w:val="-4"/>
          <w:sz w:val="19"/>
          <w:szCs w:val="19"/>
          <w:shd w:val="clear" w:fill="F2F2F2"/>
        </w:rPr>
        <w:t>Example</w:t>
      </w:r>
      <w:r>
        <w:rPr>
          <w:rFonts w:hint="default" w:ascii="Courier New" w:hAnsi="Courier New" w:eastAsia="Courier New" w:cs="Courier New"/>
          <w:i w:val="0"/>
          <w:iCs w:val="0"/>
          <w:caps w:val="0"/>
          <w:color w:val="auto"/>
          <w:spacing w:val="-4"/>
          <w:sz w:val="19"/>
          <w:szCs w:val="19"/>
          <w:shd w:val="clear" w:fill="F2F2F2"/>
        </w:rPr>
        <w:t>:</w:t>
      </w:r>
      <w:r>
        <w:rPr>
          <w:rFonts w:hint="default" w:ascii="Courier New" w:hAnsi="Courier New" w:eastAsia="Courier New" w:cs="Courier New"/>
          <w:i w:val="0"/>
          <w:iCs w:val="0"/>
          <w:caps w:val="0"/>
          <w:color w:val="auto"/>
          <w:spacing w:val="-4"/>
          <w:sz w:val="19"/>
          <w:szCs w:val="19"/>
          <w:shd w:val="clear" w:fill="F2F2F2"/>
        </w:rPr>
        <w:br w:type="textWrapping"/>
      </w:r>
      <w:r>
        <w:rPr>
          <w:rFonts w:hint="default" w:ascii="Courier New" w:hAnsi="Courier New" w:eastAsia="Courier New" w:cs="Courier New"/>
          <w:i w:val="0"/>
          <w:iCs w:val="0"/>
          <w:caps w:val="0"/>
          <w:color w:val="auto"/>
          <w:spacing w:val="-4"/>
          <w:sz w:val="19"/>
          <w:szCs w:val="19"/>
          <w:shd w:val="clear" w:fill="F2F2F2"/>
        </w:rPr>
        <w:t>Input: []int{4, 12, 3, 6, 5}</w:t>
      </w:r>
    </w:p>
    <w:p>
      <w:pPr>
        <w:numPr>
          <w:ilvl w:val="0"/>
          <w:numId w:val="0"/>
        </w:numPr>
        <w:shd w:val="clear"/>
        <w:spacing w:line="276" w:lineRule="auto"/>
        <w:jc w:val="both"/>
        <w:rPr>
          <w:rFonts w:hint="default" w:ascii="Courier New" w:hAnsi="Courier New" w:eastAsia="Courier New" w:cs="Courier New"/>
          <w:i w:val="0"/>
          <w:iCs w:val="0"/>
          <w:caps w:val="0"/>
          <w:color w:val="auto"/>
          <w:spacing w:val="-5"/>
          <w:sz w:val="19"/>
          <w:szCs w:val="19"/>
          <w:shd w:val="clear" w:fill="F2F2F2"/>
        </w:rPr>
      </w:pP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4</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12</w:t>
      </w:r>
      <w:r>
        <w:rPr>
          <w:rFonts w:hint="default" w:ascii="Courier New" w:hAnsi="Courier New" w:eastAsia="Courier New" w:cs="Courier New"/>
          <w:i w:val="0"/>
          <w:iCs w:val="0"/>
          <w:caps w:val="0"/>
          <w:color w:val="auto"/>
          <w:spacing w:val="-5"/>
          <w:sz w:val="19"/>
          <w:szCs w:val="19"/>
          <w:shd w:val="clear" w:fill="F2F2F2"/>
        </w:rPr>
        <w:t xml:space="preserve">    3</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6</w:t>
      </w:r>
      <w:r>
        <w:rPr>
          <w:rFonts w:hint="default" w:ascii="Courier New" w:hAnsi="Courier New" w:eastAsia="Courier New" w:cs="Courier New"/>
          <w:i w:val="0"/>
          <w:iCs w:val="0"/>
          <w:caps w:val="0"/>
          <w:color w:val="auto"/>
          <w:spacing w:val="-5"/>
          <w:sz w:val="19"/>
          <w:szCs w:val="19"/>
          <w:shd w:val="clear" w:fill="F2F2F2"/>
        </w:rPr>
        <w:t xml:space="preserve">   5</w:t>
      </w:r>
      <w:r>
        <w:rPr>
          <w:rFonts w:hint="default" w:ascii="Courier New" w:hAnsi="Courier New" w:eastAsia="Courier New" w:cs="Courier New"/>
          <w:i w:val="0"/>
          <w:iCs w:val="0"/>
          <w:caps w:val="0"/>
          <w:color w:val="auto"/>
          <w:spacing w:val="-4"/>
          <w:sz w:val="19"/>
          <w:szCs w:val="19"/>
          <w:shd w:val="clear" w:fill="F2F2F2"/>
        </w:rPr>
        <w:br w:type="textWrapping"/>
      </w:r>
      <w:r>
        <w:rPr>
          <w:rFonts w:hint="default" w:ascii="Courier New" w:hAnsi="Courier New" w:eastAsia="Courier New" w:cs="Courier New"/>
          <w:i w:val="0"/>
          <w:iCs w:val="0"/>
          <w:caps w:val="0"/>
          <w:color w:val="auto"/>
          <w:spacing w:val="-4"/>
          <w:sz w:val="19"/>
          <w:szCs w:val="19"/>
          <w:shd w:val="clear" w:fill="F2F2F2"/>
        </w:rPr>
        <w:t>Max-Heap: []int{12,6,3,4,5}</w:t>
      </w:r>
      <w:r>
        <w:rPr>
          <w:rFonts w:hint="default" w:ascii="Courier New" w:hAnsi="Courier New" w:eastAsia="Courier New" w:cs="Courier New"/>
          <w:i w:val="0"/>
          <w:iCs w:val="0"/>
          <w:caps w:val="0"/>
          <w:color w:val="auto"/>
          <w:spacing w:val="-4"/>
          <w:sz w:val="19"/>
          <w:szCs w:val="19"/>
          <w:shd w:val="clear" w:fill="F2F2F2"/>
          <w:lang w:val="en-US"/>
        </w:rPr>
        <w:t xml:space="preserve"> </w:t>
      </w:r>
      <w:r>
        <w:rPr>
          <w:rFonts w:hint="default" w:ascii="Courier New" w:hAnsi="Courier New" w:eastAsia="Courier New" w:cs="Courier New"/>
          <w:i w:val="0"/>
          <w:iCs w:val="0"/>
          <w:caps w:val="0"/>
          <w:color w:val="auto"/>
          <w:spacing w:val="-4"/>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12</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6    3</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4   5</w:t>
      </w:r>
    </w:p>
    <w:p>
      <w:pPr>
        <w:numPr>
          <w:ilvl w:val="0"/>
          <w:numId w:val="0"/>
        </w:numPr>
        <w:shd w:val="clear"/>
        <w:spacing w:line="276" w:lineRule="auto"/>
        <w:jc w:val="both"/>
        <w:rPr>
          <w:rFonts w:hint="default" w:ascii="Courier New" w:hAnsi="Courier New" w:eastAsia="Courier New" w:cs="Courier New"/>
          <w:i w:val="0"/>
          <w:iCs w:val="0"/>
          <w:caps w:val="0"/>
          <w:color w:val="auto"/>
          <w:spacing w:val="-5"/>
          <w:sz w:val="19"/>
          <w:szCs w:val="19"/>
          <w:shd w:val="clear" w:fill="F2F2F2"/>
        </w:rPr>
      </w:pPr>
      <w:r>
        <w:rPr>
          <w:rFonts w:hint="default" w:ascii="Courier New" w:hAnsi="Courier New" w:eastAsia="Courier New" w:cs="Courier New"/>
          <w:i w:val="0"/>
          <w:iCs w:val="0"/>
          <w:caps w:val="0"/>
          <w:color w:val="auto"/>
          <w:spacing w:val="-4"/>
          <w:sz w:val="19"/>
          <w:szCs w:val="19"/>
          <w:shd w:val="clear" w:fill="F2F2F2"/>
        </w:rPr>
        <w:t>M</w:t>
      </w:r>
      <w:r>
        <w:rPr>
          <w:rFonts w:hint="default" w:ascii="Courier New" w:hAnsi="Courier New" w:eastAsia="Courier New" w:cs="Courier New"/>
          <w:i w:val="0"/>
          <w:iCs w:val="0"/>
          <w:caps w:val="0"/>
          <w:color w:val="auto"/>
          <w:spacing w:val="-4"/>
          <w:sz w:val="19"/>
          <w:szCs w:val="19"/>
          <w:shd w:val="clear" w:fill="F2F2F2"/>
          <w:lang w:val="en-US"/>
        </w:rPr>
        <w:t>in</w:t>
      </w:r>
      <w:r>
        <w:rPr>
          <w:rFonts w:hint="default" w:ascii="Courier New" w:hAnsi="Courier New" w:eastAsia="Courier New" w:cs="Courier New"/>
          <w:i w:val="0"/>
          <w:iCs w:val="0"/>
          <w:caps w:val="0"/>
          <w:color w:val="auto"/>
          <w:spacing w:val="-4"/>
          <w:sz w:val="19"/>
          <w:szCs w:val="19"/>
          <w:shd w:val="clear" w:fill="F2F2F2"/>
        </w:rPr>
        <w:t>-Heap: []int{</w:t>
      </w:r>
      <w:r>
        <w:rPr>
          <w:rFonts w:hint="default" w:ascii="Courier New" w:hAnsi="Courier New" w:eastAsia="Courier New" w:cs="Courier New"/>
          <w:i w:val="0"/>
          <w:iCs w:val="0"/>
          <w:caps w:val="0"/>
          <w:color w:val="auto"/>
          <w:spacing w:val="-4"/>
          <w:sz w:val="19"/>
          <w:szCs w:val="19"/>
          <w:shd w:val="clear" w:fill="F2F2F2"/>
          <w:lang w:val="en-US"/>
        </w:rPr>
        <w:t>3</w:t>
      </w:r>
      <w:r>
        <w:rPr>
          <w:rFonts w:hint="default" w:ascii="Courier New" w:hAnsi="Courier New" w:eastAsia="Courier New" w:cs="Courier New"/>
          <w:i w:val="0"/>
          <w:iCs w:val="0"/>
          <w:caps w:val="0"/>
          <w:color w:val="auto"/>
          <w:spacing w:val="-4"/>
          <w:sz w:val="19"/>
          <w:szCs w:val="19"/>
          <w:shd w:val="clear" w:fill="F2F2F2"/>
        </w:rPr>
        <w:t>,</w:t>
      </w:r>
      <w:r>
        <w:rPr>
          <w:rFonts w:hint="default" w:ascii="Courier New" w:hAnsi="Courier New" w:eastAsia="Courier New" w:cs="Courier New"/>
          <w:i w:val="0"/>
          <w:iCs w:val="0"/>
          <w:caps w:val="0"/>
          <w:color w:val="auto"/>
          <w:spacing w:val="-4"/>
          <w:sz w:val="19"/>
          <w:szCs w:val="19"/>
          <w:shd w:val="clear" w:fill="F2F2F2"/>
          <w:lang w:val="en-US"/>
        </w:rPr>
        <w:t>12</w:t>
      </w:r>
      <w:r>
        <w:rPr>
          <w:rFonts w:hint="default" w:ascii="Courier New" w:hAnsi="Courier New" w:eastAsia="Courier New" w:cs="Courier New"/>
          <w:i w:val="0"/>
          <w:iCs w:val="0"/>
          <w:caps w:val="0"/>
          <w:color w:val="auto"/>
          <w:spacing w:val="-4"/>
          <w:sz w:val="19"/>
          <w:szCs w:val="19"/>
          <w:shd w:val="clear" w:fill="F2F2F2"/>
        </w:rPr>
        <w:t>,</w:t>
      </w:r>
      <w:r>
        <w:rPr>
          <w:rFonts w:hint="default" w:ascii="Courier New" w:hAnsi="Courier New" w:eastAsia="Courier New" w:cs="Courier New"/>
          <w:i w:val="0"/>
          <w:iCs w:val="0"/>
          <w:caps w:val="0"/>
          <w:color w:val="auto"/>
          <w:spacing w:val="-4"/>
          <w:sz w:val="19"/>
          <w:szCs w:val="19"/>
          <w:shd w:val="clear" w:fill="F2F2F2"/>
          <w:lang w:val="en-US"/>
        </w:rPr>
        <w:t>4</w:t>
      </w:r>
      <w:r>
        <w:rPr>
          <w:rFonts w:hint="default" w:ascii="Courier New" w:hAnsi="Courier New" w:eastAsia="Courier New" w:cs="Courier New"/>
          <w:i w:val="0"/>
          <w:iCs w:val="0"/>
          <w:caps w:val="0"/>
          <w:color w:val="auto"/>
          <w:spacing w:val="-4"/>
          <w:sz w:val="19"/>
          <w:szCs w:val="19"/>
          <w:shd w:val="clear" w:fill="F2F2F2"/>
        </w:rPr>
        <w:t>,</w:t>
      </w:r>
      <w:r>
        <w:rPr>
          <w:rFonts w:hint="default" w:ascii="Courier New" w:hAnsi="Courier New" w:eastAsia="Courier New" w:cs="Courier New"/>
          <w:i w:val="0"/>
          <w:iCs w:val="0"/>
          <w:caps w:val="0"/>
          <w:color w:val="auto"/>
          <w:spacing w:val="-4"/>
          <w:sz w:val="19"/>
          <w:szCs w:val="19"/>
          <w:shd w:val="clear" w:fill="F2F2F2"/>
          <w:lang w:val="en-US"/>
        </w:rPr>
        <w:t>6</w:t>
      </w:r>
      <w:r>
        <w:rPr>
          <w:rFonts w:hint="default" w:ascii="Courier New" w:hAnsi="Courier New" w:eastAsia="Courier New" w:cs="Courier New"/>
          <w:i w:val="0"/>
          <w:iCs w:val="0"/>
          <w:caps w:val="0"/>
          <w:color w:val="auto"/>
          <w:spacing w:val="-4"/>
          <w:sz w:val="19"/>
          <w:szCs w:val="19"/>
          <w:shd w:val="clear" w:fill="F2F2F2"/>
        </w:rPr>
        <w:t>,5}</w:t>
      </w:r>
      <w:r>
        <w:rPr>
          <w:rFonts w:hint="default" w:ascii="Courier New" w:hAnsi="Courier New" w:eastAsia="Courier New" w:cs="Courier New"/>
          <w:i w:val="0"/>
          <w:iCs w:val="0"/>
          <w:caps w:val="0"/>
          <w:color w:val="auto"/>
          <w:spacing w:val="-4"/>
          <w:sz w:val="19"/>
          <w:szCs w:val="19"/>
          <w:shd w:val="clear" w:fill="F2F2F2"/>
          <w:lang w:val="en-US"/>
        </w:rPr>
        <w:t xml:space="preserve">  //0</w:t>
      </w:r>
      <w:r>
        <w:rPr>
          <w:rFonts w:hint="default" w:ascii="Courier New" w:hAnsi="Courier New" w:eastAsia="Courier New" w:cs="Courier New"/>
          <w:i w:val="0"/>
          <w:iCs w:val="0"/>
          <w:caps w:val="0"/>
          <w:color w:val="auto"/>
          <w:spacing w:val="-4"/>
          <w:sz w:val="19"/>
          <w:szCs w:val="19"/>
          <w:shd w:val="clear" w:fill="F2F2F2"/>
          <w:vertAlign w:val="superscript"/>
          <w:lang w:val="en-US"/>
        </w:rPr>
        <w:t>th</w:t>
      </w:r>
      <w:r>
        <w:rPr>
          <w:rFonts w:hint="default" w:ascii="Courier New" w:hAnsi="Courier New" w:eastAsia="Courier New" w:cs="Courier New"/>
          <w:i w:val="0"/>
          <w:iCs w:val="0"/>
          <w:caps w:val="0"/>
          <w:color w:val="auto"/>
          <w:spacing w:val="-4"/>
          <w:sz w:val="19"/>
          <w:szCs w:val="19"/>
          <w:shd w:val="clear" w:fill="F2F2F2"/>
          <w:lang w:val="en-US"/>
        </w:rPr>
        <w:t xml:space="preserve"> element</w:t>
      </w:r>
      <w:r>
        <w:rPr>
          <w:rFonts w:hint="default" w:ascii="Courier New" w:hAnsi="Courier New" w:eastAsia="Courier New" w:cs="Courier New"/>
          <w:i w:val="0"/>
          <w:iCs w:val="0"/>
          <w:caps w:val="0"/>
          <w:color w:val="auto"/>
          <w:spacing w:val="-4"/>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3</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12</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4</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6</w:t>
      </w:r>
      <w:r>
        <w:rPr>
          <w:rFonts w:hint="default" w:ascii="Courier New" w:hAnsi="Courier New" w:eastAsia="Courier New" w:cs="Courier New"/>
          <w:i w:val="0"/>
          <w:iCs w:val="0"/>
          <w:caps w:val="0"/>
          <w:color w:val="auto"/>
          <w:spacing w:val="-5"/>
          <w:sz w:val="19"/>
          <w:szCs w:val="19"/>
          <w:shd w:val="clear" w:fill="F2F2F2"/>
        </w:rPr>
        <w:t xml:space="preserve">   5</w:t>
      </w:r>
    </w:p>
    <w:p>
      <w:pPr>
        <w:numPr>
          <w:ilvl w:val="0"/>
          <w:numId w:val="0"/>
        </w:numPr>
        <w:shd w:val="clear"/>
        <w:spacing w:line="276" w:lineRule="auto"/>
        <w:jc w:val="both"/>
        <w:rPr>
          <w:rFonts w:hint="default" w:ascii="Courier New" w:hAnsi="Courier New" w:eastAsia="Courier New" w:cs="Courier New"/>
          <w:i w:val="0"/>
          <w:iCs w:val="0"/>
          <w:caps w:val="0"/>
          <w:color w:val="auto"/>
          <w:spacing w:val="-5"/>
          <w:sz w:val="19"/>
          <w:szCs w:val="19"/>
          <w:shd w:val="clear" w:fill="F2F2F2"/>
          <w:lang w:val="en-US"/>
        </w:rPr>
      </w:pPr>
      <w:r>
        <w:rPr>
          <w:rFonts w:hint="default" w:ascii="Courier New" w:hAnsi="Courier New" w:eastAsia="Courier New" w:cs="Courier New"/>
          <w:i w:val="0"/>
          <w:iCs w:val="0"/>
          <w:caps w:val="0"/>
          <w:color w:val="auto"/>
          <w:spacing w:val="-4"/>
          <w:sz w:val="19"/>
          <w:szCs w:val="19"/>
          <w:shd w:val="clear" w:fill="F2F2F2"/>
        </w:rPr>
        <w:t>M</w:t>
      </w:r>
      <w:r>
        <w:rPr>
          <w:rFonts w:hint="default" w:ascii="Courier New" w:hAnsi="Courier New" w:eastAsia="Courier New" w:cs="Courier New"/>
          <w:i w:val="0"/>
          <w:iCs w:val="0"/>
          <w:caps w:val="0"/>
          <w:color w:val="auto"/>
          <w:spacing w:val="-4"/>
          <w:sz w:val="19"/>
          <w:szCs w:val="19"/>
          <w:shd w:val="clear" w:fill="F2F2F2"/>
          <w:lang w:val="en-US"/>
        </w:rPr>
        <w:t>in</w:t>
      </w:r>
      <w:r>
        <w:rPr>
          <w:rFonts w:hint="default" w:ascii="Courier New" w:hAnsi="Courier New" w:eastAsia="Courier New" w:cs="Courier New"/>
          <w:i w:val="0"/>
          <w:iCs w:val="0"/>
          <w:caps w:val="0"/>
          <w:color w:val="auto"/>
          <w:spacing w:val="-4"/>
          <w:sz w:val="19"/>
          <w:szCs w:val="19"/>
          <w:shd w:val="clear" w:fill="F2F2F2"/>
        </w:rPr>
        <w:t>-Heap: []int{</w:t>
      </w:r>
      <w:r>
        <w:rPr>
          <w:rFonts w:hint="default" w:ascii="Courier New" w:hAnsi="Courier New" w:eastAsia="Courier New" w:cs="Courier New"/>
          <w:i w:val="0"/>
          <w:iCs w:val="0"/>
          <w:caps w:val="0"/>
          <w:color w:val="auto"/>
          <w:spacing w:val="-4"/>
          <w:sz w:val="19"/>
          <w:szCs w:val="19"/>
          <w:shd w:val="clear" w:fill="F2F2F2"/>
          <w:lang w:val="en-US"/>
        </w:rPr>
        <w:t>4</w:t>
      </w:r>
      <w:r>
        <w:rPr>
          <w:rFonts w:hint="default" w:ascii="Courier New" w:hAnsi="Courier New" w:eastAsia="Courier New" w:cs="Courier New"/>
          <w:i w:val="0"/>
          <w:iCs w:val="0"/>
          <w:caps w:val="0"/>
          <w:color w:val="auto"/>
          <w:spacing w:val="-4"/>
          <w:sz w:val="19"/>
          <w:szCs w:val="19"/>
          <w:shd w:val="clear" w:fill="F2F2F2"/>
        </w:rPr>
        <w:t>,</w:t>
      </w:r>
      <w:r>
        <w:rPr>
          <w:rFonts w:hint="default" w:ascii="Courier New" w:hAnsi="Courier New" w:eastAsia="Courier New" w:cs="Courier New"/>
          <w:i w:val="0"/>
          <w:iCs w:val="0"/>
          <w:caps w:val="0"/>
          <w:color w:val="auto"/>
          <w:spacing w:val="-4"/>
          <w:sz w:val="19"/>
          <w:szCs w:val="19"/>
          <w:shd w:val="clear" w:fill="F2F2F2"/>
          <w:lang w:val="en-US"/>
        </w:rPr>
        <w:t>5</w:t>
      </w:r>
      <w:r>
        <w:rPr>
          <w:rFonts w:hint="default" w:ascii="Courier New" w:hAnsi="Courier New" w:eastAsia="Courier New" w:cs="Courier New"/>
          <w:i w:val="0"/>
          <w:iCs w:val="0"/>
          <w:caps w:val="0"/>
          <w:color w:val="auto"/>
          <w:spacing w:val="-4"/>
          <w:sz w:val="19"/>
          <w:szCs w:val="19"/>
          <w:shd w:val="clear" w:fill="F2F2F2"/>
        </w:rPr>
        <w:t>,</w:t>
      </w:r>
      <w:r>
        <w:rPr>
          <w:rFonts w:hint="default" w:ascii="Courier New" w:hAnsi="Courier New" w:eastAsia="Courier New" w:cs="Courier New"/>
          <w:i w:val="0"/>
          <w:iCs w:val="0"/>
          <w:caps w:val="0"/>
          <w:color w:val="auto"/>
          <w:spacing w:val="-4"/>
          <w:sz w:val="19"/>
          <w:szCs w:val="19"/>
          <w:shd w:val="clear" w:fill="F2F2F2"/>
          <w:lang w:val="en-US"/>
        </w:rPr>
        <w:t>3</w:t>
      </w:r>
      <w:r>
        <w:rPr>
          <w:rFonts w:hint="default" w:ascii="Courier New" w:hAnsi="Courier New" w:eastAsia="Courier New" w:cs="Courier New"/>
          <w:i w:val="0"/>
          <w:iCs w:val="0"/>
          <w:caps w:val="0"/>
          <w:color w:val="auto"/>
          <w:spacing w:val="-4"/>
          <w:sz w:val="19"/>
          <w:szCs w:val="19"/>
          <w:shd w:val="clear" w:fill="F2F2F2"/>
        </w:rPr>
        <w:t>,</w:t>
      </w:r>
      <w:r>
        <w:rPr>
          <w:rFonts w:hint="default" w:ascii="Courier New" w:hAnsi="Courier New" w:eastAsia="Courier New" w:cs="Courier New"/>
          <w:i w:val="0"/>
          <w:iCs w:val="0"/>
          <w:caps w:val="0"/>
          <w:color w:val="auto"/>
          <w:spacing w:val="-4"/>
          <w:sz w:val="19"/>
          <w:szCs w:val="19"/>
          <w:shd w:val="clear" w:fill="F2F2F2"/>
          <w:lang w:val="en-US"/>
        </w:rPr>
        <w:t>6</w:t>
      </w:r>
      <w:r>
        <w:rPr>
          <w:rFonts w:hint="default" w:ascii="Courier New" w:hAnsi="Courier New" w:eastAsia="Courier New" w:cs="Courier New"/>
          <w:i w:val="0"/>
          <w:iCs w:val="0"/>
          <w:caps w:val="0"/>
          <w:color w:val="auto"/>
          <w:spacing w:val="-4"/>
          <w:sz w:val="19"/>
          <w:szCs w:val="19"/>
          <w:shd w:val="clear" w:fill="F2F2F2"/>
        </w:rPr>
        <w:t>,</w:t>
      </w:r>
      <w:r>
        <w:rPr>
          <w:rFonts w:hint="default" w:ascii="Courier New" w:hAnsi="Courier New" w:eastAsia="Courier New" w:cs="Courier New"/>
          <w:i w:val="0"/>
          <w:iCs w:val="0"/>
          <w:caps w:val="0"/>
          <w:color w:val="auto"/>
          <w:spacing w:val="-4"/>
          <w:sz w:val="19"/>
          <w:szCs w:val="19"/>
          <w:shd w:val="clear" w:fill="F2F2F2"/>
          <w:lang w:val="en-US"/>
        </w:rPr>
        <w:t>12</w:t>
      </w:r>
      <w:r>
        <w:rPr>
          <w:rFonts w:hint="default" w:ascii="Courier New" w:hAnsi="Courier New" w:eastAsia="Courier New" w:cs="Courier New"/>
          <w:i w:val="0"/>
          <w:iCs w:val="0"/>
          <w:caps w:val="0"/>
          <w:color w:val="auto"/>
          <w:spacing w:val="-4"/>
          <w:sz w:val="19"/>
          <w:szCs w:val="19"/>
          <w:shd w:val="clear" w:fill="F2F2F2"/>
        </w:rPr>
        <w:t>}</w:t>
      </w:r>
      <w:r>
        <w:rPr>
          <w:rFonts w:hint="default" w:ascii="Courier New" w:hAnsi="Courier New" w:eastAsia="Courier New" w:cs="Courier New"/>
          <w:i w:val="0"/>
          <w:iCs w:val="0"/>
          <w:caps w:val="0"/>
          <w:color w:val="auto"/>
          <w:spacing w:val="-4"/>
          <w:sz w:val="19"/>
          <w:szCs w:val="19"/>
          <w:shd w:val="clear" w:fill="F2F2F2"/>
          <w:lang w:val="en-US"/>
        </w:rPr>
        <w:t xml:space="preserve">  //1</w:t>
      </w:r>
      <w:r>
        <w:rPr>
          <w:rFonts w:hint="default" w:ascii="Courier New" w:hAnsi="Courier New" w:eastAsia="Courier New" w:cs="Courier New"/>
          <w:i w:val="0"/>
          <w:iCs w:val="0"/>
          <w:caps w:val="0"/>
          <w:color w:val="auto"/>
          <w:spacing w:val="-4"/>
          <w:sz w:val="19"/>
          <w:szCs w:val="19"/>
          <w:shd w:val="clear" w:fill="F2F2F2"/>
          <w:vertAlign w:val="superscript"/>
          <w:lang w:val="en-US"/>
        </w:rPr>
        <w:t>th</w:t>
      </w:r>
      <w:r>
        <w:rPr>
          <w:rFonts w:hint="default" w:ascii="Courier New" w:hAnsi="Courier New" w:eastAsia="Courier New" w:cs="Courier New"/>
          <w:i w:val="0"/>
          <w:iCs w:val="0"/>
          <w:caps w:val="0"/>
          <w:color w:val="auto"/>
          <w:spacing w:val="-4"/>
          <w:sz w:val="19"/>
          <w:szCs w:val="19"/>
          <w:shd w:val="clear" w:fill="F2F2F2"/>
          <w:lang w:val="en-US"/>
        </w:rPr>
        <w:t xml:space="preserve"> element</w:t>
      </w:r>
      <w:r>
        <w:rPr>
          <w:rFonts w:hint="default" w:ascii="Courier New" w:hAnsi="Courier New" w:eastAsia="Courier New" w:cs="Courier New"/>
          <w:i w:val="0"/>
          <w:iCs w:val="0"/>
          <w:caps w:val="0"/>
          <w:color w:val="auto"/>
          <w:spacing w:val="-4"/>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4</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5</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3</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6</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12</w:t>
      </w:r>
    </w:p>
    <w:p>
      <w:pPr>
        <w:numPr>
          <w:ilvl w:val="0"/>
          <w:numId w:val="0"/>
        </w:numPr>
        <w:shd w:val="clear"/>
        <w:spacing w:line="276" w:lineRule="auto"/>
        <w:jc w:val="both"/>
        <w:rPr>
          <w:rFonts w:hint="default" w:ascii="Courier New" w:hAnsi="Courier New" w:eastAsia="Courier New" w:cs="Courier New"/>
          <w:i w:val="0"/>
          <w:iCs w:val="0"/>
          <w:caps w:val="0"/>
          <w:color w:val="auto"/>
          <w:spacing w:val="-5"/>
          <w:sz w:val="19"/>
          <w:szCs w:val="19"/>
          <w:shd w:val="clear" w:fill="F2F2F2"/>
          <w:lang w:val="en-US"/>
        </w:rPr>
      </w:pPr>
      <w:r>
        <w:rPr>
          <w:rFonts w:hint="default" w:ascii="Courier New" w:hAnsi="Courier New" w:eastAsia="Courier New" w:cs="Courier New"/>
          <w:i w:val="0"/>
          <w:iCs w:val="0"/>
          <w:caps w:val="0"/>
          <w:color w:val="auto"/>
          <w:spacing w:val="-4"/>
          <w:sz w:val="19"/>
          <w:szCs w:val="19"/>
          <w:shd w:val="clear" w:fill="F2F2F2"/>
        </w:rPr>
        <w:t>M</w:t>
      </w:r>
      <w:r>
        <w:rPr>
          <w:rFonts w:hint="default" w:ascii="Courier New" w:hAnsi="Courier New" w:eastAsia="Courier New" w:cs="Courier New"/>
          <w:i w:val="0"/>
          <w:iCs w:val="0"/>
          <w:caps w:val="0"/>
          <w:color w:val="auto"/>
          <w:spacing w:val="-4"/>
          <w:sz w:val="19"/>
          <w:szCs w:val="19"/>
          <w:shd w:val="clear" w:fill="F2F2F2"/>
          <w:lang w:val="en-US"/>
        </w:rPr>
        <w:t>in</w:t>
      </w:r>
      <w:r>
        <w:rPr>
          <w:rFonts w:hint="default" w:ascii="Courier New" w:hAnsi="Courier New" w:eastAsia="Courier New" w:cs="Courier New"/>
          <w:i w:val="0"/>
          <w:iCs w:val="0"/>
          <w:caps w:val="0"/>
          <w:color w:val="auto"/>
          <w:spacing w:val="-4"/>
          <w:sz w:val="19"/>
          <w:szCs w:val="19"/>
          <w:shd w:val="clear" w:fill="F2F2F2"/>
        </w:rPr>
        <w:t>-Heap: []int{</w:t>
      </w:r>
      <w:r>
        <w:rPr>
          <w:rFonts w:hint="default" w:ascii="Courier New" w:hAnsi="Courier New" w:eastAsia="Courier New"/>
          <w:i w:val="0"/>
          <w:iCs w:val="0"/>
          <w:caps w:val="0"/>
          <w:color w:val="auto"/>
          <w:spacing w:val="-4"/>
          <w:sz w:val="19"/>
          <w:szCs w:val="19"/>
          <w:shd w:val="clear" w:fill="F2F2F2"/>
          <w:lang w:val="en-US"/>
        </w:rPr>
        <w:t>4,12,3,6,5</w:t>
      </w:r>
      <w:r>
        <w:rPr>
          <w:rFonts w:hint="default" w:ascii="Courier New" w:hAnsi="Courier New" w:eastAsia="Courier New" w:cs="Courier New"/>
          <w:i w:val="0"/>
          <w:iCs w:val="0"/>
          <w:caps w:val="0"/>
          <w:color w:val="auto"/>
          <w:spacing w:val="-4"/>
          <w:sz w:val="19"/>
          <w:szCs w:val="19"/>
          <w:shd w:val="clear" w:fill="F2F2F2"/>
        </w:rPr>
        <w:t>}</w:t>
      </w:r>
      <w:r>
        <w:rPr>
          <w:rFonts w:hint="default" w:ascii="Courier New" w:hAnsi="Courier New" w:eastAsia="Courier New" w:cs="Courier New"/>
          <w:i w:val="0"/>
          <w:iCs w:val="0"/>
          <w:caps w:val="0"/>
          <w:color w:val="auto"/>
          <w:spacing w:val="-4"/>
          <w:sz w:val="19"/>
          <w:szCs w:val="19"/>
          <w:shd w:val="clear" w:fill="F2F2F2"/>
          <w:lang w:val="en-US"/>
        </w:rPr>
        <w:t xml:space="preserve">  //2</w:t>
      </w:r>
      <w:r>
        <w:rPr>
          <w:rFonts w:hint="default" w:ascii="Courier New" w:hAnsi="Courier New" w:eastAsia="Courier New" w:cs="Courier New"/>
          <w:i w:val="0"/>
          <w:iCs w:val="0"/>
          <w:caps w:val="0"/>
          <w:color w:val="auto"/>
          <w:spacing w:val="-4"/>
          <w:sz w:val="19"/>
          <w:szCs w:val="19"/>
          <w:shd w:val="clear" w:fill="F2F2F2"/>
          <w:vertAlign w:val="superscript"/>
          <w:lang w:val="en-US"/>
        </w:rPr>
        <w:t>th</w:t>
      </w:r>
      <w:r>
        <w:rPr>
          <w:rFonts w:hint="default" w:ascii="Courier New" w:hAnsi="Courier New" w:eastAsia="Courier New" w:cs="Courier New"/>
          <w:i w:val="0"/>
          <w:iCs w:val="0"/>
          <w:caps w:val="0"/>
          <w:color w:val="auto"/>
          <w:spacing w:val="-4"/>
          <w:sz w:val="19"/>
          <w:szCs w:val="19"/>
          <w:shd w:val="clear" w:fill="F2F2F2"/>
          <w:lang w:val="en-US"/>
        </w:rPr>
        <w:t xml:space="preserve"> element</w:t>
      </w:r>
      <w:r>
        <w:rPr>
          <w:rFonts w:hint="default" w:ascii="Courier New" w:hAnsi="Courier New" w:eastAsia="Courier New" w:cs="Courier New"/>
          <w:i w:val="0"/>
          <w:iCs w:val="0"/>
          <w:caps w:val="0"/>
          <w:color w:val="auto"/>
          <w:spacing w:val="-4"/>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4</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12</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3</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6</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5</w:t>
      </w:r>
    </w:p>
    <w:p>
      <w:pPr>
        <w:numPr>
          <w:ilvl w:val="0"/>
          <w:numId w:val="0"/>
        </w:numPr>
        <w:shd w:val="clear"/>
        <w:spacing w:line="276" w:lineRule="auto"/>
        <w:jc w:val="both"/>
        <w:rPr>
          <w:rFonts w:hint="default" w:ascii="Courier New" w:hAnsi="Courier New" w:eastAsia="Courier New" w:cs="Courier New"/>
          <w:i w:val="0"/>
          <w:iCs w:val="0"/>
          <w:caps w:val="0"/>
          <w:color w:val="auto"/>
          <w:spacing w:val="-5"/>
          <w:sz w:val="19"/>
          <w:szCs w:val="19"/>
          <w:shd w:val="clear" w:fill="F2F2F2"/>
          <w:lang w:val="en-US"/>
        </w:rPr>
      </w:pPr>
    </w:p>
    <w:p>
      <w:pPr>
        <w:numPr>
          <w:ilvl w:val="0"/>
          <w:numId w:val="0"/>
        </w:numPr>
        <w:shd w:val="clear"/>
        <w:spacing w:line="276" w:lineRule="auto"/>
        <w:jc w:val="both"/>
        <w:rPr>
          <w:rFonts w:hint="default" w:ascii="Courier New" w:hAnsi="Courier New" w:eastAsia="Courier New" w:cs="Courier New"/>
          <w:i w:val="0"/>
          <w:iCs w:val="0"/>
          <w:caps w:val="0"/>
          <w:color w:val="auto"/>
          <w:spacing w:val="-5"/>
          <w:sz w:val="19"/>
          <w:szCs w:val="19"/>
          <w:shd w:val="clear" w:fill="F2F2F2"/>
        </w:rPr>
      </w:pPr>
    </w:p>
    <w:p>
      <w:pPr>
        <w:numPr>
          <w:ilvl w:val="0"/>
          <w:numId w:val="0"/>
        </w:numPr>
        <w:spacing w:line="276" w:lineRule="auto"/>
        <w:jc w:val="both"/>
        <w:rPr>
          <w:rFonts w:hint="default" w:ascii="Courier New" w:hAnsi="Courier New" w:eastAsia="Courier New" w:cs="Courier New"/>
          <w:i w:val="0"/>
          <w:iCs w:val="0"/>
          <w:caps w:val="0"/>
          <w:color w:val="292929"/>
          <w:spacing w:val="-4"/>
          <w:sz w:val="19"/>
          <w:szCs w:val="19"/>
          <w:shd w:val="clear" w:fill="F2F2F2"/>
          <w:lang w:val="en-US"/>
        </w:rPr>
      </w:pPr>
    </w:p>
    <w:p>
      <w:pPr>
        <w:numPr>
          <w:ilvl w:val="0"/>
          <w:numId w:val="0"/>
        </w:numPr>
        <w:spacing w:line="276" w:lineRule="auto"/>
        <w:jc w:val="both"/>
        <w:rPr>
          <w:rFonts w:hint="default"/>
          <w:lang w:val="en-US"/>
        </w:rPr>
      </w:pPr>
    </w:p>
    <w:p>
      <w:pPr>
        <w:numPr>
          <w:ilvl w:val="0"/>
          <w:numId w:val="0"/>
        </w:numPr>
        <w:spacing w:line="276" w:lineRule="auto"/>
        <w:jc w:val="both"/>
        <w:rPr>
          <w:rFonts w:hint="default"/>
          <w:lang w:val="en-US"/>
        </w:rPr>
      </w:pPr>
      <w:r>
        <w:rPr>
          <w:rFonts w:hint="default"/>
          <w:lang w:val="en-US"/>
        </w:rPr>
        <w:t>Write the program to implement the mean heap,</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heapify</w:t>
      </w:r>
      <w:r>
        <w:rPr>
          <w:rFonts w:hint="default" w:ascii="Consolas" w:hAnsi="Consolas" w:eastAsia="Consolas" w:cs="Consolas"/>
          <w:b w:val="0"/>
          <w:bCs w:val="0"/>
          <w:color w:val="D4D4D4"/>
          <w:kern w:val="0"/>
          <w:sz w:val="16"/>
          <w:szCs w:val="16"/>
          <w:shd w:val="clear" w:fill="1E1E1E"/>
          <w:lang w:val="en-US" w:eastAsia="zh-CN" w:bidi="ar"/>
        </w:rPr>
        <w:t>(heap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i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smallest</w:t>
      </w:r>
      <w:r>
        <w:rPr>
          <w:rFonts w:hint="default" w:ascii="Consolas" w:hAnsi="Consolas" w:eastAsia="Consolas" w:cs="Consolas"/>
          <w:b w:val="0"/>
          <w:bCs w:val="0"/>
          <w:color w:val="D4D4D4"/>
          <w:kern w:val="0"/>
          <w:sz w:val="16"/>
          <w:szCs w:val="16"/>
          <w:shd w:val="clear" w:fill="1E1E1E"/>
          <w:lang w:val="en-US" w:eastAsia="zh-CN" w:bidi="ar"/>
        </w:rPr>
        <w:t xml:space="preserve"> := i</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lChild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*i + </w:t>
      </w:r>
      <w:r>
        <w:rPr>
          <w:rFonts w:hint="default" w:ascii="Consolas" w:hAnsi="Consolas" w:eastAsia="Consolas" w:cs="Consolas"/>
          <w:b w:val="0"/>
          <w:bCs w:val="0"/>
          <w:color w:val="B5CEA8"/>
          <w:kern w:val="0"/>
          <w:sz w:val="16"/>
          <w:szCs w:val="16"/>
          <w:shd w:val="clear" w:fill="1E1E1E"/>
          <w:lang w:val="en-US" w:eastAsia="zh-CN" w:bidi="ar"/>
        </w:rPr>
        <w:t>1</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rChild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*i + </w:t>
      </w:r>
      <w:r>
        <w:rPr>
          <w:rFonts w:hint="default" w:ascii="Consolas" w:hAnsi="Consolas" w:eastAsia="Consolas" w:cs="Consolas"/>
          <w:b w:val="0"/>
          <w:bCs w:val="0"/>
          <w:color w:val="B5CEA8"/>
          <w:kern w:val="0"/>
          <w:sz w:val="16"/>
          <w:szCs w:val="16"/>
          <w:shd w:val="clear" w:fill="1E1E1E"/>
          <w:lang w:val="en-US" w:eastAsia="zh-CN" w:bidi="ar"/>
        </w:rPr>
        <w:t>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lChild &lt;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(*heap) &amp;&amp; (*heap)[lChild] &lt; (*heap)[smallest]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smallest</w:t>
      </w:r>
      <w:r>
        <w:rPr>
          <w:rFonts w:hint="default" w:ascii="Consolas" w:hAnsi="Consolas" w:eastAsia="Consolas" w:cs="Consolas"/>
          <w:b w:val="0"/>
          <w:bCs w:val="0"/>
          <w:color w:val="D4D4D4"/>
          <w:kern w:val="0"/>
          <w:sz w:val="16"/>
          <w:szCs w:val="16"/>
          <w:shd w:val="clear" w:fill="1E1E1E"/>
          <w:lang w:val="en-US" w:eastAsia="zh-CN" w:bidi="ar"/>
        </w:rPr>
        <w:t xml:space="preserve"> = lChild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rChild &lt;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(*heap) &amp;&amp; (*heap)[rChild] &lt; (*heap)[smallest]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smallest</w:t>
      </w:r>
      <w:r>
        <w:rPr>
          <w:rFonts w:hint="default" w:ascii="Consolas" w:hAnsi="Consolas" w:eastAsia="Consolas" w:cs="Consolas"/>
          <w:b w:val="0"/>
          <w:bCs w:val="0"/>
          <w:color w:val="D4D4D4"/>
          <w:kern w:val="0"/>
          <w:sz w:val="16"/>
          <w:szCs w:val="16"/>
          <w:shd w:val="clear" w:fill="1E1E1E"/>
          <w:lang w:val="en-US" w:eastAsia="zh-CN" w:bidi="ar"/>
        </w:rPr>
        <w:t xml:space="preserve"> = rChild</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smallest !=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(*heap)[i], (*heap)[smallest] = (*heap)[smallest], (*heap)[i]</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heapify</w:t>
      </w:r>
      <w:r>
        <w:rPr>
          <w:rFonts w:hint="default" w:ascii="Consolas" w:hAnsi="Consolas" w:eastAsia="Consolas" w:cs="Consolas"/>
          <w:b w:val="0"/>
          <w:bCs w:val="0"/>
          <w:color w:val="D4D4D4"/>
          <w:kern w:val="0"/>
          <w:sz w:val="16"/>
          <w:szCs w:val="16"/>
          <w:shd w:val="clear" w:fill="1E1E1E"/>
          <w:lang w:val="en-US" w:eastAsia="zh-CN" w:bidi="ar"/>
        </w:rPr>
        <w:t>(heap, smallest)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input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(input)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heapify</w:t>
      </w:r>
      <w:r>
        <w:rPr>
          <w:rFonts w:hint="default" w:ascii="Consolas" w:hAnsi="Consolas" w:eastAsia="Consolas" w:cs="Consolas"/>
          <w:b w:val="0"/>
          <w:bCs w:val="0"/>
          <w:color w:val="D4D4D4"/>
          <w:kern w:val="0"/>
          <w:sz w:val="16"/>
          <w:szCs w:val="16"/>
          <w:shd w:val="clear" w:fill="1E1E1E"/>
          <w:lang w:val="en-US" w:eastAsia="zh-CN" w:bidi="ar"/>
        </w:rPr>
        <w:t xml:space="preserve">(&amp;input,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(input)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minheap.go   //0</w:t>
      </w:r>
      <w:r>
        <w:rPr>
          <w:rFonts w:hint="default" w:ascii="Consolas" w:hAnsi="Consolas" w:eastAsia="Consolas"/>
          <w:b w:val="0"/>
          <w:bCs w:val="0"/>
          <w:color w:val="D4D4D4"/>
          <w:kern w:val="0"/>
          <w:sz w:val="16"/>
          <w:szCs w:val="16"/>
          <w:shd w:val="clear" w:fill="1E1E1E"/>
          <w:vertAlign w:val="superscript"/>
          <w:lang w:val="en-US" w:eastAsia="zh-CN"/>
        </w:rPr>
        <w:t>th</w:t>
      </w:r>
      <w:r>
        <w:rPr>
          <w:rFonts w:hint="default" w:ascii="Consolas" w:hAnsi="Consolas" w:eastAsia="Consolas"/>
          <w:b w:val="0"/>
          <w:bCs w:val="0"/>
          <w:color w:val="D4D4D4"/>
          <w:kern w:val="0"/>
          <w:sz w:val="16"/>
          <w:szCs w:val="16"/>
          <w:shd w:val="clear" w:fill="1E1E1E"/>
          <w:lang w:val="en-US" w:eastAsia="zh-CN"/>
        </w:rPr>
        <w:t xml:space="preserve"> time</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[4 12 3 6 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[3 12 4 6 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minheap.go   //1</w:t>
      </w:r>
      <w:r>
        <w:rPr>
          <w:rFonts w:hint="default" w:ascii="Consolas" w:hAnsi="Consolas" w:eastAsia="Consolas"/>
          <w:b w:val="0"/>
          <w:bCs w:val="0"/>
          <w:color w:val="D4D4D4"/>
          <w:kern w:val="0"/>
          <w:sz w:val="16"/>
          <w:szCs w:val="16"/>
          <w:shd w:val="clear" w:fill="1E1E1E"/>
          <w:vertAlign w:val="superscript"/>
          <w:lang w:val="en-US" w:eastAsia="zh-CN"/>
        </w:rPr>
        <w:t>th</w:t>
      </w:r>
      <w:r>
        <w:rPr>
          <w:rFonts w:hint="default" w:ascii="Consolas" w:hAnsi="Consolas" w:eastAsia="Consolas"/>
          <w:b w:val="0"/>
          <w:bCs w:val="0"/>
          <w:color w:val="D4D4D4"/>
          <w:kern w:val="0"/>
          <w:sz w:val="16"/>
          <w:szCs w:val="16"/>
          <w:shd w:val="clear" w:fill="1E1E1E"/>
          <w:lang w:val="en-US" w:eastAsia="zh-CN"/>
        </w:rPr>
        <w:t xml:space="preserve"> time</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[4 12 3 6 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[4 5 3 6 12]</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minheap.go   //2</w:t>
      </w:r>
      <w:r>
        <w:rPr>
          <w:rFonts w:hint="default" w:ascii="Consolas" w:hAnsi="Consolas" w:eastAsia="Consolas"/>
          <w:b w:val="0"/>
          <w:bCs w:val="0"/>
          <w:color w:val="D4D4D4"/>
          <w:kern w:val="0"/>
          <w:sz w:val="16"/>
          <w:szCs w:val="16"/>
          <w:shd w:val="clear" w:fill="1E1E1E"/>
          <w:vertAlign w:val="superscript"/>
          <w:lang w:val="en-US" w:eastAsia="zh-CN"/>
        </w:rPr>
        <w:t>th</w:t>
      </w:r>
      <w:r>
        <w:rPr>
          <w:rFonts w:hint="default" w:ascii="Consolas" w:hAnsi="Consolas" w:eastAsia="Consolas"/>
          <w:b w:val="0"/>
          <w:bCs w:val="0"/>
          <w:color w:val="D4D4D4"/>
          <w:kern w:val="0"/>
          <w:sz w:val="16"/>
          <w:szCs w:val="16"/>
          <w:shd w:val="clear" w:fill="1E1E1E"/>
          <w:lang w:val="en-US" w:eastAsia="zh-CN"/>
        </w:rPr>
        <w:t xml:space="preserve"> time</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[4 12 3 6 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[4 12 3 6 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minheap.go   //3</w:t>
      </w:r>
      <w:r>
        <w:rPr>
          <w:rFonts w:hint="default" w:ascii="Consolas" w:hAnsi="Consolas" w:eastAsia="Consolas"/>
          <w:b w:val="0"/>
          <w:bCs w:val="0"/>
          <w:color w:val="D4D4D4"/>
          <w:kern w:val="0"/>
          <w:sz w:val="16"/>
          <w:szCs w:val="16"/>
          <w:shd w:val="clear" w:fill="1E1E1E"/>
          <w:vertAlign w:val="superscript"/>
          <w:lang w:val="en-US" w:eastAsia="zh-CN"/>
        </w:rPr>
        <w:t>th</w:t>
      </w:r>
      <w:r>
        <w:rPr>
          <w:rFonts w:hint="default" w:ascii="Consolas" w:hAnsi="Consolas" w:eastAsia="Consolas"/>
          <w:b w:val="0"/>
          <w:bCs w:val="0"/>
          <w:color w:val="D4D4D4"/>
          <w:kern w:val="0"/>
          <w:sz w:val="16"/>
          <w:szCs w:val="16"/>
          <w:shd w:val="clear" w:fill="1E1E1E"/>
          <w:lang w:val="en-US" w:eastAsia="zh-CN"/>
        </w:rPr>
        <w:t xml:space="preserve"> time</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[4 12 3 6 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[4 12 3 6 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numPr>
          <w:ilvl w:val="0"/>
          <w:numId w:val="0"/>
        </w:numPr>
        <w:spacing w:line="276" w:lineRule="auto"/>
        <w:jc w:val="both"/>
        <w:rPr>
          <w:rFonts w:hint="default"/>
          <w:b/>
          <w:bCs/>
          <w:lang w:val="en-US"/>
        </w:rPr>
      </w:pPr>
      <w:r>
        <w:rPr>
          <w:rFonts w:hint="default"/>
          <w:b/>
          <w:bCs/>
          <w:lang w:val="en-US"/>
        </w:rPr>
        <w:t>The applications of the heap</w:t>
      </w:r>
    </w:p>
    <w:p>
      <w:pPr>
        <w:numPr>
          <w:ilvl w:val="0"/>
          <w:numId w:val="39"/>
        </w:numPr>
        <w:spacing w:line="276" w:lineRule="auto"/>
        <w:jc w:val="both"/>
        <w:rPr>
          <w:rFonts w:hint="default"/>
          <w:lang w:val="en-US"/>
        </w:rPr>
      </w:pPr>
      <w:r>
        <w:rPr>
          <w:rFonts w:hint="default"/>
          <w:lang w:val="en-US"/>
        </w:rPr>
        <w:t>Heap sorting uses to sort the array in O(nLogn) time</w:t>
      </w:r>
    </w:p>
    <w:p>
      <w:pPr>
        <w:numPr>
          <w:ilvl w:val="0"/>
          <w:numId w:val="39"/>
        </w:numPr>
        <w:spacing w:line="276" w:lineRule="auto"/>
        <w:jc w:val="both"/>
        <w:rPr>
          <w:rFonts w:hint="default"/>
          <w:lang w:val="en-US"/>
        </w:rPr>
      </w:pPr>
      <w:r>
        <w:rPr>
          <w:rFonts w:hint="default"/>
          <w:lang w:val="en-US"/>
        </w:rPr>
        <w:t>Priority queue can be effectively implemented by the heap due to it supports inserts(), delete(), extractmax() operations in O(logn) times</w:t>
      </w:r>
    </w:p>
    <w:p>
      <w:pPr>
        <w:numPr>
          <w:ilvl w:val="0"/>
          <w:numId w:val="39"/>
        </w:numPr>
        <w:spacing w:line="276" w:lineRule="auto"/>
        <w:jc w:val="both"/>
        <w:rPr>
          <w:rFonts w:hint="default"/>
          <w:lang w:val="en-US"/>
        </w:rPr>
      </w:pPr>
      <w:r>
        <w:rPr>
          <w:rFonts w:hint="default"/>
          <w:lang w:val="en-US"/>
        </w:rPr>
        <w:t>Problems like Kth largest element in array, Sort an almost sorted array, Merge k sorted array etc</w:t>
      </w:r>
    </w:p>
    <w:p>
      <w:pPr>
        <w:numPr>
          <w:ilvl w:val="0"/>
          <w:numId w:val="0"/>
        </w:numPr>
        <w:spacing w:line="276" w:lineRule="auto"/>
        <w:jc w:val="both"/>
        <w:rPr>
          <w:rFonts w:hint="default"/>
          <w:lang w:val="en-US"/>
        </w:rPr>
      </w:pPr>
      <w:r>
        <w:rPr>
          <w:rFonts w:hint="default"/>
          <w:lang w:val="en-US"/>
        </w:rPr>
        <w:t>The time complexity of heap,</w:t>
      </w:r>
    </w:p>
    <w:tbl>
      <w:tblPr>
        <w:tblStyle w:val="9"/>
        <w:tblW w:w="9024" w:type="dxa"/>
        <w:tblInd w:w="0" w:type="dxa"/>
        <w:tblBorders>
          <w:top w:val="none" w:color="auto" w:sz="0" w:space="0"/>
          <w:left w:val="none" w:color="auto" w:sz="0" w:space="0"/>
          <w:bottom w:val="single" w:color="D6DCEA" w:sz="4"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3758"/>
        <w:gridCol w:w="5266"/>
      </w:tblGrid>
      <w:tr>
        <w:tblPrEx>
          <w:tblBorders>
            <w:top w:val="none" w:color="auto" w:sz="0" w:space="0"/>
            <w:left w:val="none" w:color="auto" w:sz="0" w:space="0"/>
            <w:bottom w:val="single" w:color="D6DCEA" w:sz="4"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auto" w:sz="4" w:space="0"/>
              <w:left w:val="single" w:color="auto" w:sz="4" w:space="0"/>
              <w:bottom w:val="single" w:color="auto" w:sz="4" w:space="0"/>
              <w:right w:val="single" w:color="auto" w:sz="4" w:space="0"/>
            </w:tcBorders>
            <w:shd w:val="clear" w:color="auto" w:fill="auto"/>
            <w:tcMar>
              <w:top w:w="288" w:type="dxa"/>
              <w:left w:w="0" w:type="dxa"/>
              <w:bottom w:w="288" w:type="dxa"/>
              <w:right w:w="96" w:type="dxa"/>
            </w:tcMar>
            <w:vAlign w:val="center"/>
          </w:tcPr>
          <w:p>
            <w:pPr>
              <w:keepNext w:val="0"/>
              <w:keepLines w:val="0"/>
              <w:widowControl/>
              <w:suppressLineNumbers w:val="0"/>
              <w:jc w:val="left"/>
              <w:rPr>
                <w:rFonts w:hint="default" w:ascii="Arial" w:hAnsi="Arial" w:eastAsia="sans-serif" w:cs="Arial"/>
                <w:b/>
                <w:bCs/>
                <w:i w:val="0"/>
                <w:iCs w:val="0"/>
                <w:caps w:val="0"/>
                <w:color w:val="24335A"/>
                <w:spacing w:val="0"/>
                <w:sz w:val="21"/>
                <w:szCs w:val="21"/>
              </w:rPr>
            </w:pPr>
            <w:r>
              <w:rPr>
                <w:rStyle w:val="15"/>
                <w:rFonts w:hint="default" w:ascii="Arial" w:hAnsi="Arial" w:eastAsia="sans-serif" w:cs="Arial"/>
                <w:b/>
                <w:bCs/>
                <w:i w:val="0"/>
                <w:iCs w:val="0"/>
                <w:caps w:val="0"/>
                <w:color w:val="24335A"/>
                <w:spacing w:val="0"/>
                <w:kern w:val="0"/>
                <w:sz w:val="21"/>
                <w:szCs w:val="21"/>
                <w:lang w:val="en-US" w:eastAsia="zh-CN" w:bidi="ar"/>
              </w:rPr>
              <w:t>Function</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288" w:type="dxa"/>
              <w:left w:w="96" w:type="dxa"/>
              <w:bottom w:w="288" w:type="dxa"/>
              <w:right w:w="0" w:type="dxa"/>
            </w:tcMar>
            <w:vAlign w:val="center"/>
          </w:tcPr>
          <w:p>
            <w:pPr>
              <w:keepNext w:val="0"/>
              <w:keepLines w:val="0"/>
              <w:widowControl/>
              <w:suppressLineNumbers w:val="0"/>
              <w:jc w:val="left"/>
              <w:rPr>
                <w:rFonts w:hint="default" w:ascii="Arial" w:hAnsi="Arial" w:eastAsia="sans-serif" w:cs="Arial"/>
                <w:b/>
                <w:bCs/>
                <w:i w:val="0"/>
                <w:iCs w:val="0"/>
                <w:caps w:val="0"/>
                <w:color w:val="24335A"/>
                <w:spacing w:val="0"/>
                <w:sz w:val="21"/>
                <w:szCs w:val="21"/>
              </w:rPr>
            </w:pPr>
            <w:r>
              <w:rPr>
                <w:rStyle w:val="15"/>
                <w:rFonts w:hint="default" w:ascii="Arial" w:hAnsi="Arial" w:eastAsia="sans-serif" w:cs="Arial"/>
                <w:b/>
                <w:bCs/>
                <w:i w:val="0"/>
                <w:iCs w:val="0"/>
                <w:caps w:val="0"/>
                <w:color w:val="24335A"/>
                <w:spacing w:val="0"/>
                <w:kern w:val="0"/>
                <w:sz w:val="21"/>
                <w:szCs w:val="21"/>
                <w:lang w:val="en-US" w:eastAsia="zh-CN" w:bidi="ar"/>
              </w:rPr>
              <w:t>Time Complexity</w:t>
            </w:r>
          </w:p>
        </w:tc>
      </w:tr>
      <w:tr>
        <w:tblPrEx>
          <w:tblBorders>
            <w:top w:val="none" w:color="auto" w:sz="0" w:space="0"/>
            <w:left w:val="none" w:color="auto" w:sz="0" w:space="0"/>
            <w:bottom w:val="single" w:color="D6DCEA" w:sz="4"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auto" w:sz="4" w:space="0"/>
              <w:left w:val="single" w:color="auto" w:sz="4" w:space="0"/>
              <w:bottom w:val="single" w:color="auto" w:sz="4" w:space="0"/>
              <w:right w:val="single" w:color="auto" w:sz="4" w:space="0"/>
            </w:tcBorders>
            <w:shd w:val="clear" w:color="auto" w:fill="auto"/>
            <w:tcMar>
              <w:top w:w="288" w:type="dxa"/>
              <w:left w:w="0" w:type="dxa"/>
              <w:bottom w:w="288" w:type="dxa"/>
              <w:right w:w="96" w:type="dxa"/>
            </w:tcMar>
            <w:vAlign w:val="center"/>
          </w:tcPr>
          <w:p>
            <w:pPr>
              <w:keepNext w:val="0"/>
              <w:keepLines w:val="0"/>
              <w:widowControl/>
              <w:suppressLineNumbers w:val="0"/>
              <w:jc w:val="left"/>
              <w:rPr>
                <w:rFonts w:hint="default" w:ascii="Arial" w:hAnsi="Arial" w:eastAsia="sans-serif" w:cs="Arial"/>
                <w:b/>
                <w:bCs/>
                <w:i w:val="0"/>
                <w:iCs w:val="0"/>
                <w:caps w:val="0"/>
                <w:color w:val="24335A"/>
                <w:spacing w:val="0"/>
                <w:sz w:val="21"/>
                <w:szCs w:val="21"/>
              </w:rPr>
            </w:pPr>
            <w:r>
              <w:rPr>
                <w:rStyle w:val="11"/>
                <w:rFonts w:hint="default" w:ascii="Arial" w:hAnsi="Arial" w:eastAsia="monospace" w:cs="Arial"/>
                <w:b/>
                <w:bCs/>
                <w:i w:val="0"/>
                <w:iCs w:val="0"/>
                <w:caps w:val="0"/>
                <w:color w:val="24335A"/>
                <w:spacing w:val="0"/>
                <w:kern w:val="0"/>
                <w:sz w:val="20"/>
                <w:szCs w:val="20"/>
                <w:shd w:val="clear" w:fill="E3E8F4"/>
                <w:lang w:val="en-US" w:eastAsia="zh-CN" w:bidi="ar"/>
              </w:rPr>
              <w:t>get_min()</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288" w:type="dxa"/>
              <w:left w:w="96" w:type="dxa"/>
              <w:bottom w:w="288" w:type="dxa"/>
              <w:right w:w="0" w:type="dxa"/>
            </w:tcMar>
            <w:vAlign w:val="center"/>
          </w:tcPr>
          <w:p>
            <w:pPr>
              <w:keepNext w:val="0"/>
              <w:keepLines w:val="0"/>
              <w:widowControl/>
              <w:suppressLineNumbers w:val="0"/>
              <w:jc w:val="left"/>
              <w:rPr>
                <w:rFonts w:hint="default" w:ascii="Arial" w:hAnsi="Arial" w:eastAsia="sans-serif" w:cs="Arial"/>
                <w:b/>
                <w:bCs/>
                <w:i w:val="0"/>
                <w:iCs w:val="0"/>
                <w:caps w:val="0"/>
                <w:color w:val="24335A"/>
                <w:spacing w:val="0"/>
                <w:sz w:val="21"/>
                <w:szCs w:val="21"/>
              </w:rPr>
            </w:pPr>
            <w:r>
              <w:rPr>
                <w:rStyle w:val="15"/>
                <w:rFonts w:hint="default" w:ascii="Arial" w:hAnsi="Arial" w:eastAsia="sans-serif" w:cs="Arial"/>
                <w:b/>
                <w:bCs/>
                <w:i w:val="0"/>
                <w:iCs w:val="0"/>
                <w:caps w:val="0"/>
                <w:color w:val="24335A"/>
                <w:spacing w:val="0"/>
                <w:kern w:val="0"/>
                <w:sz w:val="21"/>
                <w:szCs w:val="21"/>
                <w:lang w:val="en-US" w:eastAsia="zh-CN" w:bidi="ar"/>
              </w:rPr>
              <w:t>O(1)</w:t>
            </w:r>
          </w:p>
        </w:tc>
      </w:tr>
      <w:tr>
        <w:tblPrEx>
          <w:tblBorders>
            <w:top w:val="none" w:color="auto" w:sz="0" w:space="0"/>
            <w:left w:val="none" w:color="auto" w:sz="0" w:space="0"/>
            <w:bottom w:val="single" w:color="D6DCEA" w:sz="4"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auto" w:sz="4" w:space="0"/>
              <w:left w:val="single" w:color="auto" w:sz="4" w:space="0"/>
              <w:bottom w:val="single" w:color="auto" w:sz="4" w:space="0"/>
              <w:right w:val="single" w:color="auto" w:sz="4" w:space="0"/>
            </w:tcBorders>
            <w:shd w:val="clear" w:color="auto" w:fill="auto"/>
            <w:tcMar>
              <w:top w:w="288" w:type="dxa"/>
              <w:left w:w="0" w:type="dxa"/>
              <w:bottom w:w="288" w:type="dxa"/>
              <w:right w:w="96" w:type="dxa"/>
            </w:tcMar>
            <w:vAlign w:val="center"/>
          </w:tcPr>
          <w:p>
            <w:pPr>
              <w:keepNext w:val="0"/>
              <w:keepLines w:val="0"/>
              <w:widowControl/>
              <w:suppressLineNumbers w:val="0"/>
              <w:jc w:val="left"/>
              <w:rPr>
                <w:rFonts w:hint="default" w:ascii="Arial" w:hAnsi="Arial" w:eastAsia="sans-serif" w:cs="Arial"/>
                <w:b/>
                <w:bCs/>
                <w:i w:val="0"/>
                <w:iCs w:val="0"/>
                <w:caps w:val="0"/>
                <w:color w:val="24335A"/>
                <w:spacing w:val="0"/>
                <w:sz w:val="21"/>
                <w:szCs w:val="21"/>
              </w:rPr>
            </w:pPr>
            <w:r>
              <w:rPr>
                <w:rStyle w:val="11"/>
                <w:rFonts w:hint="default" w:ascii="Arial" w:hAnsi="Arial" w:eastAsia="monospace" w:cs="Arial"/>
                <w:b/>
                <w:bCs/>
                <w:i w:val="0"/>
                <w:iCs w:val="0"/>
                <w:caps w:val="0"/>
                <w:color w:val="24335A"/>
                <w:spacing w:val="0"/>
                <w:kern w:val="0"/>
                <w:sz w:val="20"/>
                <w:szCs w:val="20"/>
                <w:shd w:val="clear" w:fill="E3E8F4"/>
                <w:lang w:val="en-US" w:eastAsia="zh-CN" w:bidi="ar"/>
              </w:rPr>
              <w:t>insert_minheap()</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288" w:type="dxa"/>
              <w:left w:w="96" w:type="dxa"/>
              <w:bottom w:w="288" w:type="dxa"/>
              <w:right w:w="0" w:type="dxa"/>
            </w:tcMar>
            <w:vAlign w:val="center"/>
          </w:tcPr>
          <w:p>
            <w:pPr>
              <w:keepNext w:val="0"/>
              <w:keepLines w:val="0"/>
              <w:widowControl/>
              <w:suppressLineNumbers w:val="0"/>
              <w:jc w:val="left"/>
              <w:rPr>
                <w:rFonts w:hint="default" w:ascii="Arial" w:hAnsi="Arial" w:eastAsia="sans-serif" w:cs="Arial"/>
                <w:b/>
                <w:bCs/>
                <w:i w:val="0"/>
                <w:iCs w:val="0"/>
                <w:caps w:val="0"/>
                <w:color w:val="24335A"/>
                <w:spacing w:val="0"/>
                <w:sz w:val="21"/>
                <w:szCs w:val="21"/>
              </w:rPr>
            </w:pPr>
            <w:r>
              <w:rPr>
                <w:rStyle w:val="15"/>
                <w:rFonts w:hint="default" w:ascii="Arial" w:hAnsi="Arial" w:eastAsia="sans-serif" w:cs="Arial"/>
                <w:b/>
                <w:bCs/>
                <w:i w:val="0"/>
                <w:iCs w:val="0"/>
                <w:caps w:val="0"/>
                <w:color w:val="24335A"/>
                <w:spacing w:val="0"/>
                <w:kern w:val="0"/>
                <w:sz w:val="21"/>
                <w:szCs w:val="21"/>
                <w:lang w:val="en-US" w:eastAsia="zh-CN" w:bidi="ar"/>
              </w:rPr>
              <w:t>O(logN)</w:t>
            </w:r>
          </w:p>
        </w:tc>
      </w:tr>
      <w:tr>
        <w:tblPrEx>
          <w:tblBorders>
            <w:top w:val="none" w:color="auto" w:sz="0" w:space="0"/>
            <w:left w:val="none" w:color="auto" w:sz="0" w:space="0"/>
            <w:bottom w:val="single" w:color="D6DCEA" w:sz="4"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auto" w:sz="4" w:space="0"/>
              <w:left w:val="single" w:color="auto" w:sz="4" w:space="0"/>
              <w:bottom w:val="single" w:color="auto" w:sz="4" w:space="0"/>
              <w:right w:val="single" w:color="auto" w:sz="4" w:space="0"/>
            </w:tcBorders>
            <w:shd w:val="clear" w:color="auto" w:fill="auto"/>
            <w:tcMar>
              <w:top w:w="288" w:type="dxa"/>
              <w:left w:w="0" w:type="dxa"/>
              <w:bottom w:w="288" w:type="dxa"/>
              <w:right w:w="96" w:type="dxa"/>
            </w:tcMar>
            <w:vAlign w:val="center"/>
          </w:tcPr>
          <w:p>
            <w:pPr>
              <w:keepNext w:val="0"/>
              <w:keepLines w:val="0"/>
              <w:widowControl/>
              <w:suppressLineNumbers w:val="0"/>
              <w:jc w:val="left"/>
              <w:rPr>
                <w:rFonts w:hint="default" w:ascii="Arial" w:hAnsi="Arial" w:eastAsia="sans-serif" w:cs="Arial"/>
                <w:b/>
                <w:bCs/>
                <w:i w:val="0"/>
                <w:iCs w:val="0"/>
                <w:caps w:val="0"/>
                <w:color w:val="24335A"/>
                <w:spacing w:val="0"/>
                <w:sz w:val="21"/>
                <w:szCs w:val="21"/>
              </w:rPr>
            </w:pPr>
            <w:r>
              <w:rPr>
                <w:rStyle w:val="11"/>
                <w:rFonts w:hint="default" w:ascii="Arial" w:hAnsi="Arial" w:eastAsia="monospace" w:cs="Arial"/>
                <w:b/>
                <w:bCs/>
                <w:i w:val="0"/>
                <w:iCs w:val="0"/>
                <w:caps w:val="0"/>
                <w:color w:val="24335A"/>
                <w:spacing w:val="0"/>
                <w:kern w:val="0"/>
                <w:sz w:val="20"/>
                <w:szCs w:val="20"/>
                <w:shd w:val="clear" w:fill="E3E8F4"/>
                <w:lang w:val="en-US" w:eastAsia="zh-CN" w:bidi="ar"/>
              </w:rPr>
              <w:t>delete_minimum()</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288" w:type="dxa"/>
              <w:left w:w="96" w:type="dxa"/>
              <w:bottom w:w="288" w:type="dxa"/>
              <w:right w:w="0" w:type="dxa"/>
            </w:tcMar>
            <w:vAlign w:val="center"/>
          </w:tcPr>
          <w:p>
            <w:pPr>
              <w:keepNext w:val="0"/>
              <w:keepLines w:val="0"/>
              <w:widowControl/>
              <w:suppressLineNumbers w:val="0"/>
              <w:jc w:val="left"/>
              <w:rPr>
                <w:rFonts w:hint="default" w:ascii="Arial" w:hAnsi="Arial" w:eastAsia="sans-serif" w:cs="Arial"/>
                <w:b/>
                <w:bCs/>
                <w:i w:val="0"/>
                <w:iCs w:val="0"/>
                <w:caps w:val="0"/>
                <w:color w:val="24335A"/>
                <w:spacing w:val="0"/>
                <w:sz w:val="21"/>
                <w:szCs w:val="21"/>
              </w:rPr>
            </w:pPr>
            <w:r>
              <w:rPr>
                <w:rFonts w:hint="default" w:ascii="Arial" w:hAnsi="Arial" w:eastAsia="sans-serif" w:cs="Arial"/>
                <w:b/>
                <w:bCs/>
                <w:i w:val="0"/>
                <w:iCs w:val="0"/>
                <w:caps w:val="0"/>
                <w:color w:val="24335A"/>
                <w:spacing w:val="0"/>
                <w:kern w:val="0"/>
                <w:sz w:val="21"/>
                <w:szCs w:val="21"/>
                <w:lang w:val="en-US" w:eastAsia="zh-CN" w:bidi="ar"/>
              </w:rPr>
              <w:t>Same as insert - </w:t>
            </w:r>
            <w:r>
              <w:rPr>
                <w:rStyle w:val="15"/>
                <w:rFonts w:hint="default" w:ascii="Arial" w:hAnsi="Arial" w:eastAsia="sans-serif" w:cs="Arial"/>
                <w:b/>
                <w:bCs/>
                <w:i w:val="0"/>
                <w:iCs w:val="0"/>
                <w:caps w:val="0"/>
                <w:color w:val="24335A"/>
                <w:spacing w:val="0"/>
                <w:kern w:val="0"/>
                <w:sz w:val="21"/>
                <w:szCs w:val="21"/>
                <w:lang w:val="en-US" w:eastAsia="zh-CN" w:bidi="ar"/>
              </w:rPr>
              <w:t>O(logN)</w:t>
            </w:r>
          </w:p>
        </w:tc>
      </w:tr>
      <w:tr>
        <w:tblPrEx>
          <w:tblBorders>
            <w:top w:val="none" w:color="auto" w:sz="0" w:space="0"/>
            <w:left w:val="none" w:color="auto" w:sz="0" w:space="0"/>
            <w:bottom w:val="single" w:color="D6DCEA" w:sz="4"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auto" w:sz="4" w:space="0"/>
              <w:left w:val="single" w:color="auto" w:sz="4" w:space="0"/>
              <w:bottom w:val="single" w:color="auto" w:sz="4" w:space="0"/>
              <w:right w:val="single" w:color="auto" w:sz="4" w:space="0"/>
            </w:tcBorders>
            <w:shd w:val="clear" w:color="auto" w:fill="auto"/>
            <w:tcMar>
              <w:top w:w="288" w:type="dxa"/>
              <w:left w:w="0" w:type="dxa"/>
              <w:bottom w:w="288" w:type="dxa"/>
              <w:right w:w="96" w:type="dxa"/>
            </w:tcMar>
            <w:vAlign w:val="center"/>
          </w:tcPr>
          <w:p>
            <w:pPr>
              <w:keepNext w:val="0"/>
              <w:keepLines w:val="0"/>
              <w:widowControl/>
              <w:suppressLineNumbers w:val="0"/>
              <w:jc w:val="left"/>
              <w:rPr>
                <w:rFonts w:hint="default" w:ascii="Arial" w:hAnsi="Arial" w:eastAsia="sans-serif" w:cs="Arial"/>
                <w:b/>
                <w:bCs/>
                <w:i w:val="0"/>
                <w:iCs w:val="0"/>
                <w:caps w:val="0"/>
                <w:color w:val="24335A"/>
                <w:spacing w:val="0"/>
                <w:sz w:val="21"/>
                <w:szCs w:val="21"/>
              </w:rPr>
            </w:pPr>
            <w:r>
              <w:rPr>
                <w:rStyle w:val="11"/>
                <w:rFonts w:hint="default" w:ascii="Arial" w:hAnsi="Arial" w:eastAsia="monospace" w:cs="Arial"/>
                <w:b/>
                <w:bCs/>
                <w:i w:val="0"/>
                <w:iCs w:val="0"/>
                <w:caps w:val="0"/>
                <w:color w:val="24335A"/>
                <w:spacing w:val="0"/>
                <w:kern w:val="0"/>
                <w:sz w:val="20"/>
                <w:szCs w:val="20"/>
                <w:shd w:val="clear" w:fill="E3E8F4"/>
                <w:lang w:val="en-US" w:eastAsia="zh-CN" w:bidi="ar"/>
              </w:rPr>
              <w:t>heapify()</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288" w:type="dxa"/>
              <w:left w:w="96" w:type="dxa"/>
              <w:bottom w:w="288" w:type="dxa"/>
              <w:right w:w="0" w:type="dxa"/>
            </w:tcMar>
            <w:vAlign w:val="center"/>
          </w:tcPr>
          <w:p>
            <w:pPr>
              <w:keepNext w:val="0"/>
              <w:keepLines w:val="0"/>
              <w:widowControl/>
              <w:suppressLineNumbers w:val="0"/>
              <w:jc w:val="left"/>
              <w:rPr>
                <w:rFonts w:hint="default" w:ascii="Arial" w:hAnsi="Arial" w:eastAsia="sans-serif" w:cs="Arial"/>
                <w:b/>
                <w:bCs/>
                <w:i w:val="0"/>
                <w:iCs w:val="0"/>
                <w:caps w:val="0"/>
                <w:color w:val="24335A"/>
                <w:spacing w:val="0"/>
                <w:sz w:val="21"/>
                <w:szCs w:val="21"/>
              </w:rPr>
            </w:pPr>
            <w:r>
              <w:rPr>
                <w:rStyle w:val="15"/>
                <w:rFonts w:hint="default" w:ascii="Arial" w:hAnsi="Arial" w:eastAsia="sans-serif" w:cs="Arial"/>
                <w:b/>
                <w:bCs/>
                <w:i w:val="0"/>
                <w:iCs w:val="0"/>
                <w:caps w:val="0"/>
                <w:color w:val="24335A"/>
                <w:spacing w:val="0"/>
                <w:kern w:val="0"/>
                <w:sz w:val="21"/>
                <w:szCs w:val="21"/>
                <w:lang w:val="en-US" w:eastAsia="zh-CN" w:bidi="ar"/>
              </w:rPr>
              <w:t>O(logN)</w:t>
            </w:r>
          </w:p>
        </w:tc>
      </w:tr>
      <w:tr>
        <w:tblPrEx>
          <w:tblBorders>
            <w:top w:val="none" w:color="auto" w:sz="0" w:space="0"/>
            <w:left w:val="none" w:color="auto" w:sz="0" w:space="0"/>
            <w:bottom w:val="single" w:color="D6DCEA" w:sz="4"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auto" w:sz="4" w:space="0"/>
              <w:left w:val="single" w:color="auto" w:sz="4" w:space="0"/>
              <w:bottom w:val="single" w:color="auto" w:sz="4" w:space="0"/>
              <w:right w:val="single" w:color="auto" w:sz="4" w:space="0"/>
            </w:tcBorders>
            <w:shd w:val="clear" w:color="auto" w:fill="auto"/>
            <w:tcMar>
              <w:top w:w="288" w:type="dxa"/>
              <w:left w:w="0" w:type="dxa"/>
              <w:bottom w:w="288" w:type="dxa"/>
              <w:right w:w="96" w:type="dxa"/>
            </w:tcMar>
            <w:vAlign w:val="center"/>
          </w:tcPr>
          <w:p>
            <w:pPr>
              <w:keepNext w:val="0"/>
              <w:keepLines w:val="0"/>
              <w:widowControl/>
              <w:suppressLineNumbers w:val="0"/>
              <w:jc w:val="left"/>
              <w:rPr>
                <w:rFonts w:hint="default" w:ascii="Arial" w:hAnsi="Arial" w:eastAsia="sans-serif" w:cs="Arial"/>
                <w:b/>
                <w:bCs/>
                <w:i w:val="0"/>
                <w:iCs w:val="0"/>
                <w:caps w:val="0"/>
                <w:color w:val="24335A"/>
                <w:spacing w:val="0"/>
                <w:sz w:val="21"/>
                <w:szCs w:val="21"/>
              </w:rPr>
            </w:pPr>
            <w:r>
              <w:rPr>
                <w:rStyle w:val="11"/>
                <w:rFonts w:hint="default" w:ascii="Arial" w:hAnsi="Arial" w:eastAsia="monospace" w:cs="Arial"/>
                <w:b/>
                <w:bCs/>
                <w:i w:val="0"/>
                <w:iCs w:val="0"/>
                <w:caps w:val="0"/>
                <w:color w:val="24335A"/>
                <w:spacing w:val="0"/>
                <w:kern w:val="0"/>
                <w:sz w:val="20"/>
                <w:szCs w:val="20"/>
                <w:shd w:val="clear" w:fill="E3E8F4"/>
                <w:lang w:val="en-US" w:eastAsia="zh-CN" w:bidi="ar"/>
              </w:rPr>
              <w:t>delete_element()</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288" w:type="dxa"/>
              <w:left w:w="96" w:type="dxa"/>
              <w:bottom w:w="288" w:type="dxa"/>
              <w:right w:w="0" w:type="dxa"/>
            </w:tcMar>
            <w:vAlign w:val="center"/>
          </w:tcPr>
          <w:p>
            <w:pPr>
              <w:keepNext w:val="0"/>
              <w:keepLines w:val="0"/>
              <w:widowControl/>
              <w:suppressLineNumbers w:val="0"/>
              <w:jc w:val="left"/>
              <w:rPr>
                <w:rFonts w:hint="default" w:ascii="Arial" w:hAnsi="Arial" w:eastAsia="sans-serif" w:cs="Arial"/>
                <w:b/>
                <w:bCs/>
                <w:i w:val="0"/>
                <w:iCs w:val="0"/>
                <w:caps w:val="0"/>
                <w:color w:val="24335A"/>
                <w:spacing w:val="0"/>
                <w:sz w:val="21"/>
                <w:szCs w:val="21"/>
              </w:rPr>
            </w:pPr>
            <w:r>
              <w:rPr>
                <w:rStyle w:val="15"/>
                <w:rFonts w:hint="default" w:ascii="Arial" w:hAnsi="Arial" w:eastAsia="sans-serif" w:cs="Arial"/>
                <w:b/>
                <w:bCs/>
                <w:i w:val="0"/>
                <w:iCs w:val="0"/>
                <w:caps w:val="0"/>
                <w:color w:val="24335A"/>
                <w:spacing w:val="0"/>
                <w:kern w:val="0"/>
                <w:sz w:val="21"/>
                <w:szCs w:val="21"/>
                <w:lang w:val="en-US" w:eastAsia="zh-CN" w:bidi="ar"/>
              </w:rPr>
              <w:t>O(logN)</w:t>
            </w:r>
          </w:p>
        </w:tc>
      </w:tr>
    </w:tbl>
    <w:p>
      <w:pPr>
        <w:numPr>
          <w:ilvl w:val="0"/>
          <w:numId w:val="0"/>
        </w:numPr>
        <w:spacing w:line="276" w:lineRule="auto"/>
        <w:jc w:val="both"/>
        <w:rPr>
          <w:rFonts w:hint="default"/>
          <w:lang w:val="en-US"/>
        </w:rPr>
      </w:pPr>
    </w:p>
    <w:p>
      <w:pPr>
        <w:numPr>
          <w:ilvl w:val="0"/>
          <w:numId w:val="0"/>
        </w:numPr>
        <w:spacing w:line="276" w:lineRule="auto"/>
        <w:jc w:val="both"/>
        <w:rPr>
          <w:rFonts w:hint="default"/>
          <w:lang w:val="en-US"/>
        </w:rPr>
      </w:pPr>
      <w:r>
        <w:rPr>
          <w:rFonts w:hint="default"/>
          <w:lang w:val="en-US"/>
        </w:rPr>
        <w:t>Referances,</w:t>
      </w:r>
    </w:p>
    <w:p>
      <w:pPr>
        <w:numPr>
          <w:ilvl w:val="0"/>
          <w:numId w:val="0"/>
        </w:numPr>
        <w:spacing w:line="276" w:lineRule="auto"/>
        <w:jc w:val="both"/>
        <w:rPr>
          <w:rFonts w:hint="default"/>
          <w:lang w:val="en-US"/>
        </w:rPr>
      </w:pPr>
      <w:r>
        <w:rPr>
          <w:rFonts w:hint="default"/>
          <w:lang w:val="en-US"/>
        </w:rPr>
        <w:fldChar w:fldCharType="begin"/>
      </w:r>
      <w:r>
        <w:rPr>
          <w:rFonts w:hint="default"/>
          <w:lang w:val="en-US"/>
        </w:rPr>
        <w:instrText xml:space="preserve"> HYPERLINK "https://www.geeksforgeeks.org/heap-data-structure/" </w:instrText>
      </w:r>
      <w:r>
        <w:rPr>
          <w:rFonts w:hint="default"/>
          <w:lang w:val="en-US"/>
        </w:rPr>
        <w:fldChar w:fldCharType="separate"/>
      </w:r>
      <w:r>
        <w:rPr>
          <w:rStyle w:val="13"/>
          <w:rFonts w:hint="default"/>
          <w:lang w:val="en-US"/>
        </w:rPr>
        <w:t>https://www.geeksforgeeks.org/heap-data-structure/</w:t>
      </w:r>
      <w:r>
        <w:rPr>
          <w:rFonts w:hint="default"/>
          <w:lang w:val="en-US"/>
        </w:rPr>
        <w:fldChar w:fldCharType="end"/>
      </w:r>
    </w:p>
    <w:p>
      <w:pPr>
        <w:numPr>
          <w:ilvl w:val="0"/>
          <w:numId w:val="0"/>
        </w:numPr>
        <w:spacing w:line="276" w:lineRule="auto"/>
        <w:jc w:val="both"/>
        <w:rPr>
          <w:rFonts w:hint="default"/>
          <w:lang w:val="en-US"/>
        </w:rPr>
      </w:pPr>
      <w:r>
        <w:rPr>
          <w:rFonts w:hint="default"/>
          <w:lang w:val="en-US"/>
        </w:rPr>
        <w:fldChar w:fldCharType="begin"/>
      </w:r>
      <w:r>
        <w:rPr>
          <w:rFonts w:hint="default"/>
          <w:lang w:val="en-US"/>
        </w:rPr>
        <w:instrText xml:space="preserve"> HYPERLINK "https://levelup.gitconnected.com/how-to-build-a-min-max-heap-in-go-5090617a3142" </w:instrText>
      </w:r>
      <w:r>
        <w:rPr>
          <w:rFonts w:hint="default"/>
          <w:lang w:val="en-US"/>
        </w:rPr>
        <w:fldChar w:fldCharType="separate"/>
      </w:r>
      <w:r>
        <w:rPr>
          <w:rStyle w:val="13"/>
          <w:rFonts w:hint="default"/>
          <w:lang w:val="en-US"/>
        </w:rPr>
        <w:t>https://levelup.gitconnected.com/how-to-build-a-min-max-heap-in-go-5090617a3142</w:t>
      </w:r>
      <w:r>
        <w:rPr>
          <w:rFonts w:hint="default"/>
          <w:lang w:val="en-US"/>
        </w:rPr>
        <w:fldChar w:fldCharType="end"/>
      </w:r>
    </w:p>
    <w:p>
      <w:pPr>
        <w:numPr>
          <w:ilvl w:val="0"/>
          <w:numId w:val="0"/>
        </w:numPr>
        <w:spacing w:line="276" w:lineRule="auto"/>
        <w:jc w:val="both"/>
        <w:rPr>
          <w:rFonts w:hint="default"/>
          <w:lang w:val="en-US"/>
        </w:rPr>
      </w:pPr>
      <w:r>
        <w:rPr>
          <w:rFonts w:hint="default"/>
          <w:lang w:val="en-US"/>
        </w:rPr>
        <w:fldChar w:fldCharType="begin"/>
      </w:r>
      <w:r>
        <w:rPr>
          <w:rFonts w:hint="default"/>
          <w:lang w:val="en-US"/>
        </w:rPr>
        <w:instrText xml:space="preserve"> HYPERLINK "https://www.youtube.com/watch?v=3DYIgTC4T1o" </w:instrText>
      </w:r>
      <w:r>
        <w:rPr>
          <w:rFonts w:hint="default"/>
          <w:lang w:val="en-US"/>
        </w:rPr>
        <w:fldChar w:fldCharType="separate"/>
      </w:r>
      <w:r>
        <w:rPr>
          <w:rStyle w:val="13"/>
          <w:rFonts w:hint="default"/>
          <w:lang w:val="en-US"/>
        </w:rPr>
        <w:t>https://www.youtube.com/watch?v=3DYIgTC4T1o</w:t>
      </w:r>
      <w:r>
        <w:rPr>
          <w:rFonts w:hint="default"/>
          <w:lang w:val="en-US"/>
        </w:rPr>
        <w:fldChar w:fldCharType="end"/>
      </w:r>
    </w:p>
    <w:p>
      <w:pPr>
        <w:numPr>
          <w:ilvl w:val="0"/>
          <w:numId w:val="0"/>
        </w:numPr>
        <w:spacing w:line="276" w:lineRule="auto"/>
        <w:jc w:val="both"/>
        <w:rPr>
          <w:rFonts w:hint="default"/>
          <w:lang w:val="en-US"/>
        </w:rPr>
      </w:pPr>
    </w:p>
    <w:p>
      <w:pPr>
        <w:numPr>
          <w:ilvl w:val="0"/>
          <w:numId w:val="0"/>
        </w:numPr>
        <w:spacing w:line="276" w:lineRule="auto"/>
        <w:jc w:val="both"/>
        <w:rPr>
          <w:rFonts w:hint="default"/>
          <w:lang w:val="en-IN"/>
        </w:rPr>
      </w:pPr>
    </w:p>
    <w:p>
      <w:pPr>
        <w:numPr>
          <w:ilvl w:val="0"/>
          <w:numId w:val="0"/>
        </w:numPr>
        <w:spacing w:line="276" w:lineRule="auto"/>
        <w:jc w:val="both"/>
        <w:rPr>
          <w:rFonts w:hint="default"/>
          <w:lang w:val="en-IN"/>
        </w:rPr>
      </w:pPr>
      <w:r>
        <w:rPr>
          <w:rFonts w:hint="default"/>
          <w:lang w:val="en-IN"/>
        </w:rPr>
        <w:t>How to check/see the environment variable in VS?</w:t>
      </w:r>
    </w:p>
    <w:p>
      <w:pPr>
        <w:numPr>
          <w:ilvl w:val="0"/>
          <w:numId w:val="0"/>
        </w:numPr>
        <w:spacing w:line="276" w:lineRule="auto"/>
        <w:jc w:val="both"/>
        <w:rPr>
          <w:rFonts w:hint="default"/>
          <w:lang w:val="en-IN"/>
        </w:rPr>
      </w:pPr>
      <w:r>
        <w:rPr>
          <w:rFonts w:hint="default"/>
          <w:lang w:val="en-IN"/>
        </w:rPr>
        <w:t>go env   // Command to see the environment variables in go</w:t>
      </w:r>
    </w:p>
    <w:p>
      <w:pPr>
        <w:numPr>
          <w:ilvl w:val="0"/>
          <w:numId w:val="0"/>
        </w:numPr>
        <w:spacing w:line="276" w:lineRule="auto"/>
        <w:jc w:val="both"/>
        <w:rPr>
          <w:rFonts w:hint="default"/>
          <w:lang w:val="en-IN"/>
        </w:rPr>
      </w:pPr>
    </w:p>
    <w:p>
      <w:pPr>
        <w:numPr>
          <w:ilvl w:val="0"/>
          <w:numId w:val="0"/>
        </w:numPr>
        <w:spacing w:line="276" w:lineRule="auto"/>
        <w:jc w:val="both"/>
        <w:rPr>
          <w:rFonts w:hint="default"/>
          <w:lang w:val="en-IN"/>
        </w:rPr>
      </w:pPr>
      <w:r>
        <w:rPr>
          <w:rFonts w:hint="default"/>
          <w:lang w:val="en-IN"/>
        </w:rPr>
        <w:t>How to set environment variable?</w:t>
      </w:r>
    </w:p>
    <w:p>
      <w:pPr>
        <w:numPr>
          <w:ilvl w:val="0"/>
          <w:numId w:val="0"/>
        </w:numPr>
        <w:spacing w:line="276" w:lineRule="auto"/>
        <w:jc w:val="both"/>
        <w:rPr>
          <w:rFonts w:hint="default"/>
          <w:lang w:val="en-IN"/>
        </w:rPr>
      </w:pPr>
      <w:r>
        <w:rPr>
          <w:rFonts w:hint="default"/>
          <w:lang w:val="en-IN"/>
        </w:rPr>
        <w:t>set GOOS=linux</w:t>
      </w:r>
    </w:p>
    <w:p>
      <w:pPr>
        <w:numPr>
          <w:ilvl w:val="0"/>
          <w:numId w:val="0"/>
        </w:numPr>
        <w:spacing w:line="276" w:lineRule="auto"/>
        <w:jc w:val="both"/>
        <w:rPr>
          <w:rFonts w:hint="default"/>
          <w:lang w:val="en-IN"/>
        </w:rPr>
      </w:pPr>
      <w:r>
        <w:rPr>
          <w:rFonts w:hint="default"/>
          <w:lang w:val="en-IN"/>
        </w:rPr>
        <w:t>set GOARCH=arm64</w:t>
      </w:r>
    </w:p>
    <w:p>
      <w:pPr>
        <w:numPr>
          <w:ilvl w:val="0"/>
          <w:numId w:val="0"/>
        </w:numPr>
        <w:spacing w:line="276" w:lineRule="auto"/>
        <w:jc w:val="both"/>
        <w:rPr>
          <w:rFonts w:hint="default"/>
          <w:b/>
          <w:bCs/>
          <w:lang w:val="en-US"/>
        </w:rPr>
      </w:pPr>
      <w:r>
        <w:rPr>
          <w:rFonts w:hint="default"/>
          <w:b/>
          <w:bCs/>
          <w:lang w:val="en-US"/>
        </w:rPr>
        <w:t>The applications of the heap</w:t>
      </w:r>
    </w:p>
    <w:p>
      <w:pPr>
        <w:rPr>
          <w:rFonts w:hint="default"/>
          <w:color w:val="202224"/>
          <w:sz w:val="24"/>
          <w:szCs w:val="24"/>
          <w:highlight w:val="white"/>
          <w:lang w:val="en-IN"/>
        </w:rPr>
      </w:pPr>
      <w:r>
        <w:rPr>
          <w:rFonts w:hint="default"/>
          <w:color w:val="202224"/>
          <w:sz w:val="24"/>
          <w:szCs w:val="24"/>
          <w:highlight w:val="white"/>
          <w:lang w:val="en-IN"/>
        </w:rPr>
        <w:t>Write a program to add the last element of array, if it is 9 then add to next to last</w:t>
      </w:r>
    </w:p>
    <w:p>
      <w:pPr>
        <w:rPr>
          <w:rFonts w:hint="default"/>
          <w:color w:val="202224"/>
          <w:sz w:val="24"/>
          <w:szCs w:val="24"/>
          <w:highlight w:val="white"/>
          <w:lang w:val="en-IN"/>
        </w:rPr>
      </w:pPr>
      <w:r>
        <w:rPr>
          <w:rFonts w:hint="default"/>
          <w:color w:val="202224"/>
          <w:sz w:val="24"/>
          <w:szCs w:val="24"/>
          <w:highlight w:val="white"/>
          <w:lang w:val="en-IN"/>
        </w:rPr>
        <w:t>Or</w:t>
      </w:r>
    </w:p>
    <w:p>
      <w:pPr>
        <w:rPr>
          <w:rFonts w:hint="default"/>
          <w:color w:val="202224"/>
          <w:sz w:val="24"/>
          <w:szCs w:val="24"/>
          <w:highlight w:val="white"/>
          <w:lang w:val="en-IN"/>
        </w:rPr>
      </w:pPr>
      <w:r>
        <w:rPr>
          <w:rFonts w:hint="default"/>
          <w:color w:val="202224"/>
          <w:sz w:val="24"/>
          <w:szCs w:val="24"/>
          <w:highlight w:val="white"/>
          <w:lang w:val="en-IN"/>
        </w:rPr>
        <w:t>plus one arrray last element</w:t>
      </w:r>
    </w:p>
    <w:p>
      <w:pPr>
        <w:rPr>
          <w:rFonts w:hint="default"/>
          <w:color w:val="202224"/>
          <w:sz w:val="24"/>
          <w:szCs w:val="24"/>
          <w:highlight w:val="white"/>
          <w:lang w:val="en-IN"/>
        </w:rPr>
      </w:pPr>
      <w:r>
        <w:rPr>
          <w:rFonts w:hint="default"/>
          <w:color w:val="202224"/>
          <w:sz w:val="24"/>
          <w:szCs w:val="24"/>
          <w:highlight w:val="white"/>
          <w:lang w:val="en-IN"/>
        </w:rPr>
        <w:t>or</w:t>
      </w:r>
    </w:p>
    <w:p>
      <w:pPr>
        <w:rPr>
          <w:rFonts w:hint="default"/>
          <w:color w:val="202224"/>
          <w:sz w:val="24"/>
          <w:szCs w:val="24"/>
          <w:highlight w:val="white"/>
          <w:lang w:val="en-IN"/>
        </w:rPr>
      </w:pPr>
      <w:r>
        <w:rPr>
          <w:rFonts w:hint="default"/>
          <w:color w:val="202224"/>
          <w:sz w:val="24"/>
          <w:szCs w:val="24"/>
          <w:highlight w:val="white"/>
          <w:lang w:val="en-IN"/>
        </w:rPr>
        <w:t>plus one leetcode</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plusOne</w:t>
      </w:r>
      <w:r>
        <w:rPr>
          <w:rFonts w:hint="default" w:ascii="Consolas" w:hAnsi="Consolas" w:eastAsia="Consolas" w:cs="Consolas"/>
          <w:b w:val="0"/>
          <w:bCs w:val="0"/>
          <w:color w:val="D4D4D4"/>
          <w:kern w:val="0"/>
          <w:sz w:val="16"/>
          <w:szCs w:val="16"/>
          <w:shd w:val="clear" w:fill="1E1E1E"/>
          <w:lang w:val="en-US" w:eastAsia="zh-CN" w:bidi="ar"/>
        </w:rPr>
        <w:t>(digits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length</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(digits)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length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digits[length-</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length -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i &gt;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digits[i] &lt; </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break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digits[i] -= </w:t>
      </w:r>
      <w:r>
        <w:rPr>
          <w:rFonts w:hint="default" w:ascii="Consolas" w:hAnsi="Consolas" w:eastAsia="Consolas" w:cs="Consolas"/>
          <w:b w:val="0"/>
          <w:bCs w:val="0"/>
          <w:color w:val="B5CEA8"/>
          <w:kern w:val="0"/>
          <w:sz w:val="16"/>
          <w:szCs w:val="16"/>
          <w:shd w:val="clear" w:fill="1E1E1E"/>
          <w:lang w:val="en-US" w:eastAsia="zh-CN" w:bidi="ar"/>
        </w:rPr>
        <w:t>10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digits[i-</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digits[</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&gt; </w:t>
      </w:r>
      <w:r>
        <w:rPr>
          <w:rFonts w:hint="default" w:ascii="Consolas" w:hAnsi="Consolas" w:eastAsia="Consolas" w:cs="Consolas"/>
          <w:b w:val="0"/>
          <w:bCs w:val="0"/>
          <w:color w:val="B5CEA8"/>
          <w:kern w:val="0"/>
          <w:sz w:val="16"/>
          <w:szCs w:val="16"/>
          <w:shd w:val="clear" w:fill="1E1E1E"/>
          <w:lang w:val="en-US" w:eastAsia="zh-CN" w:bidi="ar"/>
        </w:rPr>
        <w:t>9</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digits[</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10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digits</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digits...)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digits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arr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9</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9</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9</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plusOne</w:t>
      </w:r>
      <w:r>
        <w:rPr>
          <w:rFonts w:hint="default" w:ascii="Consolas" w:hAnsi="Consolas" w:eastAsia="Consolas" w:cs="Consolas"/>
          <w:b w:val="0"/>
          <w:bCs w:val="0"/>
          <w:color w:val="D4D4D4"/>
          <w:kern w:val="0"/>
          <w:sz w:val="16"/>
          <w:szCs w:val="16"/>
          <w:shd w:val="clear" w:fill="1E1E1E"/>
          <w:lang w:val="en-US" w:eastAsia="zh-CN" w:bidi="ar"/>
        </w:rPr>
        <w:t>(arr)</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plusone.go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[9 9 9]</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[0 0 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numPr>
          <w:ilvl w:val="0"/>
          <w:numId w:val="0"/>
        </w:numPr>
        <w:spacing w:line="276" w:lineRule="auto"/>
        <w:jc w:val="both"/>
        <w:rPr>
          <w:rFonts w:hint="default"/>
          <w:lang w:val="en-IN"/>
        </w:rPr>
      </w:pPr>
    </w:p>
    <w:p>
      <w:pPr>
        <w:rPr>
          <w:rFonts w:hint="default"/>
          <w:color w:val="202224"/>
          <w:sz w:val="24"/>
          <w:szCs w:val="24"/>
          <w:highlight w:val="white"/>
          <w:lang w:val="en-US"/>
        </w:rPr>
      </w:pPr>
      <w:r>
        <w:rPr>
          <w:rFonts w:hint="default"/>
          <w:color w:val="202224"/>
          <w:sz w:val="24"/>
          <w:szCs w:val="24"/>
          <w:highlight w:val="white"/>
          <w:lang w:val="en-US"/>
        </w:rPr>
        <w:t>How to set the go module?</w:t>
      </w:r>
    </w:p>
    <w:p>
      <w:pPr>
        <w:rPr>
          <w:rFonts w:hint="default"/>
          <w:lang w:val="en-IN"/>
        </w:rPr>
      </w:pPr>
      <w:r>
        <w:rPr>
          <w:rFonts w:hint="default"/>
          <w:lang w:val="en-IN"/>
        </w:rPr>
        <w:t>go env -w GO111MODULE=on</w:t>
      </w:r>
    </w:p>
    <w:p>
      <w:pPr>
        <w:rPr>
          <w:rFonts w:hint="default"/>
          <w:lang w:val="en-IN"/>
        </w:rPr>
      </w:pPr>
      <w:r>
        <w:rPr>
          <w:rFonts w:hint="default"/>
          <w:lang w:val="en-IN"/>
        </w:rPr>
        <w:t>go mod init concurrency</w:t>
      </w:r>
    </w:p>
    <w:p>
      <w:pPr>
        <w:rPr>
          <w:rFonts w:hint="default"/>
          <w:lang w:val="en-IN"/>
        </w:rPr>
      </w:pPr>
    </w:p>
    <w:p>
      <w:pPr>
        <w:rPr>
          <w:rFonts w:hint="default"/>
          <w:color w:val="202224"/>
          <w:sz w:val="24"/>
          <w:szCs w:val="24"/>
          <w:highlight w:val="white"/>
          <w:lang w:val="en-US"/>
        </w:rPr>
      </w:pPr>
      <w:r>
        <w:rPr>
          <w:rFonts w:hint="default"/>
          <w:color w:val="202224"/>
          <w:sz w:val="24"/>
          <w:szCs w:val="24"/>
          <w:highlight w:val="white"/>
          <w:lang w:val="en-US"/>
        </w:rPr>
        <w:t>How to install packages for postgre sql database?</w:t>
      </w:r>
    </w:p>
    <w:p>
      <w:pPr>
        <w:rPr>
          <w:rFonts w:hint="default"/>
          <w:lang w:val="en-US"/>
        </w:rPr>
      </w:pPr>
      <w:r>
        <w:rPr>
          <w:rFonts w:hint="default"/>
          <w:lang w:val="en-US"/>
        </w:rPr>
        <w:t>go get github.com/jackc/pgconn</w:t>
      </w:r>
    </w:p>
    <w:p>
      <w:pPr>
        <w:rPr>
          <w:rFonts w:hint="default"/>
          <w:lang w:val="en-US"/>
        </w:rPr>
      </w:pPr>
      <w:r>
        <w:rPr>
          <w:rFonts w:hint="default"/>
          <w:lang w:val="en-US"/>
        </w:rPr>
        <w:t>go get github.com/jackc/pgx/v4</w:t>
      </w:r>
    </w:p>
    <w:p>
      <w:pPr>
        <w:rPr>
          <w:rFonts w:hint="default"/>
          <w:lang w:val="en-US"/>
        </w:rPr>
      </w:pPr>
      <w:r>
        <w:rPr>
          <w:rFonts w:hint="default"/>
          <w:lang w:val="en-US"/>
        </w:rPr>
        <w:t>go get github.com/jackc/pgx/v4/stdlib</w:t>
      </w:r>
    </w:p>
    <w:p>
      <w:pPr>
        <w:rPr>
          <w:rFonts w:hint="default"/>
          <w:lang w:val="en-US"/>
        </w:rPr>
      </w:pPr>
    </w:p>
    <w:p>
      <w:pPr>
        <w:rPr>
          <w:rFonts w:hint="default"/>
          <w:color w:val="202224"/>
          <w:sz w:val="24"/>
          <w:szCs w:val="24"/>
          <w:highlight w:val="white"/>
          <w:lang w:val="en-US"/>
        </w:rPr>
      </w:pPr>
      <w:r>
        <w:rPr>
          <w:rFonts w:hint="default"/>
          <w:color w:val="202224"/>
          <w:sz w:val="24"/>
          <w:szCs w:val="24"/>
          <w:highlight w:val="white"/>
          <w:lang w:val="en-US"/>
        </w:rPr>
        <w:t>Which package is good for the session log?</w:t>
      </w:r>
    </w:p>
    <w:p>
      <w:pPr>
        <w:rPr>
          <w:rFonts w:hint="default"/>
          <w:lang w:val="en-US"/>
        </w:rPr>
      </w:pPr>
      <w:r>
        <w:rPr>
          <w:rFonts w:hint="default"/>
          <w:lang w:val="en-US"/>
        </w:rPr>
        <w:t>go get github.com/alexedwards/scs/v2</w:t>
      </w:r>
    </w:p>
    <w:p>
      <w:pPr>
        <w:rPr>
          <w:rFonts w:hint="default"/>
          <w:lang w:val="en-US"/>
        </w:rPr>
      </w:pPr>
    </w:p>
    <w:p>
      <w:pPr>
        <w:rPr>
          <w:rFonts w:hint="default"/>
          <w:color w:val="202224"/>
          <w:sz w:val="24"/>
          <w:szCs w:val="24"/>
          <w:highlight w:val="white"/>
          <w:lang w:val="en-US"/>
        </w:rPr>
      </w:pPr>
      <w:r>
        <w:rPr>
          <w:rFonts w:hint="default"/>
          <w:color w:val="202224"/>
          <w:sz w:val="24"/>
          <w:szCs w:val="24"/>
          <w:highlight w:val="white"/>
          <w:lang w:val="en-US"/>
        </w:rPr>
        <w:t>Which package is good for the session log storage?</w:t>
      </w:r>
    </w:p>
    <w:p>
      <w:pPr>
        <w:rPr>
          <w:rFonts w:hint="default"/>
          <w:lang w:val="en-US"/>
        </w:rPr>
      </w:pPr>
      <w:r>
        <w:rPr>
          <w:rFonts w:hint="default"/>
          <w:lang w:val="en-US"/>
        </w:rPr>
        <w:t>Reddis databse is good</w:t>
      </w:r>
    </w:p>
    <w:p>
      <w:pPr>
        <w:rPr>
          <w:rFonts w:hint="default"/>
          <w:lang w:val="en-US"/>
        </w:rPr>
      </w:pPr>
      <w:r>
        <w:rPr>
          <w:rFonts w:hint="default"/>
          <w:lang w:val="en-US"/>
        </w:rPr>
        <w:t>go get github.com/alexedwards/scs/redisstore</w:t>
      </w:r>
    </w:p>
    <w:p>
      <w:pPr>
        <w:rPr>
          <w:rFonts w:hint="default"/>
          <w:lang w:val="en-US"/>
        </w:rPr>
      </w:pPr>
    </w:p>
    <w:p>
      <w:pPr>
        <w:rPr>
          <w:rFonts w:hint="default"/>
          <w:color w:val="202224"/>
          <w:sz w:val="24"/>
          <w:szCs w:val="24"/>
          <w:highlight w:val="white"/>
          <w:lang w:val="en-US"/>
        </w:rPr>
      </w:pPr>
      <w:r>
        <w:rPr>
          <w:rFonts w:hint="default"/>
          <w:color w:val="202224"/>
          <w:sz w:val="24"/>
          <w:szCs w:val="24"/>
          <w:highlight w:val="white"/>
          <w:lang w:val="en-US"/>
        </w:rPr>
        <w:t>Which router is good for the golang?</w:t>
      </w:r>
    </w:p>
    <w:p>
      <w:pPr>
        <w:rPr>
          <w:rFonts w:hint="default"/>
          <w:lang w:val="en-US"/>
        </w:rPr>
      </w:pPr>
      <w:r>
        <w:rPr>
          <w:rFonts w:hint="default"/>
          <w:lang w:val="en-US"/>
        </w:rPr>
        <w:t>chi router is really good</w:t>
      </w:r>
    </w:p>
    <w:p>
      <w:pPr>
        <w:rPr>
          <w:rFonts w:hint="default"/>
          <w:lang w:val="en-US"/>
        </w:rPr>
      </w:pPr>
      <w:r>
        <w:rPr>
          <w:rFonts w:hint="default"/>
          <w:lang w:val="en-US"/>
        </w:rPr>
        <w:t>go get github.com/go-chi/chi/v5</w:t>
      </w:r>
    </w:p>
    <w:p>
      <w:pPr>
        <w:rPr>
          <w:rFonts w:hint="default"/>
          <w:lang w:val="en-US"/>
        </w:rPr>
      </w:pPr>
    </w:p>
    <w:p>
      <w:pPr>
        <w:rPr>
          <w:rFonts w:hint="default"/>
          <w:color w:val="202224"/>
          <w:sz w:val="24"/>
          <w:szCs w:val="24"/>
          <w:highlight w:val="white"/>
          <w:lang w:val="en-US"/>
        </w:rPr>
      </w:pPr>
      <w:r>
        <w:rPr>
          <w:rFonts w:hint="default"/>
          <w:color w:val="202224"/>
          <w:sz w:val="24"/>
          <w:szCs w:val="24"/>
          <w:highlight w:val="white"/>
          <w:lang w:val="en-US"/>
        </w:rPr>
        <w:t>Which package os good for the middleware?</w:t>
      </w:r>
    </w:p>
    <w:p>
      <w:pPr>
        <w:rPr>
          <w:rFonts w:hint="default"/>
          <w:lang w:val="en-US"/>
        </w:rPr>
      </w:pPr>
      <w:r>
        <w:rPr>
          <w:rFonts w:hint="default"/>
          <w:lang w:val="en-US"/>
        </w:rPr>
        <w:t>go get github.com/go-chi/chi/v5</w:t>
      </w:r>
    </w:p>
    <w:p>
      <w:pPr>
        <w:rPr>
          <w:rFonts w:hint="default"/>
          <w:lang w:val="en-US"/>
        </w:rPr>
      </w:pPr>
    </w:p>
    <w:p>
      <w:pPr>
        <w:rPr>
          <w:rFonts w:hint="default"/>
          <w:lang w:val="en-US"/>
        </w:rPr>
      </w:pPr>
    </w:p>
    <w:p>
      <w:pPr>
        <w:rPr>
          <w:rFonts w:hint="default"/>
          <w:color w:val="202224"/>
          <w:sz w:val="24"/>
          <w:szCs w:val="24"/>
          <w:highlight w:val="white"/>
          <w:lang w:val="en-US"/>
        </w:rPr>
      </w:pPr>
      <w:r>
        <w:rPr>
          <w:rFonts w:hint="default"/>
          <w:color w:val="202224"/>
          <w:sz w:val="24"/>
          <w:szCs w:val="24"/>
          <w:highlight w:val="white"/>
          <w:lang w:val="en-US"/>
        </w:rPr>
        <w:t>What is Docker?</w:t>
      </w:r>
    </w:p>
    <w:p>
      <w:pPr>
        <w:rPr>
          <w:rFonts w:hint="default"/>
          <w:lang w:val="en-US"/>
        </w:rPr>
      </w:pPr>
      <w:r>
        <w:rPr>
          <w:rFonts w:hint="default"/>
          <w:lang w:val="en-US"/>
        </w:rPr>
        <w:t>Docker is the platform for developeing, shipping and running the applications.</w:t>
      </w:r>
    </w:p>
    <w:p>
      <w:pPr>
        <w:rPr>
          <w:rFonts w:hint="default"/>
          <w:color w:val="202224"/>
          <w:sz w:val="24"/>
          <w:szCs w:val="24"/>
          <w:highlight w:val="white"/>
          <w:lang w:val="en-US"/>
        </w:rPr>
      </w:pPr>
    </w:p>
    <w:p>
      <w:pPr>
        <w:rPr>
          <w:rFonts w:hint="default"/>
          <w:color w:val="202224"/>
          <w:sz w:val="24"/>
          <w:szCs w:val="24"/>
          <w:highlight w:val="white"/>
          <w:lang w:val="en-US"/>
        </w:rPr>
      </w:pPr>
      <w:r>
        <w:rPr>
          <w:rFonts w:hint="default"/>
          <w:color w:val="202224"/>
          <w:sz w:val="24"/>
          <w:szCs w:val="24"/>
          <w:highlight w:val="white"/>
          <w:lang w:val="en-US"/>
        </w:rPr>
        <w:t>How docker is born?</w:t>
      </w:r>
    </w:p>
    <w:p>
      <w:pPr>
        <w:rPr>
          <w:rFonts w:hint="default"/>
          <w:lang w:val="en-US"/>
        </w:rPr>
      </w:pPr>
      <w:r>
        <w:rPr>
          <w:rFonts w:hint="default"/>
          <w:lang w:val="en-US"/>
        </w:rPr>
        <w:t>When we move our application from our computing environment to another or stage to production then it will not work due to environment change or OS change. Docker or container will solve that issue.</w:t>
      </w:r>
    </w:p>
    <w:p>
      <w:pPr>
        <w:rPr>
          <w:rFonts w:hint="default"/>
          <w:lang w:val="en-US"/>
        </w:rPr>
      </w:pPr>
    </w:p>
    <w:p>
      <w:pPr>
        <w:rPr>
          <w:rFonts w:hint="default"/>
          <w:color w:val="202224"/>
          <w:sz w:val="24"/>
          <w:szCs w:val="24"/>
          <w:highlight w:val="white"/>
          <w:lang w:val="en-US"/>
        </w:rPr>
      </w:pPr>
      <w:r>
        <w:rPr>
          <w:rFonts w:hint="default"/>
          <w:color w:val="202224"/>
          <w:sz w:val="24"/>
          <w:szCs w:val="24"/>
          <w:highlight w:val="white"/>
          <w:lang w:val="en-US"/>
        </w:rPr>
        <w:t>How docker solve the problems?</w:t>
      </w:r>
    </w:p>
    <w:p>
      <w:pPr>
        <w:rPr>
          <w:rFonts w:hint="default"/>
          <w:lang w:val="en-US"/>
        </w:rPr>
      </w:pPr>
      <w:r>
        <w:rPr>
          <w:rFonts w:hint="default"/>
          <w:lang w:val="en-US"/>
        </w:rPr>
        <w:t>Put simply, a container consists of an entire runtime environment: an application, plus all its dependencies, libraries and other binaries, and configuration files needed to run it, bundled into one package.</w:t>
      </w:r>
    </w:p>
    <w:p>
      <w:pPr>
        <w:rPr>
          <w:rFonts w:hint="default"/>
          <w:lang w:val="en-US"/>
        </w:rPr>
      </w:pPr>
    </w:p>
    <w:p>
      <w:pPr>
        <w:rPr>
          <w:rFonts w:hint="default"/>
          <w:color w:val="202224"/>
          <w:sz w:val="24"/>
          <w:szCs w:val="24"/>
          <w:highlight w:val="white"/>
          <w:lang w:val="en-US"/>
        </w:rPr>
      </w:pPr>
      <w:r>
        <w:rPr>
          <w:rFonts w:hint="default"/>
          <w:color w:val="202224"/>
          <w:sz w:val="24"/>
          <w:szCs w:val="24"/>
          <w:highlight w:val="white"/>
          <w:lang w:val="en-US"/>
        </w:rPr>
        <w:t>What things needed to run docker on windows 10 home?</w:t>
      </w:r>
    </w:p>
    <w:p>
      <w:pPr>
        <w:numPr>
          <w:ilvl w:val="0"/>
          <w:numId w:val="40"/>
        </w:numPr>
        <w:rPr>
          <w:rFonts w:hint="default"/>
          <w:lang w:val="en-US"/>
        </w:rPr>
      </w:pPr>
      <w:r>
        <w:rPr>
          <w:rFonts w:hint="default"/>
          <w:lang w:val="en-US"/>
        </w:rPr>
        <w:t>Virtualisation must be enable</w:t>
      </w:r>
    </w:p>
    <w:p>
      <w:pPr>
        <w:rPr>
          <w:rFonts w:hint="default"/>
          <w:lang w:val="en-IN"/>
        </w:rPr>
      </w:pPr>
      <w:r>
        <w:rPr>
          <w:rFonts w:hint="default"/>
          <w:lang w:val="en-US"/>
        </w:rPr>
        <w:t>This can be enabled by pressing CTRL + ALT + DLT</w:t>
      </w:r>
      <w:r>
        <w:rPr>
          <w:rFonts w:hint="default"/>
          <w:lang w:val="en-IN"/>
        </w:rPr>
        <w:t xml:space="preserve"> --&gt;&gt; Task manager --&gt;&gt; Performance check that virtulisation must be enable</w:t>
      </w:r>
    </w:p>
    <w:p>
      <w:pPr>
        <w:rPr>
          <w:rFonts w:hint="default"/>
          <w:lang w:val="en-IN"/>
        </w:rPr>
      </w:pPr>
      <w:r>
        <w:rPr>
          <w:rFonts w:hint="default"/>
          <w:lang w:val="en-IN"/>
        </w:rPr>
        <w:t>If it is disabled then go to bios setting --&gt;&gt; System setting --&gt;&gt; enable virtulisation --&gt;&gt; F10 and restart</w:t>
      </w:r>
    </w:p>
    <w:p>
      <w:pPr>
        <w:numPr>
          <w:ilvl w:val="0"/>
          <w:numId w:val="40"/>
        </w:numPr>
        <w:ind w:left="0" w:leftChars="0" w:firstLine="0" w:firstLineChars="0"/>
        <w:rPr>
          <w:rFonts w:hint="default"/>
          <w:lang w:val="en-IN"/>
        </w:rPr>
      </w:pPr>
      <w:r>
        <w:rPr>
          <w:rFonts w:hint="default"/>
          <w:lang w:val="en-IN"/>
        </w:rPr>
        <w:t>WSL 2  driver is needed.</w:t>
      </w:r>
    </w:p>
    <w:p>
      <w:pPr>
        <w:numPr>
          <w:ilvl w:val="0"/>
          <w:numId w:val="0"/>
        </w:numPr>
        <w:ind w:leftChars="0"/>
        <w:rPr>
          <w:rFonts w:hint="default"/>
          <w:lang w:val="en-IN"/>
        </w:rPr>
      </w:pPr>
      <w:r>
        <w:rPr>
          <w:rFonts w:hint="default"/>
          <w:lang w:val="en-IN"/>
        </w:rPr>
        <w:t xml:space="preserve">Can be downloaded from </w:t>
      </w:r>
      <w:r>
        <w:rPr>
          <w:rFonts w:hint="default"/>
          <w:lang w:val="en-IN"/>
        </w:rPr>
        <w:fldChar w:fldCharType="begin"/>
      </w:r>
      <w:r>
        <w:rPr>
          <w:rFonts w:hint="default"/>
          <w:lang w:val="en-IN"/>
        </w:rPr>
        <w:instrText xml:space="preserve"> HYPERLINK "https://wslstorestorage.blob.core.windows.net/wslblob/wsl_update_x64.msi" </w:instrText>
      </w:r>
      <w:r>
        <w:rPr>
          <w:rFonts w:hint="default"/>
          <w:lang w:val="en-IN"/>
        </w:rPr>
        <w:fldChar w:fldCharType="separate"/>
      </w:r>
      <w:r>
        <w:rPr>
          <w:rStyle w:val="13"/>
          <w:rFonts w:hint="default"/>
          <w:lang w:val="en-IN"/>
        </w:rPr>
        <w:t>https://wslstorestorage.blob.core.windows.net/wslblob/wsl_update_x64.msi</w:t>
      </w:r>
      <w:r>
        <w:rPr>
          <w:rFonts w:hint="default"/>
          <w:lang w:val="en-IN"/>
        </w:rPr>
        <w:fldChar w:fldCharType="end"/>
      </w:r>
    </w:p>
    <w:p>
      <w:pPr>
        <w:numPr>
          <w:ilvl w:val="0"/>
          <w:numId w:val="0"/>
        </w:numPr>
        <w:ind w:leftChars="0"/>
        <w:rPr>
          <w:rFonts w:hint="default"/>
          <w:lang w:val="en-IN"/>
        </w:rPr>
      </w:pPr>
      <w:r>
        <w:rPr>
          <w:rFonts w:hint="default"/>
          <w:lang w:val="en-IN"/>
        </w:rPr>
        <w:t>and install the same.</w:t>
      </w:r>
    </w:p>
    <w:p>
      <w:pPr>
        <w:numPr>
          <w:ilvl w:val="0"/>
          <w:numId w:val="0"/>
        </w:numPr>
        <w:ind w:leftChars="0"/>
        <w:rPr>
          <w:rFonts w:hint="default"/>
          <w:lang w:val="en-IN"/>
        </w:rPr>
      </w:pPr>
    </w:p>
    <w:p>
      <w:pPr>
        <w:rPr>
          <w:rFonts w:hint="default"/>
          <w:color w:val="202224"/>
          <w:sz w:val="24"/>
          <w:szCs w:val="24"/>
          <w:highlight w:val="white"/>
          <w:lang w:val="en-IN"/>
        </w:rPr>
      </w:pPr>
      <w:r>
        <w:rPr>
          <w:rFonts w:hint="default"/>
          <w:color w:val="202224"/>
          <w:sz w:val="24"/>
          <w:szCs w:val="24"/>
          <w:highlight w:val="white"/>
          <w:lang w:val="en-IN"/>
        </w:rPr>
        <w:t>How does docker compose file looks like? &amp; command to run the file?</w:t>
      </w:r>
    </w:p>
    <w:p>
      <w:pPr>
        <w:numPr>
          <w:ilvl w:val="0"/>
          <w:numId w:val="0"/>
        </w:numPr>
        <w:ind w:leftChars="0"/>
        <w:rPr>
          <w:rFonts w:hint="default"/>
          <w:lang w:val="en-IN"/>
        </w:rPr>
      </w:pPr>
      <w:r>
        <w:rPr>
          <w:rFonts w:hint="default"/>
          <w:lang w:val="en-IN"/>
        </w:rPr>
        <w:t xml:space="preserve">Command is </w:t>
      </w:r>
      <w:r>
        <w:rPr>
          <w:rFonts w:hint="default"/>
          <w:lang w:val="en-IN" w:eastAsia="zh-CN"/>
        </w:rPr>
        <w:t xml:space="preserve">docker-compose up -d </w:t>
      </w:r>
    </w:p>
    <w:p>
      <w:pPr>
        <w:rPr>
          <w:rFonts w:hint="default"/>
          <w:color w:val="202224"/>
          <w:sz w:val="24"/>
          <w:szCs w:val="24"/>
          <w:highlight w:val="white"/>
          <w:lang w:val="en-IN"/>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6A9955"/>
          <w:kern w:val="0"/>
          <w:sz w:val="16"/>
          <w:szCs w:val="16"/>
          <w:shd w:val="clear" w:fill="1E1E1E"/>
          <w:lang w:val="en-IN" w:eastAsia="zh-CN" w:bidi="ar"/>
        </w:rPr>
      </w:pPr>
      <w:r>
        <w:rPr>
          <w:rFonts w:hint="default" w:ascii="Consolas" w:hAnsi="Consolas" w:eastAsia="Consolas" w:cs="Consolas"/>
          <w:b w:val="0"/>
          <w:bCs w:val="0"/>
          <w:color w:val="6A9955"/>
          <w:kern w:val="0"/>
          <w:sz w:val="16"/>
          <w:szCs w:val="16"/>
          <w:shd w:val="clear" w:fill="1E1E1E"/>
          <w:lang w:val="en-IN" w:eastAsia="zh-CN" w:bidi="ar"/>
        </w:rPr>
        <w:t># file name docker-compose.yml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6A9955"/>
          <w:kern w:val="0"/>
          <w:sz w:val="16"/>
          <w:szCs w:val="16"/>
          <w:shd w:val="clear" w:fill="1E1E1E"/>
          <w:lang w:val="en-IN" w:eastAsia="zh-CN" w:bidi="ar"/>
        </w:rPr>
      </w:pPr>
      <w:r>
        <w:rPr>
          <w:rFonts w:hint="default" w:ascii="Consolas" w:hAnsi="Consolas" w:eastAsia="Consolas" w:cs="Consolas"/>
          <w:b w:val="0"/>
          <w:bCs w:val="0"/>
          <w:color w:val="6A9955"/>
          <w:kern w:val="0"/>
          <w:sz w:val="16"/>
          <w:szCs w:val="16"/>
          <w:shd w:val="clear" w:fill="1E1E1E"/>
          <w:lang w:val="en-IN" w:eastAsia="zh-CN" w:bidi="ar"/>
        </w:rPr>
        <w:t xml:space="preserve"># command to run this docker file docker-compose up -d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6A9955"/>
          <w:kern w:val="0"/>
          <w:sz w:val="16"/>
          <w:szCs w:val="16"/>
          <w:shd w:val="clear" w:fill="1E1E1E"/>
          <w:lang w:val="en-IN" w:eastAsia="zh-CN" w:bidi="ar"/>
        </w:rPr>
      </w:pPr>
      <w:r>
        <w:rPr>
          <w:rFonts w:hint="default" w:ascii="Consolas" w:hAnsi="Consolas" w:eastAsia="Consolas" w:cs="Consolas"/>
          <w:b w:val="0"/>
          <w:bCs w:val="0"/>
          <w:color w:val="6A9955"/>
          <w:kern w:val="0"/>
          <w:sz w:val="16"/>
          <w:szCs w:val="16"/>
          <w:shd w:val="clear" w:fill="1E1E1E"/>
          <w:lang w:val="en-IN" w:eastAsia="zh-CN" w:bidi="ar"/>
        </w:rPr>
        <w:t># -d will run docker in background</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version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'3'</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b w:val="0"/>
          <w:bCs w:val="0"/>
        </w:rPr>
      </w:pPr>
      <w:r>
        <w:rPr>
          <w:rFonts w:hint="default" w:ascii="Consolas" w:hAnsi="Consolas" w:eastAsia="Consolas" w:cs="Consolas"/>
          <w:b w:val="0"/>
          <w:bCs w:val="0"/>
          <w:color w:val="569CD6"/>
          <w:kern w:val="0"/>
          <w:sz w:val="16"/>
          <w:szCs w:val="16"/>
          <w:shd w:val="clear" w:fill="1E1E1E"/>
          <w:lang w:val="en-US" w:eastAsia="zh-CN" w:bidi="ar"/>
        </w:rPr>
        <w:t>services</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start Postgres, and ensure that data is stored to a mounted volume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postgres</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image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'postgres:14.2'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ports</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"5432:5432"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restart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always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environment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POSTGRES_USER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postgres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POSTGRES_PASSWORD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password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POSTGRES_DB</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concurrency</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volumes</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./db-data/postgres/:/var/lib/postgresql/data/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start Redis, and ensure that data is stored to a mounted volume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redis</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image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'redis:alpine'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ports</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"6379:6379"</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restart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always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volumes</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./db-data/redis/:/data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start mailhog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mailhog</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image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'mailhog/mailhog:latest'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ports</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"1025:1025"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"8025:8025"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restart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always</w:t>
      </w:r>
    </w:p>
    <w:p>
      <w:pPr>
        <w:keepNext w:val="0"/>
        <w:keepLines w:val="0"/>
        <w:widowControl/>
        <w:suppressLineNumbers w:val="0"/>
        <w:spacing w:after="240" w:afterAutospacing="0"/>
        <w:jc w:val="left"/>
      </w:pPr>
    </w:p>
    <w:p>
      <w:pPr>
        <w:rPr>
          <w:rFonts w:hint="default"/>
          <w:color w:val="202224"/>
          <w:sz w:val="24"/>
          <w:szCs w:val="24"/>
          <w:highlight w:val="white"/>
          <w:lang w:val="en-IN"/>
        </w:rPr>
      </w:pPr>
      <w:r>
        <w:rPr>
          <w:rFonts w:hint="default"/>
          <w:color w:val="202224"/>
          <w:sz w:val="24"/>
          <w:szCs w:val="24"/>
          <w:highlight w:val="white"/>
          <w:lang w:val="en-IN"/>
        </w:rPr>
        <w:t>How to up and down the docker?</w:t>
      </w:r>
    </w:p>
    <w:p>
      <w:pPr>
        <w:numPr>
          <w:ilvl w:val="0"/>
          <w:numId w:val="0"/>
        </w:numPr>
        <w:ind w:leftChars="0"/>
        <w:rPr>
          <w:rFonts w:hint="default"/>
          <w:lang w:val="en-IN" w:eastAsia="zh-CN"/>
        </w:rPr>
      </w:pPr>
      <w:r>
        <w:rPr>
          <w:rFonts w:hint="default"/>
          <w:lang w:val="en-IN" w:eastAsia="zh-CN"/>
        </w:rPr>
        <w:t xml:space="preserve">docker-compose up -d </w:t>
      </w:r>
    </w:p>
    <w:p>
      <w:pPr>
        <w:numPr>
          <w:ilvl w:val="0"/>
          <w:numId w:val="0"/>
        </w:numPr>
        <w:ind w:leftChars="0"/>
        <w:rPr>
          <w:rFonts w:hint="default"/>
          <w:lang w:val="en-IN" w:eastAsia="zh-CN"/>
        </w:rPr>
      </w:pPr>
      <w:r>
        <w:rPr>
          <w:rFonts w:hint="default"/>
          <w:lang w:val="en-IN" w:eastAsia="zh-CN"/>
        </w:rPr>
        <w:t>docker-compose down</w:t>
      </w:r>
    </w:p>
    <w:p>
      <w:pPr>
        <w:numPr>
          <w:ilvl w:val="0"/>
          <w:numId w:val="0"/>
        </w:numPr>
        <w:ind w:leftChars="0"/>
        <w:rPr>
          <w:rFonts w:hint="default"/>
          <w:lang w:val="en-IN" w:eastAsia="zh-CN"/>
        </w:rPr>
      </w:pPr>
    </w:p>
    <w:p>
      <w:pPr>
        <w:rPr>
          <w:rFonts w:hint="default"/>
          <w:color w:val="202224"/>
          <w:sz w:val="24"/>
          <w:szCs w:val="24"/>
          <w:highlight w:val="white"/>
          <w:lang w:val="en-IN" w:eastAsia="zh-CN"/>
        </w:rPr>
      </w:pPr>
      <w:r>
        <w:rPr>
          <w:rFonts w:hint="default"/>
          <w:color w:val="202224"/>
          <w:sz w:val="24"/>
          <w:szCs w:val="24"/>
          <w:highlight w:val="white"/>
          <w:lang w:val="en-IN" w:eastAsia="zh-CN"/>
        </w:rPr>
        <w:t>How to connect databses from docker? as per above docket yml file?</w:t>
      </w:r>
    </w:p>
    <w:p>
      <w:pPr>
        <w:numPr>
          <w:ilvl w:val="0"/>
          <w:numId w:val="0"/>
        </w:numPr>
        <w:ind w:leftChars="0"/>
        <w:rPr>
          <w:rFonts w:hint="default"/>
          <w:lang w:val="en-IN" w:eastAsia="zh-CN"/>
        </w:rPr>
      </w:pPr>
      <w:r>
        <w:rPr>
          <w:rFonts w:hint="default"/>
          <w:lang w:val="en-IN" w:eastAsia="zh-CN"/>
        </w:rPr>
        <w:t>Open beekeeper studio.</w:t>
      </w:r>
    </w:p>
    <w:p>
      <w:pPr>
        <w:numPr>
          <w:ilvl w:val="0"/>
          <w:numId w:val="0"/>
        </w:numPr>
        <w:ind w:leftChars="0"/>
        <w:rPr>
          <w:rFonts w:hint="default"/>
          <w:lang w:val="en-IN" w:eastAsia="zh-CN"/>
        </w:rPr>
      </w:pPr>
      <w:r>
        <w:rPr>
          <w:rFonts w:hint="default"/>
          <w:lang w:val="en-IN" w:eastAsia="zh-CN"/>
        </w:rPr>
        <w:t>open new connections--&gt;&gt;select postgres in type --&gt;&gt; as per the above yml file fill details of port no, user, password default database as concurrency.</w:t>
      </w:r>
    </w:p>
    <w:p>
      <w:pPr>
        <w:numPr>
          <w:ilvl w:val="0"/>
          <w:numId w:val="0"/>
        </w:numPr>
        <w:ind w:leftChars="0"/>
        <w:rPr>
          <w:rFonts w:hint="default"/>
          <w:lang w:val="en-IN" w:eastAsia="zh-CN"/>
        </w:rPr>
      </w:pPr>
    </w:p>
    <w:p>
      <w:pPr>
        <w:rPr>
          <w:rFonts w:hint="default"/>
          <w:color w:val="202224"/>
          <w:sz w:val="24"/>
          <w:szCs w:val="24"/>
          <w:highlight w:val="white"/>
          <w:lang w:val="en-IN" w:eastAsia="zh-CN"/>
        </w:rPr>
      </w:pPr>
      <w:r>
        <w:rPr>
          <w:rFonts w:hint="default"/>
          <w:color w:val="202224"/>
          <w:sz w:val="24"/>
          <w:szCs w:val="24"/>
          <w:highlight w:val="white"/>
          <w:lang w:val="en-IN" w:eastAsia="zh-CN"/>
        </w:rPr>
        <w:t>What is make file and use of make file?</w:t>
      </w:r>
    </w:p>
    <w:p>
      <w:pPr>
        <w:numPr>
          <w:ilvl w:val="0"/>
          <w:numId w:val="0"/>
        </w:numPr>
        <w:ind w:leftChars="0"/>
        <w:rPr>
          <w:rFonts w:hint="default"/>
          <w:lang w:val="en-IN" w:eastAsia="zh-CN"/>
        </w:rPr>
      </w:pPr>
      <w:r>
        <w:rPr>
          <w:rFonts w:hint="default"/>
          <w:lang w:val="en-IN" w:eastAsia="zh-CN"/>
        </w:rPr>
        <w:t>make file comes in all 3 OS supports windows, mac, linux.</w:t>
      </w:r>
    </w:p>
    <w:p>
      <w:pPr>
        <w:numPr>
          <w:ilvl w:val="0"/>
          <w:numId w:val="0"/>
        </w:numPr>
        <w:ind w:leftChars="0"/>
        <w:rPr>
          <w:rFonts w:hint="default"/>
          <w:lang w:val="en-IN" w:eastAsia="zh-CN"/>
        </w:rPr>
      </w:pPr>
      <w:r>
        <w:rPr>
          <w:rFonts w:hint="default"/>
          <w:lang w:val="en-IN" w:eastAsia="zh-CN"/>
        </w:rPr>
        <w:t>Make file will reduce developers effort by converting bunch of command to single command.</w:t>
      </w:r>
    </w:p>
    <w:p>
      <w:pPr>
        <w:numPr>
          <w:ilvl w:val="0"/>
          <w:numId w:val="0"/>
        </w:numPr>
        <w:ind w:leftChars="0"/>
        <w:rPr>
          <w:rFonts w:hint="default"/>
          <w:lang w:val="en-IN" w:eastAsia="zh-CN"/>
        </w:rPr>
      </w:pPr>
      <w:r>
        <w:rPr>
          <w:rFonts w:hint="default"/>
          <w:lang w:val="en-IN" w:eastAsia="zh-CN"/>
        </w:rPr>
        <w:t>Like let us say if I used the data base then I it will gove username, PW, build, run code etc with single command.</w:t>
      </w:r>
    </w:p>
    <w:p>
      <w:pPr>
        <w:numPr>
          <w:ilvl w:val="0"/>
          <w:numId w:val="0"/>
        </w:numPr>
        <w:ind w:leftChars="0"/>
        <w:rPr>
          <w:rFonts w:hint="default"/>
          <w:lang w:val="en-IN" w:eastAsia="zh-CN"/>
        </w:rPr>
      </w:pPr>
    </w:p>
    <w:p>
      <w:pPr>
        <w:rPr>
          <w:rFonts w:hint="default"/>
          <w:color w:val="202224"/>
          <w:sz w:val="24"/>
          <w:szCs w:val="24"/>
          <w:highlight w:val="white"/>
          <w:lang w:val="en-IN" w:eastAsia="zh-CN"/>
        </w:rPr>
      </w:pPr>
      <w:r>
        <w:rPr>
          <w:rFonts w:hint="default"/>
          <w:color w:val="202224"/>
          <w:sz w:val="24"/>
          <w:szCs w:val="24"/>
          <w:highlight w:val="white"/>
          <w:lang w:val="en-IN" w:eastAsia="zh-CN"/>
        </w:rPr>
        <w:t>How does make file looks like?</w:t>
      </w:r>
    </w:p>
    <w:p>
      <w:pPr>
        <w:rPr>
          <w:rFonts w:hint="default"/>
          <w:color w:val="202224"/>
          <w:sz w:val="24"/>
          <w:szCs w:val="24"/>
          <w:highlight w:val="white"/>
          <w:lang w:val="en-IN" w:eastAsia="zh-CN"/>
        </w:rPr>
      </w:pPr>
      <w:r>
        <w:rPr>
          <w:rFonts w:hint="default"/>
          <w:color w:val="202224"/>
          <w:sz w:val="24"/>
          <w:szCs w:val="24"/>
          <w:highlight w:val="white"/>
          <w:lang w:val="en-IN" w:eastAsia="zh-CN"/>
        </w:rPr>
        <w:t xml:space="preserve">For example when I run </w:t>
      </w:r>
    </w:p>
    <w:p>
      <w:pPr>
        <w:rPr>
          <w:rFonts w:hint="default"/>
          <w:color w:val="202224"/>
          <w:sz w:val="24"/>
          <w:szCs w:val="24"/>
          <w:highlight w:val="white"/>
          <w:lang w:val="en-IN" w:eastAsia="zh-CN"/>
        </w:rPr>
      </w:pPr>
      <w:r>
        <w:rPr>
          <w:rFonts w:hint="default"/>
          <w:color w:val="202224"/>
          <w:sz w:val="24"/>
          <w:szCs w:val="24"/>
          <w:highlight w:val="white"/>
          <w:lang w:val="en-IN" w:eastAsia="zh-CN"/>
        </w:rPr>
        <w:t>make start</w:t>
      </w:r>
    </w:p>
    <w:p>
      <w:pPr>
        <w:keepNext w:val="0"/>
        <w:keepLines w:val="0"/>
        <w:widowControl/>
        <w:suppressLineNumbers w:val="0"/>
        <w:shd w:val="clear" w:fill="1E1E1E"/>
        <w:spacing w:line="228" w:lineRule="atLeast"/>
        <w:jc w:val="left"/>
        <w:rPr>
          <w:rFonts w:hint="default"/>
          <w:b w:val="0"/>
          <w:bCs w:val="0"/>
          <w:lang w:val="en-US" w:eastAsia="zh-CN"/>
        </w:rPr>
      </w:pPr>
      <w:r>
        <w:rPr>
          <w:rFonts w:hint="default"/>
          <w:b w:val="0"/>
          <w:bCs w:val="0"/>
          <w:lang w:val="en-US" w:eastAsia="zh-CN"/>
        </w:rPr>
        <w:t>#name of make file is makefile</w:t>
      </w:r>
    </w:p>
    <w:p>
      <w:pPr>
        <w:keepNext w:val="0"/>
        <w:keepLines w:val="0"/>
        <w:widowControl/>
        <w:suppressLineNumbers w:val="0"/>
        <w:shd w:val="clear" w:fill="1E1E1E"/>
        <w:spacing w:line="228" w:lineRule="atLeast"/>
        <w:jc w:val="left"/>
        <w:rPr>
          <w:rFonts w:hint="default"/>
          <w:b w:val="0"/>
          <w:bCs w:val="0"/>
          <w:lang w:val="en-IN" w:eastAsia="zh-CN"/>
        </w:rPr>
      </w:pP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DSN=host=localhost port=5432 user=postgres password=password dbname=concurrency sslmode=disable timezone=UTC connect_timeout=5</w:t>
      </w: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BINARY_NAME=myapp.exe</w:t>
      </w:r>
    </w:p>
    <w:p>
      <w:pPr>
        <w:keepNext w:val="0"/>
        <w:keepLines w:val="0"/>
        <w:widowControl/>
        <w:suppressLineNumbers w:val="0"/>
        <w:shd w:val="clear" w:fill="1E1E1E"/>
        <w:spacing w:line="228" w:lineRule="atLeast"/>
        <w:jc w:val="left"/>
        <w:rPr>
          <w:rFonts w:hint="default"/>
          <w:b w:val="0"/>
          <w:bCs w:val="0"/>
          <w:lang w:val="en-IN" w:eastAsia="zh-CN"/>
        </w:rPr>
      </w:pP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 build: builds all binaries</w:t>
      </w: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build:</w:t>
      </w: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ab/>
      </w:r>
      <w:r>
        <w:rPr>
          <w:rFonts w:hint="default"/>
          <w:b w:val="0"/>
          <w:bCs w:val="0"/>
          <w:lang w:val="en-IN" w:eastAsia="zh-CN"/>
        </w:rPr>
        <w:t>@go build -o ${BINARY_NAME} ./cmd/web</w:t>
      </w: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ab/>
      </w:r>
      <w:r>
        <w:rPr>
          <w:rFonts w:hint="default"/>
          <w:b w:val="0"/>
          <w:bCs w:val="0"/>
          <w:lang w:val="en-IN" w:eastAsia="zh-CN"/>
        </w:rPr>
        <w:t>@echo back end built!</w:t>
      </w:r>
    </w:p>
    <w:p>
      <w:pPr>
        <w:keepNext w:val="0"/>
        <w:keepLines w:val="0"/>
        <w:widowControl/>
        <w:suppressLineNumbers w:val="0"/>
        <w:shd w:val="clear" w:fill="1E1E1E"/>
        <w:spacing w:line="228" w:lineRule="atLeast"/>
        <w:jc w:val="left"/>
        <w:rPr>
          <w:rFonts w:hint="default"/>
          <w:b w:val="0"/>
          <w:bCs w:val="0"/>
          <w:lang w:val="en-IN" w:eastAsia="zh-CN"/>
        </w:rPr>
      </w:pP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run: build</w:t>
      </w: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ab/>
      </w:r>
      <w:r>
        <w:rPr>
          <w:rFonts w:hint="default"/>
          <w:b w:val="0"/>
          <w:bCs w:val="0"/>
          <w:lang w:val="en-IN" w:eastAsia="zh-CN"/>
        </w:rPr>
        <w:t>@echo Starting...</w:t>
      </w: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ab/>
      </w:r>
      <w:r>
        <w:rPr>
          <w:rFonts w:hint="default"/>
          <w:b w:val="0"/>
          <w:bCs w:val="0"/>
          <w:lang w:val="en-IN" w:eastAsia="zh-CN"/>
        </w:rPr>
        <w:t>set "DSN=${DSN}"</w:t>
      </w: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ab/>
      </w:r>
      <w:r>
        <w:rPr>
          <w:rFonts w:hint="default"/>
          <w:b w:val="0"/>
          <w:bCs w:val="0"/>
          <w:lang w:val="en-IN" w:eastAsia="zh-CN"/>
        </w:rPr>
        <w:t>start /min cmd /c ${BINARY_NAME} &amp;</w:t>
      </w: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ab/>
      </w:r>
      <w:r>
        <w:rPr>
          <w:rFonts w:hint="default"/>
          <w:b w:val="0"/>
          <w:bCs w:val="0"/>
          <w:lang w:val="en-IN" w:eastAsia="zh-CN"/>
        </w:rPr>
        <w:t>@echo back end started!</w:t>
      </w:r>
    </w:p>
    <w:p>
      <w:pPr>
        <w:keepNext w:val="0"/>
        <w:keepLines w:val="0"/>
        <w:widowControl/>
        <w:suppressLineNumbers w:val="0"/>
        <w:shd w:val="clear" w:fill="1E1E1E"/>
        <w:spacing w:line="228" w:lineRule="atLeast"/>
        <w:jc w:val="left"/>
        <w:rPr>
          <w:rFonts w:hint="default"/>
          <w:b w:val="0"/>
          <w:bCs w:val="0"/>
          <w:lang w:val="en-IN" w:eastAsia="zh-CN"/>
        </w:rPr>
      </w:pP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clean:</w:t>
      </w: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ab/>
      </w:r>
      <w:r>
        <w:rPr>
          <w:rFonts w:hint="default"/>
          <w:b w:val="0"/>
          <w:bCs w:val="0"/>
          <w:lang w:val="en-IN" w:eastAsia="zh-CN"/>
        </w:rPr>
        <w:t>@echo Cleaning...</w:t>
      </w: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ab/>
      </w:r>
      <w:r>
        <w:rPr>
          <w:rFonts w:hint="default"/>
          <w:b w:val="0"/>
          <w:bCs w:val="0"/>
          <w:lang w:val="en-IN" w:eastAsia="zh-CN"/>
        </w:rPr>
        <w:t>@DEL ${BINARY_NAME}</w:t>
      </w: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ab/>
      </w:r>
      <w:r>
        <w:rPr>
          <w:rFonts w:hint="default"/>
          <w:b w:val="0"/>
          <w:bCs w:val="0"/>
          <w:lang w:val="en-IN" w:eastAsia="zh-CN"/>
        </w:rPr>
        <w:t>@go clean</w:t>
      </w: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ab/>
      </w:r>
      <w:r>
        <w:rPr>
          <w:rFonts w:hint="default"/>
          <w:b w:val="0"/>
          <w:bCs w:val="0"/>
          <w:lang w:val="en-IN" w:eastAsia="zh-CN"/>
        </w:rPr>
        <w:t>@echo Cleaned!</w:t>
      </w:r>
    </w:p>
    <w:p>
      <w:pPr>
        <w:keepNext w:val="0"/>
        <w:keepLines w:val="0"/>
        <w:widowControl/>
        <w:suppressLineNumbers w:val="0"/>
        <w:shd w:val="clear" w:fill="1E1E1E"/>
        <w:spacing w:line="228" w:lineRule="atLeast"/>
        <w:jc w:val="left"/>
        <w:rPr>
          <w:rFonts w:hint="default"/>
          <w:b w:val="0"/>
          <w:bCs w:val="0"/>
          <w:lang w:val="en-IN" w:eastAsia="zh-CN"/>
        </w:rPr>
      </w:pP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start: run</w:t>
      </w:r>
    </w:p>
    <w:p>
      <w:pPr>
        <w:keepNext w:val="0"/>
        <w:keepLines w:val="0"/>
        <w:widowControl/>
        <w:suppressLineNumbers w:val="0"/>
        <w:shd w:val="clear" w:fill="1E1E1E"/>
        <w:spacing w:line="228" w:lineRule="atLeast"/>
        <w:jc w:val="left"/>
        <w:rPr>
          <w:rFonts w:hint="default"/>
          <w:b w:val="0"/>
          <w:bCs w:val="0"/>
          <w:lang w:val="en-IN" w:eastAsia="zh-CN"/>
        </w:rPr>
      </w:pP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stop:</w:t>
      </w: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ab/>
      </w:r>
      <w:r>
        <w:rPr>
          <w:rFonts w:hint="default"/>
          <w:b w:val="0"/>
          <w:bCs w:val="0"/>
          <w:lang w:val="en-IN" w:eastAsia="zh-CN"/>
        </w:rPr>
        <w:t>@echo "Stopping..."</w:t>
      </w: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ab/>
      </w:r>
      <w:r>
        <w:rPr>
          <w:rFonts w:hint="default"/>
          <w:b w:val="0"/>
          <w:bCs w:val="0"/>
          <w:lang w:val="en-IN" w:eastAsia="zh-CN"/>
        </w:rPr>
        <w:t>@taskkill /IM ${BINARY_NAME} /F</w:t>
      </w: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ab/>
      </w:r>
      <w:r>
        <w:rPr>
          <w:rFonts w:hint="default"/>
          <w:b w:val="0"/>
          <w:bCs w:val="0"/>
          <w:lang w:val="en-IN" w:eastAsia="zh-CN"/>
        </w:rPr>
        <w:t>@echo Stopped back end</w:t>
      </w:r>
    </w:p>
    <w:p>
      <w:pPr>
        <w:keepNext w:val="0"/>
        <w:keepLines w:val="0"/>
        <w:widowControl/>
        <w:suppressLineNumbers w:val="0"/>
        <w:shd w:val="clear" w:fill="1E1E1E"/>
        <w:spacing w:line="228" w:lineRule="atLeast"/>
        <w:jc w:val="left"/>
        <w:rPr>
          <w:rFonts w:hint="default"/>
          <w:b w:val="0"/>
          <w:bCs w:val="0"/>
          <w:lang w:val="en-IN" w:eastAsia="zh-CN"/>
        </w:rPr>
      </w:pP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restart: stop start</w:t>
      </w:r>
    </w:p>
    <w:p>
      <w:pPr>
        <w:keepNext w:val="0"/>
        <w:keepLines w:val="0"/>
        <w:widowControl/>
        <w:suppressLineNumbers w:val="0"/>
        <w:shd w:val="clear" w:fill="1E1E1E"/>
        <w:spacing w:line="228" w:lineRule="atLeast"/>
        <w:jc w:val="left"/>
        <w:rPr>
          <w:rFonts w:hint="default"/>
          <w:b w:val="0"/>
          <w:bCs w:val="0"/>
          <w:lang w:val="en-IN" w:eastAsia="zh-CN"/>
        </w:rPr>
      </w:pP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test:</w:t>
      </w: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ab/>
      </w:r>
      <w:r>
        <w:rPr>
          <w:rFonts w:hint="default"/>
          <w:b w:val="0"/>
          <w:bCs w:val="0"/>
          <w:lang w:val="en-IN" w:eastAsia="zh-CN"/>
        </w:rPr>
        <w:t>@echo "Testing..."</w:t>
      </w: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ab/>
      </w:r>
      <w:r>
        <w:rPr>
          <w:rFonts w:hint="default"/>
          <w:b w:val="0"/>
          <w:bCs w:val="0"/>
          <w:lang w:val="en-IN" w:eastAsia="zh-CN"/>
        </w:rPr>
        <w:t>go test -v ./...</w:t>
      </w:r>
    </w:p>
    <w:p>
      <w:pPr>
        <w:numPr>
          <w:ilvl w:val="0"/>
          <w:numId w:val="0"/>
        </w:numPr>
        <w:ind w:leftChars="0"/>
        <w:rPr>
          <w:rFonts w:hint="default"/>
          <w:lang w:val="en-IN" w:eastAsia="zh-CN"/>
        </w:rPr>
      </w:pPr>
    </w:p>
    <w:p>
      <w:pPr>
        <w:rPr>
          <w:rFonts w:hint="default"/>
          <w:color w:val="202224"/>
          <w:sz w:val="24"/>
          <w:szCs w:val="24"/>
          <w:highlight w:val="white"/>
          <w:lang w:val="en-US" w:eastAsia="zh-CN"/>
        </w:rPr>
      </w:pPr>
      <w:r>
        <w:rPr>
          <w:rFonts w:hint="default"/>
          <w:color w:val="202224"/>
          <w:sz w:val="24"/>
          <w:szCs w:val="24"/>
          <w:highlight w:val="white"/>
          <w:lang w:val="en-US" w:eastAsia="zh-CN"/>
        </w:rPr>
        <w:t>What to do if make command not run?</w:t>
      </w:r>
    </w:p>
    <w:p>
      <w:pPr>
        <w:numPr>
          <w:ilvl w:val="0"/>
          <w:numId w:val="0"/>
        </w:numPr>
        <w:ind w:leftChars="0"/>
        <w:rPr>
          <w:rFonts w:hint="default"/>
          <w:lang w:val="en-US" w:eastAsia="zh-CN"/>
        </w:rPr>
      </w:pPr>
      <w:r>
        <w:rPr>
          <w:rFonts w:hint="default"/>
          <w:lang w:val="en-US" w:eastAsia="zh-CN"/>
        </w:rPr>
        <w:t>Install make in wondows</w:t>
      </w:r>
    </w:p>
    <w:p>
      <w:pPr>
        <w:numPr>
          <w:ilvl w:val="0"/>
          <w:numId w:val="0"/>
        </w:numPr>
        <w:ind w:leftChars="0"/>
        <w:rPr>
          <w:rFonts w:hint="default"/>
          <w:lang w:val="en-US" w:eastAsia="zh-CN"/>
        </w:rPr>
      </w:pPr>
      <w:r>
        <w:rPr>
          <w:rFonts w:hint="default"/>
          <w:lang w:val="en-US" w:eastAsia="zh-CN"/>
        </w:rPr>
        <w:t>Open command prompt by adminstrativ</w:t>
      </w:r>
    </w:p>
    <w:p>
      <w:pPr>
        <w:numPr>
          <w:ilvl w:val="0"/>
          <w:numId w:val="0"/>
        </w:numPr>
        <w:ind w:leftChars="0"/>
        <w:rPr>
          <w:rFonts w:hint="default"/>
          <w:lang w:val="en-US" w:eastAsia="zh-CN"/>
        </w:rPr>
      </w:pPr>
      <w:r>
        <w:rPr>
          <w:rFonts w:hint="default"/>
          <w:lang w:val="en-US" w:eastAsia="zh-CN"/>
        </w:rPr>
        <w:t xml:space="preserve">type </w:t>
      </w:r>
    </w:p>
    <w:p>
      <w:pPr>
        <w:numPr>
          <w:ilvl w:val="0"/>
          <w:numId w:val="0"/>
        </w:numPr>
        <w:ind w:leftChars="0"/>
        <w:rPr>
          <w:rFonts w:hint="default"/>
          <w:lang w:val="en-US" w:eastAsia="zh-CN"/>
        </w:rPr>
      </w:pPr>
      <w:r>
        <w:rPr>
          <w:rFonts w:hint="default"/>
          <w:lang w:val="en-US" w:eastAsia="zh-CN"/>
        </w:rPr>
        <w:t>@"%SystemRoot%\System32\WindowsPowerShell\v1.0\powershell.exe" -NoProfile -InputFormat None -ExecutionPolicy Bypass -Command "[System.Net.ServicePointManager]::SecurityProtocol = 3072; iex ((New-Object System.Net.WebClient).DownloadString('https://community.chocolatey.org/install.ps1'))" &amp;&amp; SET "PATH=%PATH%;%ALLUSERSPROFILE%\chocolatey\bin"</w:t>
      </w: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default"/>
          <w:lang w:val="en-US" w:eastAsia="zh-CN"/>
        </w:rPr>
        <w:t>go to your browser</w:t>
      </w:r>
    </w:p>
    <w:p>
      <w:pPr>
        <w:numPr>
          <w:ilvl w:val="0"/>
          <w:numId w:val="0"/>
        </w:numPr>
        <w:ind w:leftChars="0"/>
        <w:rPr>
          <w:rFonts w:hint="default"/>
          <w:lang w:val="en-US" w:eastAsia="zh-CN"/>
        </w:rPr>
      </w:pPr>
      <w:r>
        <w:rPr>
          <w:rFonts w:ascii="Segoe UI" w:hAnsi="Segoe UI" w:eastAsia="Segoe UI" w:cs="Segoe UI"/>
          <w:i w:val="0"/>
          <w:iCs w:val="0"/>
          <w:caps w:val="0"/>
          <w:color w:val="000000"/>
          <w:spacing w:val="0"/>
          <w:sz w:val="18"/>
          <w:szCs w:val="18"/>
          <w:shd w:val="clear" w:fill="F7F7F7"/>
        </w:rPr>
        <w:t>choco install make</w:t>
      </w: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default"/>
          <w:lang w:val="en-US" w:eastAsia="zh-CN"/>
        </w:rPr>
        <w:t>referance</w:t>
      </w:r>
    </w:p>
    <w:p>
      <w:pPr>
        <w:numPr>
          <w:ilvl w:val="0"/>
          <w:numId w:val="0"/>
        </w:numPr>
        <w:ind w:leftChars="0"/>
        <w:rPr>
          <w:rFonts w:hint="default"/>
          <w:lang w:val="en-US" w:eastAsia="zh-CN"/>
        </w:rPr>
      </w:pPr>
      <w:r>
        <w:rPr>
          <w:rFonts w:hint="default"/>
          <w:lang w:val="en-US" w:eastAsia="zh-CN"/>
        </w:rPr>
        <w:fldChar w:fldCharType="begin"/>
      </w:r>
      <w:r>
        <w:rPr>
          <w:rFonts w:hint="default"/>
          <w:lang w:val="en-US" w:eastAsia="zh-CN"/>
        </w:rPr>
        <w:instrText xml:space="preserve"> HYPERLINK "https://answers.microsoft.com/en-us/windows/forum/all/powershell-terminal-in-vs-code-make-the-term-make/74d69621-c91e-4929-83c2-2252f0371397" </w:instrText>
      </w:r>
      <w:r>
        <w:rPr>
          <w:rFonts w:hint="default"/>
          <w:lang w:val="en-US" w:eastAsia="zh-CN"/>
        </w:rPr>
        <w:fldChar w:fldCharType="separate"/>
      </w:r>
      <w:r>
        <w:rPr>
          <w:rStyle w:val="13"/>
          <w:rFonts w:hint="default"/>
          <w:lang w:val="en-US" w:eastAsia="zh-CN"/>
        </w:rPr>
        <w:t>https://answers.microsoft.com/en-us/windows/forum/all/powershell-terminal-in-vs-code-make-the-term-make/74d69621-c91e-4929-83c2-2252f0371397</w:t>
      </w:r>
      <w:r>
        <w:rPr>
          <w:rFonts w:hint="default"/>
          <w:lang w:val="en-US" w:eastAsia="zh-CN"/>
        </w:rPr>
        <w:fldChar w:fldCharType="end"/>
      </w:r>
    </w:p>
    <w:p>
      <w:pPr>
        <w:numPr>
          <w:ilvl w:val="0"/>
          <w:numId w:val="0"/>
        </w:numPr>
        <w:ind w:leftChars="0"/>
        <w:rPr>
          <w:rFonts w:hint="default"/>
          <w:lang w:val="en-US" w:eastAsia="zh-CN"/>
        </w:rPr>
      </w:pPr>
    </w:p>
    <w:sectPr>
      <w:pgSz w:w="12240" w:h="15840"/>
      <w:pgMar w:top="1440" w:right="1440" w:bottom="1440" w:left="1440" w:header="720" w:footer="72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Consolas">
    <w:panose1 w:val="020B0609020204030204"/>
    <w:charset w:val="00"/>
    <w:family w:val="auto"/>
    <w:pitch w:val="default"/>
    <w:sig w:usb0="E00006FF" w:usb1="0000FCFF" w:usb2="00000001" w:usb3="00000000" w:csb0="6000019F" w:csb1="DFD7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Arial Unicode MS">
    <w:altName w:val="Arial"/>
    <w:panose1 w:val="00000000000000000000"/>
    <w:charset w:val="00"/>
    <w:family w:val="auto"/>
    <w:pitch w:val="default"/>
    <w:sig w:usb0="00000000" w:usb1="00000000" w:usb2="00000000" w:usb3="00000000" w:csb0="00000000" w:csb1="00000000"/>
  </w:font>
  <w:font w:name="Meiryo">
    <w:altName w:val="Segoe Print"/>
    <w:panose1 w:val="00000000000000000000"/>
    <w:charset w:val="00"/>
    <w:family w:val="auto"/>
    <w:pitch w:val="default"/>
    <w:sig w:usb0="00000000" w:usb1="00000000" w:usb2="00000000" w:usb3="00000000" w:csb0="00000000" w:csb1="00000000"/>
  </w:font>
  <w:font w:name="Georgia">
    <w:panose1 w:val="02040502050405020303"/>
    <w:charset w:val="00"/>
    <w:family w:val="auto"/>
    <w:pitch w:val="default"/>
    <w:sig w:usb0="00000287" w:usb1="00000000" w:usb2="00000000" w:usb3="00000000" w:csb0="2000009F" w:csb1="00000000"/>
  </w:font>
  <w:font w:name="sans-serif">
    <w:altName w:val="Segoe Print"/>
    <w:panose1 w:val="00000000000000000000"/>
    <w:charset w:val="00"/>
    <w:family w:val="auto"/>
    <w:pitch w:val="default"/>
    <w:sig w:usb0="00000000" w:usb1="00000000" w:usb2="00000000" w:usb3="00000000" w:csb0="0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66C582B"/>
    <w:multiLevelType w:val="singleLevel"/>
    <w:tmpl w:val="866C582B"/>
    <w:lvl w:ilvl="0" w:tentative="0">
      <w:start w:val="1"/>
      <w:numFmt w:val="decimal"/>
      <w:suff w:val="space"/>
      <w:lvlText w:val="%1)"/>
      <w:lvlJc w:val="left"/>
    </w:lvl>
  </w:abstractNum>
  <w:abstractNum w:abstractNumId="1">
    <w:nsid w:val="89CFDC49"/>
    <w:multiLevelType w:val="singleLevel"/>
    <w:tmpl w:val="89CFDC49"/>
    <w:lvl w:ilvl="0" w:tentative="0">
      <w:start w:val="1"/>
      <w:numFmt w:val="decimal"/>
      <w:suff w:val="space"/>
      <w:lvlText w:val="%1)"/>
      <w:lvlJc w:val="left"/>
    </w:lvl>
  </w:abstractNum>
  <w:abstractNum w:abstractNumId="2">
    <w:nsid w:val="8F4EBF09"/>
    <w:multiLevelType w:val="singleLevel"/>
    <w:tmpl w:val="8F4EBF09"/>
    <w:lvl w:ilvl="0" w:tentative="0">
      <w:start w:val="1"/>
      <w:numFmt w:val="decimal"/>
      <w:suff w:val="space"/>
      <w:lvlText w:val="%1)"/>
      <w:lvlJc w:val="left"/>
    </w:lvl>
  </w:abstractNum>
  <w:abstractNum w:abstractNumId="3">
    <w:nsid w:val="9239341B"/>
    <w:multiLevelType w:val="multilevel"/>
    <w:tmpl w:val="9239341B"/>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
    <w:nsid w:val="9394510E"/>
    <w:multiLevelType w:val="singleLevel"/>
    <w:tmpl w:val="9394510E"/>
    <w:lvl w:ilvl="0" w:tentative="0">
      <w:start w:val="1"/>
      <w:numFmt w:val="decimal"/>
      <w:suff w:val="space"/>
      <w:lvlText w:val="%1)"/>
      <w:lvlJc w:val="left"/>
    </w:lvl>
  </w:abstractNum>
  <w:abstractNum w:abstractNumId="5">
    <w:nsid w:val="A2481B19"/>
    <w:multiLevelType w:val="singleLevel"/>
    <w:tmpl w:val="A2481B19"/>
    <w:lvl w:ilvl="0" w:tentative="0">
      <w:start w:val="1"/>
      <w:numFmt w:val="decimal"/>
      <w:suff w:val="space"/>
      <w:lvlText w:val="%1)"/>
      <w:lvlJc w:val="left"/>
    </w:lvl>
  </w:abstractNum>
  <w:abstractNum w:abstractNumId="6">
    <w:nsid w:val="A2B82F74"/>
    <w:multiLevelType w:val="singleLevel"/>
    <w:tmpl w:val="A2B82F74"/>
    <w:lvl w:ilvl="0" w:tentative="0">
      <w:start w:val="1"/>
      <w:numFmt w:val="decimal"/>
      <w:suff w:val="space"/>
      <w:lvlText w:val="%1)"/>
      <w:lvlJc w:val="left"/>
    </w:lvl>
  </w:abstractNum>
  <w:abstractNum w:abstractNumId="7">
    <w:nsid w:val="B5E306ED"/>
    <w:multiLevelType w:val="multilevel"/>
    <w:tmpl w:val="B5E306ED"/>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8">
    <w:nsid w:val="B8EA0D84"/>
    <w:multiLevelType w:val="singleLevel"/>
    <w:tmpl w:val="B8EA0D84"/>
    <w:lvl w:ilvl="0" w:tentative="0">
      <w:start w:val="1"/>
      <w:numFmt w:val="decimal"/>
      <w:suff w:val="space"/>
      <w:lvlText w:val="%1)"/>
      <w:lvlJc w:val="left"/>
    </w:lvl>
  </w:abstractNum>
  <w:abstractNum w:abstractNumId="9">
    <w:nsid w:val="BC156C41"/>
    <w:multiLevelType w:val="singleLevel"/>
    <w:tmpl w:val="BC156C41"/>
    <w:lvl w:ilvl="0" w:tentative="0">
      <w:start w:val="1"/>
      <w:numFmt w:val="decimal"/>
      <w:suff w:val="space"/>
      <w:lvlText w:val="%1)"/>
      <w:lvlJc w:val="left"/>
    </w:lvl>
  </w:abstractNum>
  <w:abstractNum w:abstractNumId="10">
    <w:nsid w:val="BF205925"/>
    <w:multiLevelType w:val="multilevel"/>
    <w:tmpl w:val="BF205925"/>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1">
    <w:nsid w:val="C8879AEF"/>
    <w:multiLevelType w:val="multilevel"/>
    <w:tmpl w:val="C8879AEF"/>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2">
    <w:nsid w:val="CB464628"/>
    <w:multiLevelType w:val="singleLevel"/>
    <w:tmpl w:val="CB464628"/>
    <w:lvl w:ilvl="0" w:tentative="0">
      <w:start w:val="1"/>
      <w:numFmt w:val="decimal"/>
      <w:suff w:val="space"/>
      <w:lvlText w:val="%1)"/>
      <w:lvlJc w:val="left"/>
    </w:lvl>
  </w:abstractNum>
  <w:abstractNum w:abstractNumId="13">
    <w:nsid w:val="CF092B84"/>
    <w:multiLevelType w:val="multilevel"/>
    <w:tmpl w:val="CF092B84"/>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4">
    <w:nsid w:val="F4B5D9F5"/>
    <w:multiLevelType w:val="multilevel"/>
    <w:tmpl w:val="F4B5D9F5"/>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5">
    <w:nsid w:val="FA16AE4E"/>
    <w:multiLevelType w:val="singleLevel"/>
    <w:tmpl w:val="FA16AE4E"/>
    <w:lvl w:ilvl="0" w:tentative="0">
      <w:start w:val="1"/>
      <w:numFmt w:val="decimal"/>
      <w:suff w:val="space"/>
      <w:lvlText w:val="%1)"/>
      <w:lvlJc w:val="left"/>
    </w:lvl>
  </w:abstractNum>
  <w:abstractNum w:abstractNumId="16">
    <w:nsid w:val="FC559288"/>
    <w:multiLevelType w:val="singleLevel"/>
    <w:tmpl w:val="FC559288"/>
    <w:lvl w:ilvl="0" w:tentative="0">
      <w:start w:val="1"/>
      <w:numFmt w:val="decimal"/>
      <w:suff w:val="space"/>
      <w:lvlText w:val="%1)"/>
      <w:lvlJc w:val="left"/>
    </w:lvl>
  </w:abstractNum>
  <w:abstractNum w:abstractNumId="17">
    <w:nsid w:val="0053208E"/>
    <w:multiLevelType w:val="multilevel"/>
    <w:tmpl w:val="0053208E"/>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8">
    <w:nsid w:val="0248C179"/>
    <w:multiLevelType w:val="multilevel"/>
    <w:tmpl w:val="0248C17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9">
    <w:nsid w:val="03D62ECE"/>
    <w:multiLevelType w:val="multilevel"/>
    <w:tmpl w:val="03D62ECE"/>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0">
    <w:nsid w:val="1675BAF2"/>
    <w:multiLevelType w:val="singleLevel"/>
    <w:tmpl w:val="1675BAF2"/>
    <w:lvl w:ilvl="0" w:tentative="0">
      <w:start w:val="1"/>
      <w:numFmt w:val="decimal"/>
      <w:suff w:val="space"/>
      <w:lvlText w:val="%1)"/>
      <w:lvlJc w:val="left"/>
    </w:lvl>
  </w:abstractNum>
  <w:abstractNum w:abstractNumId="21">
    <w:nsid w:val="1F353934"/>
    <w:multiLevelType w:val="singleLevel"/>
    <w:tmpl w:val="1F353934"/>
    <w:lvl w:ilvl="0" w:tentative="0">
      <w:start w:val="1"/>
      <w:numFmt w:val="decimal"/>
      <w:suff w:val="space"/>
      <w:lvlText w:val="%1)"/>
      <w:lvlJc w:val="left"/>
    </w:lvl>
  </w:abstractNum>
  <w:abstractNum w:abstractNumId="22">
    <w:nsid w:val="2470EC97"/>
    <w:multiLevelType w:val="multilevel"/>
    <w:tmpl w:val="2470EC97"/>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3">
    <w:nsid w:val="25B654F3"/>
    <w:multiLevelType w:val="multilevel"/>
    <w:tmpl w:val="25B654F3"/>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4">
    <w:nsid w:val="2A8F537B"/>
    <w:multiLevelType w:val="multilevel"/>
    <w:tmpl w:val="2A8F537B"/>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5">
    <w:nsid w:val="2F948442"/>
    <w:multiLevelType w:val="singleLevel"/>
    <w:tmpl w:val="2F948442"/>
    <w:lvl w:ilvl="0" w:tentative="0">
      <w:start w:val="1"/>
      <w:numFmt w:val="decimal"/>
      <w:suff w:val="space"/>
      <w:lvlText w:val="%1)"/>
      <w:lvlJc w:val="left"/>
    </w:lvl>
  </w:abstractNum>
  <w:abstractNum w:abstractNumId="26">
    <w:nsid w:val="3674E59B"/>
    <w:multiLevelType w:val="singleLevel"/>
    <w:tmpl w:val="3674E59B"/>
    <w:lvl w:ilvl="0" w:tentative="0">
      <w:start w:val="1"/>
      <w:numFmt w:val="decimal"/>
      <w:suff w:val="space"/>
      <w:lvlText w:val="%1)"/>
      <w:lvlJc w:val="left"/>
    </w:lvl>
  </w:abstractNum>
  <w:abstractNum w:abstractNumId="27">
    <w:nsid w:val="41B1FDCF"/>
    <w:multiLevelType w:val="singleLevel"/>
    <w:tmpl w:val="41B1FDCF"/>
    <w:lvl w:ilvl="0" w:tentative="0">
      <w:start w:val="1"/>
      <w:numFmt w:val="decimal"/>
      <w:suff w:val="space"/>
      <w:lvlText w:val="%1)"/>
      <w:lvlJc w:val="left"/>
    </w:lvl>
  </w:abstractNum>
  <w:abstractNum w:abstractNumId="28">
    <w:nsid w:val="475E076A"/>
    <w:multiLevelType w:val="singleLevel"/>
    <w:tmpl w:val="475E076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9">
    <w:nsid w:val="4D4DC07F"/>
    <w:multiLevelType w:val="multilevel"/>
    <w:tmpl w:val="4D4DC07F"/>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0">
    <w:nsid w:val="59ADCABA"/>
    <w:multiLevelType w:val="multilevel"/>
    <w:tmpl w:val="59ADCABA"/>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1">
    <w:nsid w:val="5A241D34"/>
    <w:multiLevelType w:val="multilevel"/>
    <w:tmpl w:val="5A241D34"/>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2">
    <w:nsid w:val="5E895263"/>
    <w:multiLevelType w:val="singleLevel"/>
    <w:tmpl w:val="5E895263"/>
    <w:lvl w:ilvl="0" w:tentative="0">
      <w:start w:val="1"/>
      <w:numFmt w:val="decimal"/>
      <w:suff w:val="space"/>
      <w:lvlText w:val="%1)"/>
      <w:lvlJc w:val="left"/>
    </w:lvl>
  </w:abstractNum>
  <w:abstractNum w:abstractNumId="33">
    <w:nsid w:val="6593FAEC"/>
    <w:multiLevelType w:val="singleLevel"/>
    <w:tmpl w:val="6593FAEC"/>
    <w:lvl w:ilvl="0" w:tentative="0">
      <w:start w:val="1"/>
      <w:numFmt w:val="decimal"/>
      <w:suff w:val="space"/>
      <w:lvlText w:val="%1."/>
      <w:lvlJc w:val="left"/>
    </w:lvl>
  </w:abstractNum>
  <w:abstractNum w:abstractNumId="34">
    <w:nsid w:val="665D4D00"/>
    <w:multiLevelType w:val="singleLevel"/>
    <w:tmpl w:val="665D4D00"/>
    <w:lvl w:ilvl="0" w:tentative="0">
      <w:start w:val="1"/>
      <w:numFmt w:val="decimal"/>
      <w:suff w:val="space"/>
      <w:lvlText w:val="%1)"/>
      <w:lvlJc w:val="left"/>
    </w:lvl>
  </w:abstractNum>
  <w:abstractNum w:abstractNumId="35">
    <w:nsid w:val="71BD3BC9"/>
    <w:multiLevelType w:val="singleLevel"/>
    <w:tmpl w:val="71BD3BC9"/>
    <w:lvl w:ilvl="0" w:tentative="0">
      <w:start w:val="1"/>
      <w:numFmt w:val="decimal"/>
      <w:suff w:val="space"/>
      <w:lvlText w:val="%1)"/>
      <w:lvlJc w:val="left"/>
    </w:lvl>
  </w:abstractNum>
  <w:abstractNum w:abstractNumId="36">
    <w:nsid w:val="71F10856"/>
    <w:multiLevelType w:val="singleLevel"/>
    <w:tmpl w:val="71F10856"/>
    <w:lvl w:ilvl="0" w:tentative="0">
      <w:start w:val="1"/>
      <w:numFmt w:val="decimal"/>
      <w:suff w:val="space"/>
      <w:lvlText w:val="%1)"/>
      <w:lvlJc w:val="left"/>
    </w:lvl>
  </w:abstractNum>
  <w:abstractNum w:abstractNumId="37">
    <w:nsid w:val="72183CF9"/>
    <w:multiLevelType w:val="multilevel"/>
    <w:tmpl w:val="72183CF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8">
    <w:nsid w:val="7B09877C"/>
    <w:multiLevelType w:val="singleLevel"/>
    <w:tmpl w:val="7B09877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9">
    <w:nsid w:val="7B4DFF04"/>
    <w:multiLevelType w:val="singleLevel"/>
    <w:tmpl w:val="7B4DFF04"/>
    <w:lvl w:ilvl="0" w:tentative="0">
      <w:start w:val="1"/>
      <w:numFmt w:val="decimal"/>
      <w:suff w:val="space"/>
      <w:lvlText w:val="%1)"/>
      <w:lvlJc w:val="left"/>
    </w:lvl>
  </w:abstractNum>
  <w:num w:numId="1">
    <w:abstractNumId w:val="17"/>
  </w:num>
  <w:num w:numId="2">
    <w:abstractNumId w:val="1"/>
  </w:num>
  <w:num w:numId="3">
    <w:abstractNumId w:val="25"/>
  </w:num>
  <w:num w:numId="4">
    <w:abstractNumId w:val="8"/>
  </w:num>
  <w:num w:numId="5">
    <w:abstractNumId w:val="28"/>
  </w:num>
  <w:num w:numId="6">
    <w:abstractNumId w:val="13"/>
  </w:num>
  <w:num w:numId="7">
    <w:abstractNumId w:val="30"/>
  </w:num>
  <w:num w:numId="8">
    <w:abstractNumId w:val="10"/>
  </w:num>
  <w:num w:numId="9">
    <w:abstractNumId w:val="7"/>
  </w:num>
  <w:num w:numId="10">
    <w:abstractNumId w:val="19"/>
  </w:num>
  <w:num w:numId="11">
    <w:abstractNumId w:val="23"/>
  </w:num>
  <w:num w:numId="12">
    <w:abstractNumId w:val="37"/>
  </w:num>
  <w:num w:numId="13">
    <w:abstractNumId w:val="18"/>
  </w:num>
  <w:num w:numId="14">
    <w:abstractNumId w:val="3"/>
  </w:num>
  <w:num w:numId="15">
    <w:abstractNumId w:val="24"/>
  </w:num>
  <w:num w:numId="16">
    <w:abstractNumId w:val="31"/>
  </w:num>
  <w:num w:numId="17">
    <w:abstractNumId w:val="11"/>
  </w:num>
  <w:num w:numId="18">
    <w:abstractNumId w:val="29"/>
  </w:num>
  <w:num w:numId="19">
    <w:abstractNumId w:val="14"/>
  </w:num>
  <w:num w:numId="20">
    <w:abstractNumId w:val="34"/>
  </w:num>
  <w:num w:numId="21">
    <w:abstractNumId w:val="21"/>
  </w:num>
  <w:num w:numId="22">
    <w:abstractNumId w:val="9"/>
  </w:num>
  <w:num w:numId="23">
    <w:abstractNumId w:val="6"/>
  </w:num>
  <w:num w:numId="24">
    <w:abstractNumId w:val="22"/>
  </w:num>
  <w:num w:numId="25">
    <w:abstractNumId w:val="27"/>
  </w:num>
  <w:num w:numId="26">
    <w:abstractNumId w:val="12"/>
  </w:num>
  <w:num w:numId="27">
    <w:abstractNumId w:val="20"/>
  </w:num>
  <w:num w:numId="28">
    <w:abstractNumId w:val="0"/>
  </w:num>
  <w:num w:numId="29">
    <w:abstractNumId w:val="5"/>
  </w:num>
  <w:num w:numId="30">
    <w:abstractNumId w:val="4"/>
  </w:num>
  <w:num w:numId="31">
    <w:abstractNumId w:val="26"/>
  </w:num>
  <w:num w:numId="32">
    <w:abstractNumId w:val="33"/>
  </w:num>
  <w:num w:numId="33">
    <w:abstractNumId w:val="38"/>
  </w:num>
  <w:num w:numId="34">
    <w:abstractNumId w:val="35"/>
  </w:num>
  <w:num w:numId="35">
    <w:abstractNumId w:val="16"/>
  </w:num>
  <w:num w:numId="36">
    <w:abstractNumId w:val="15"/>
  </w:num>
  <w:num w:numId="37">
    <w:abstractNumId w:val="39"/>
  </w:num>
  <w:num w:numId="38">
    <w:abstractNumId w:val="32"/>
  </w:num>
  <w:num w:numId="39">
    <w:abstractNumId w:val="36"/>
  </w:num>
  <w:num w:numId="4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720"/>
  <w:displayHorizontalDrawingGridEvery w:val="1"/>
  <w:displayVerticalDrawingGridEvery w:val="1"/>
  <w:noPunctuationKerning w:val="1"/>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
  <w:rsids>
    <w:rsidRoot w:val="00000000"/>
    <w:rsid w:val="001C66E0"/>
    <w:rsid w:val="003B269A"/>
    <w:rsid w:val="00905282"/>
    <w:rsid w:val="00984841"/>
    <w:rsid w:val="00FB1E76"/>
    <w:rsid w:val="01347C2F"/>
    <w:rsid w:val="013B4D07"/>
    <w:rsid w:val="01874D6C"/>
    <w:rsid w:val="018F525A"/>
    <w:rsid w:val="02234F32"/>
    <w:rsid w:val="02337D11"/>
    <w:rsid w:val="02836333"/>
    <w:rsid w:val="02A5288E"/>
    <w:rsid w:val="02B96468"/>
    <w:rsid w:val="02BE2368"/>
    <w:rsid w:val="02D43D06"/>
    <w:rsid w:val="02E66B31"/>
    <w:rsid w:val="02EB05EB"/>
    <w:rsid w:val="02EC69E6"/>
    <w:rsid w:val="02F94AB6"/>
    <w:rsid w:val="02FE429B"/>
    <w:rsid w:val="030A6CC4"/>
    <w:rsid w:val="031B62B7"/>
    <w:rsid w:val="032E0F90"/>
    <w:rsid w:val="035C2502"/>
    <w:rsid w:val="03600D18"/>
    <w:rsid w:val="037B4C65"/>
    <w:rsid w:val="03841A61"/>
    <w:rsid w:val="03A63A30"/>
    <w:rsid w:val="03D23816"/>
    <w:rsid w:val="03D92862"/>
    <w:rsid w:val="03FB2BEF"/>
    <w:rsid w:val="042F126F"/>
    <w:rsid w:val="04F96FF0"/>
    <w:rsid w:val="050530E8"/>
    <w:rsid w:val="051554AC"/>
    <w:rsid w:val="054D1EE7"/>
    <w:rsid w:val="057F3E7B"/>
    <w:rsid w:val="058218B8"/>
    <w:rsid w:val="059B00A7"/>
    <w:rsid w:val="062A62FB"/>
    <w:rsid w:val="06307A6A"/>
    <w:rsid w:val="068C277F"/>
    <w:rsid w:val="06C30895"/>
    <w:rsid w:val="06CD1A54"/>
    <w:rsid w:val="06DC28B9"/>
    <w:rsid w:val="07161BE8"/>
    <w:rsid w:val="0724643B"/>
    <w:rsid w:val="074402CA"/>
    <w:rsid w:val="07481B68"/>
    <w:rsid w:val="07636A29"/>
    <w:rsid w:val="0769576C"/>
    <w:rsid w:val="077B2B48"/>
    <w:rsid w:val="07A116DA"/>
    <w:rsid w:val="07A77D00"/>
    <w:rsid w:val="07C96C88"/>
    <w:rsid w:val="07E41A7D"/>
    <w:rsid w:val="080C5E21"/>
    <w:rsid w:val="0841638B"/>
    <w:rsid w:val="08705B96"/>
    <w:rsid w:val="08D830BA"/>
    <w:rsid w:val="09575DEA"/>
    <w:rsid w:val="09842543"/>
    <w:rsid w:val="099E3CC2"/>
    <w:rsid w:val="09A426F2"/>
    <w:rsid w:val="09BE531E"/>
    <w:rsid w:val="09E52FE7"/>
    <w:rsid w:val="0A0C3321"/>
    <w:rsid w:val="0A284367"/>
    <w:rsid w:val="0A60366D"/>
    <w:rsid w:val="0A9D21CB"/>
    <w:rsid w:val="0ADD081A"/>
    <w:rsid w:val="0AEE2CDA"/>
    <w:rsid w:val="0B0E202D"/>
    <w:rsid w:val="0B12527D"/>
    <w:rsid w:val="0B1712B1"/>
    <w:rsid w:val="0B183F48"/>
    <w:rsid w:val="0B1D33A2"/>
    <w:rsid w:val="0B252A67"/>
    <w:rsid w:val="0B545780"/>
    <w:rsid w:val="0BCA61AC"/>
    <w:rsid w:val="0BE43536"/>
    <w:rsid w:val="0BF33191"/>
    <w:rsid w:val="0C0C5327"/>
    <w:rsid w:val="0C430B50"/>
    <w:rsid w:val="0C4C382C"/>
    <w:rsid w:val="0C9319F4"/>
    <w:rsid w:val="0CC05462"/>
    <w:rsid w:val="0CCA1C47"/>
    <w:rsid w:val="0CDE3761"/>
    <w:rsid w:val="0CE826A4"/>
    <w:rsid w:val="0CEC2F96"/>
    <w:rsid w:val="0CF81622"/>
    <w:rsid w:val="0D1C5FB0"/>
    <w:rsid w:val="0D3D7AFE"/>
    <w:rsid w:val="0D484B7A"/>
    <w:rsid w:val="0D4C7ED9"/>
    <w:rsid w:val="0D62701D"/>
    <w:rsid w:val="0D6D1047"/>
    <w:rsid w:val="0D7405B2"/>
    <w:rsid w:val="0D7731A8"/>
    <w:rsid w:val="0D9E78B4"/>
    <w:rsid w:val="0DBA3094"/>
    <w:rsid w:val="0DE73AE0"/>
    <w:rsid w:val="0DEB5944"/>
    <w:rsid w:val="0DF90A24"/>
    <w:rsid w:val="0E115D2D"/>
    <w:rsid w:val="0E5131BF"/>
    <w:rsid w:val="0E902770"/>
    <w:rsid w:val="0E9B2EC6"/>
    <w:rsid w:val="0EB74F3E"/>
    <w:rsid w:val="0F753717"/>
    <w:rsid w:val="0F754DE2"/>
    <w:rsid w:val="0FA94062"/>
    <w:rsid w:val="0FAA030F"/>
    <w:rsid w:val="0FD07480"/>
    <w:rsid w:val="0FFD0FFF"/>
    <w:rsid w:val="10104026"/>
    <w:rsid w:val="10172A7B"/>
    <w:rsid w:val="10532BBC"/>
    <w:rsid w:val="10534F50"/>
    <w:rsid w:val="10725F7E"/>
    <w:rsid w:val="10A65097"/>
    <w:rsid w:val="10F83127"/>
    <w:rsid w:val="10FD0632"/>
    <w:rsid w:val="11020575"/>
    <w:rsid w:val="11094332"/>
    <w:rsid w:val="11425D5A"/>
    <w:rsid w:val="115D76FC"/>
    <w:rsid w:val="117E6525"/>
    <w:rsid w:val="11830CAC"/>
    <w:rsid w:val="118C6D04"/>
    <w:rsid w:val="11C866C2"/>
    <w:rsid w:val="11D245BD"/>
    <w:rsid w:val="11D96D2F"/>
    <w:rsid w:val="12392C0C"/>
    <w:rsid w:val="126B2884"/>
    <w:rsid w:val="12EC7D9D"/>
    <w:rsid w:val="13023456"/>
    <w:rsid w:val="131071DC"/>
    <w:rsid w:val="13160A9B"/>
    <w:rsid w:val="13483E9A"/>
    <w:rsid w:val="14020F73"/>
    <w:rsid w:val="141B23B3"/>
    <w:rsid w:val="143B2A33"/>
    <w:rsid w:val="147C45D4"/>
    <w:rsid w:val="14997EA7"/>
    <w:rsid w:val="14B01878"/>
    <w:rsid w:val="14B22D17"/>
    <w:rsid w:val="14CC26C2"/>
    <w:rsid w:val="14F211C3"/>
    <w:rsid w:val="14F34722"/>
    <w:rsid w:val="151E05EE"/>
    <w:rsid w:val="152D6D9A"/>
    <w:rsid w:val="154B0693"/>
    <w:rsid w:val="154E1128"/>
    <w:rsid w:val="155B515D"/>
    <w:rsid w:val="156F571F"/>
    <w:rsid w:val="15A5462A"/>
    <w:rsid w:val="15B11221"/>
    <w:rsid w:val="15EC64DD"/>
    <w:rsid w:val="15EE05F4"/>
    <w:rsid w:val="15FA3B46"/>
    <w:rsid w:val="161C1F83"/>
    <w:rsid w:val="16490368"/>
    <w:rsid w:val="16557E32"/>
    <w:rsid w:val="16A1333B"/>
    <w:rsid w:val="16F72C63"/>
    <w:rsid w:val="176E3686"/>
    <w:rsid w:val="17960A8A"/>
    <w:rsid w:val="179D4418"/>
    <w:rsid w:val="17B46C9D"/>
    <w:rsid w:val="17B77E97"/>
    <w:rsid w:val="17BC52F6"/>
    <w:rsid w:val="182D3DF1"/>
    <w:rsid w:val="18622CA6"/>
    <w:rsid w:val="188505C3"/>
    <w:rsid w:val="196602A0"/>
    <w:rsid w:val="197639DB"/>
    <w:rsid w:val="19B830AF"/>
    <w:rsid w:val="19CD24B9"/>
    <w:rsid w:val="19FE306A"/>
    <w:rsid w:val="1A001FE9"/>
    <w:rsid w:val="1A0C7C04"/>
    <w:rsid w:val="1A1070E1"/>
    <w:rsid w:val="1A1F368A"/>
    <w:rsid w:val="1A203866"/>
    <w:rsid w:val="1A2E24E3"/>
    <w:rsid w:val="1A3A3318"/>
    <w:rsid w:val="1A5B51B5"/>
    <w:rsid w:val="1A7B1AF2"/>
    <w:rsid w:val="1AB65FDA"/>
    <w:rsid w:val="1B312BC4"/>
    <w:rsid w:val="1B394DCB"/>
    <w:rsid w:val="1B486183"/>
    <w:rsid w:val="1BA83EDB"/>
    <w:rsid w:val="1BD50B85"/>
    <w:rsid w:val="1BE159EF"/>
    <w:rsid w:val="1BE15DC5"/>
    <w:rsid w:val="1BFE7442"/>
    <w:rsid w:val="1C5020B1"/>
    <w:rsid w:val="1C7275E5"/>
    <w:rsid w:val="1C981CBD"/>
    <w:rsid w:val="1CBF5FD1"/>
    <w:rsid w:val="1CEB310A"/>
    <w:rsid w:val="1D3B0C04"/>
    <w:rsid w:val="1D4B2105"/>
    <w:rsid w:val="1D73066F"/>
    <w:rsid w:val="1D884F5D"/>
    <w:rsid w:val="1D9418FF"/>
    <w:rsid w:val="1D951810"/>
    <w:rsid w:val="1DA754EC"/>
    <w:rsid w:val="1DDC6D87"/>
    <w:rsid w:val="1DF779ED"/>
    <w:rsid w:val="1E0E060E"/>
    <w:rsid w:val="1E1B192D"/>
    <w:rsid w:val="1E480248"/>
    <w:rsid w:val="1E5E31B5"/>
    <w:rsid w:val="1EC275E8"/>
    <w:rsid w:val="1ED02718"/>
    <w:rsid w:val="1F15637C"/>
    <w:rsid w:val="1F1A7A1E"/>
    <w:rsid w:val="1F2B4E33"/>
    <w:rsid w:val="1F340712"/>
    <w:rsid w:val="1F443C53"/>
    <w:rsid w:val="1F8453C0"/>
    <w:rsid w:val="20381C4F"/>
    <w:rsid w:val="20754975"/>
    <w:rsid w:val="20A64567"/>
    <w:rsid w:val="20BB11A5"/>
    <w:rsid w:val="20FF4729"/>
    <w:rsid w:val="211641D5"/>
    <w:rsid w:val="21282DE7"/>
    <w:rsid w:val="212F0ECA"/>
    <w:rsid w:val="214538FE"/>
    <w:rsid w:val="21521B0A"/>
    <w:rsid w:val="216646FC"/>
    <w:rsid w:val="218F3BCC"/>
    <w:rsid w:val="21CE05C3"/>
    <w:rsid w:val="21DB776F"/>
    <w:rsid w:val="21F4671D"/>
    <w:rsid w:val="222608A0"/>
    <w:rsid w:val="222A0F83"/>
    <w:rsid w:val="225B79B1"/>
    <w:rsid w:val="22A23A3B"/>
    <w:rsid w:val="22B875E0"/>
    <w:rsid w:val="22CE7B7E"/>
    <w:rsid w:val="22E03145"/>
    <w:rsid w:val="22E1130C"/>
    <w:rsid w:val="22F35A76"/>
    <w:rsid w:val="23476D20"/>
    <w:rsid w:val="23C40371"/>
    <w:rsid w:val="23DC309A"/>
    <w:rsid w:val="2409047A"/>
    <w:rsid w:val="244B295E"/>
    <w:rsid w:val="24677050"/>
    <w:rsid w:val="249B37C8"/>
    <w:rsid w:val="24B32360"/>
    <w:rsid w:val="24F00BB9"/>
    <w:rsid w:val="24F9264F"/>
    <w:rsid w:val="251315B0"/>
    <w:rsid w:val="25356B4C"/>
    <w:rsid w:val="25657932"/>
    <w:rsid w:val="25D14D24"/>
    <w:rsid w:val="264019FD"/>
    <w:rsid w:val="265F65BF"/>
    <w:rsid w:val="268D2393"/>
    <w:rsid w:val="26D11B7C"/>
    <w:rsid w:val="27090EBD"/>
    <w:rsid w:val="274A6DDF"/>
    <w:rsid w:val="27521993"/>
    <w:rsid w:val="275A3E98"/>
    <w:rsid w:val="27606603"/>
    <w:rsid w:val="2774632E"/>
    <w:rsid w:val="277A5916"/>
    <w:rsid w:val="279D5107"/>
    <w:rsid w:val="27B240EF"/>
    <w:rsid w:val="27EC0C1C"/>
    <w:rsid w:val="282B3818"/>
    <w:rsid w:val="28572556"/>
    <w:rsid w:val="289204B6"/>
    <w:rsid w:val="2899058D"/>
    <w:rsid w:val="28DA40AC"/>
    <w:rsid w:val="293E7432"/>
    <w:rsid w:val="294044EB"/>
    <w:rsid w:val="29513011"/>
    <w:rsid w:val="29991983"/>
    <w:rsid w:val="29A8516A"/>
    <w:rsid w:val="29C72867"/>
    <w:rsid w:val="29DF0CF8"/>
    <w:rsid w:val="2A9109D6"/>
    <w:rsid w:val="2AA44A58"/>
    <w:rsid w:val="2AA763D5"/>
    <w:rsid w:val="2AB304AB"/>
    <w:rsid w:val="2AD03059"/>
    <w:rsid w:val="2AEE464B"/>
    <w:rsid w:val="2B09075D"/>
    <w:rsid w:val="2B560221"/>
    <w:rsid w:val="2B71799E"/>
    <w:rsid w:val="2B75442B"/>
    <w:rsid w:val="2BAE3DA5"/>
    <w:rsid w:val="2BFC5173"/>
    <w:rsid w:val="2C55255D"/>
    <w:rsid w:val="2C8B09F1"/>
    <w:rsid w:val="2C9451FD"/>
    <w:rsid w:val="2CC51C1D"/>
    <w:rsid w:val="2D4204F2"/>
    <w:rsid w:val="2DF17EC4"/>
    <w:rsid w:val="2E642E7C"/>
    <w:rsid w:val="2E650B70"/>
    <w:rsid w:val="2EBF6305"/>
    <w:rsid w:val="2F0924D5"/>
    <w:rsid w:val="2F3842C0"/>
    <w:rsid w:val="2F8E1B92"/>
    <w:rsid w:val="2FE97D32"/>
    <w:rsid w:val="308A5E4C"/>
    <w:rsid w:val="3099285D"/>
    <w:rsid w:val="3099285E"/>
    <w:rsid w:val="309E09DB"/>
    <w:rsid w:val="30C64EDF"/>
    <w:rsid w:val="30F40A32"/>
    <w:rsid w:val="31104BF6"/>
    <w:rsid w:val="31282DCB"/>
    <w:rsid w:val="315B0A0A"/>
    <w:rsid w:val="31844D10"/>
    <w:rsid w:val="31D011CA"/>
    <w:rsid w:val="31D50A1A"/>
    <w:rsid w:val="32036508"/>
    <w:rsid w:val="322A6129"/>
    <w:rsid w:val="327919FA"/>
    <w:rsid w:val="32EF014D"/>
    <w:rsid w:val="32F3657D"/>
    <w:rsid w:val="330C01AA"/>
    <w:rsid w:val="33494A6C"/>
    <w:rsid w:val="33744198"/>
    <w:rsid w:val="337F731D"/>
    <w:rsid w:val="33A77994"/>
    <w:rsid w:val="33F5572E"/>
    <w:rsid w:val="34285B24"/>
    <w:rsid w:val="34334AD3"/>
    <w:rsid w:val="3451458D"/>
    <w:rsid w:val="358142E1"/>
    <w:rsid w:val="358430AA"/>
    <w:rsid w:val="35B21A87"/>
    <w:rsid w:val="35B9474D"/>
    <w:rsid w:val="35E825E5"/>
    <w:rsid w:val="3608745A"/>
    <w:rsid w:val="36211684"/>
    <w:rsid w:val="36225C4D"/>
    <w:rsid w:val="36226699"/>
    <w:rsid w:val="365C49EA"/>
    <w:rsid w:val="36614AE9"/>
    <w:rsid w:val="367A787A"/>
    <w:rsid w:val="36E757B0"/>
    <w:rsid w:val="36EB6463"/>
    <w:rsid w:val="36FB1656"/>
    <w:rsid w:val="37022F00"/>
    <w:rsid w:val="373C295B"/>
    <w:rsid w:val="37E1109A"/>
    <w:rsid w:val="37E87464"/>
    <w:rsid w:val="38206C76"/>
    <w:rsid w:val="386B49E1"/>
    <w:rsid w:val="38A4662B"/>
    <w:rsid w:val="38DF7861"/>
    <w:rsid w:val="38E86458"/>
    <w:rsid w:val="390A6B77"/>
    <w:rsid w:val="39123BB1"/>
    <w:rsid w:val="393B7072"/>
    <w:rsid w:val="39F63EE0"/>
    <w:rsid w:val="3A3D15E5"/>
    <w:rsid w:val="3A605730"/>
    <w:rsid w:val="3A6F0BDF"/>
    <w:rsid w:val="3B37372B"/>
    <w:rsid w:val="3BB77E7B"/>
    <w:rsid w:val="3BD33A7F"/>
    <w:rsid w:val="3C326740"/>
    <w:rsid w:val="3C6E3D81"/>
    <w:rsid w:val="3CAF79B9"/>
    <w:rsid w:val="3CCA2A44"/>
    <w:rsid w:val="3CE724D6"/>
    <w:rsid w:val="3CFA52B4"/>
    <w:rsid w:val="3D3A5E86"/>
    <w:rsid w:val="3D905786"/>
    <w:rsid w:val="3DE8490B"/>
    <w:rsid w:val="3E021400"/>
    <w:rsid w:val="3E22515D"/>
    <w:rsid w:val="3E994BD7"/>
    <w:rsid w:val="3EA57332"/>
    <w:rsid w:val="3EDF2E98"/>
    <w:rsid w:val="3EF2772D"/>
    <w:rsid w:val="3F843BCC"/>
    <w:rsid w:val="3F993223"/>
    <w:rsid w:val="3F9D2831"/>
    <w:rsid w:val="3FBB0422"/>
    <w:rsid w:val="3FCF6D3B"/>
    <w:rsid w:val="40166835"/>
    <w:rsid w:val="40821E04"/>
    <w:rsid w:val="40B33D1D"/>
    <w:rsid w:val="40C45474"/>
    <w:rsid w:val="40F7192E"/>
    <w:rsid w:val="410F5C8F"/>
    <w:rsid w:val="415B3C6B"/>
    <w:rsid w:val="423A15EB"/>
    <w:rsid w:val="4254662F"/>
    <w:rsid w:val="426A4B20"/>
    <w:rsid w:val="42794844"/>
    <w:rsid w:val="4280721C"/>
    <w:rsid w:val="429C278D"/>
    <w:rsid w:val="42C40207"/>
    <w:rsid w:val="42D45294"/>
    <w:rsid w:val="42DB3BC6"/>
    <w:rsid w:val="42ED7FF7"/>
    <w:rsid w:val="43276D5A"/>
    <w:rsid w:val="43545BF4"/>
    <w:rsid w:val="43891ADB"/>
    <w:rsid w:val="438F5E4E"/>
    <w:rsid w:val="43D33DE5"/>
    <w:rsid w:val="43D77690"/>
    <w:rsid w:val="43F63E47"/>
    <w:rsid w:val="4416656F"/>
    <w:rsid w:val="442B201A"/>
    <w:rsid w:val="44615A3C"/>
    <w:rsid w:val="448B5D4D"/>
    <w:rsid w:val="44A07C23"/>
    <w:rsid w:val="44DA759D"/>
    <w:rsid w:val="45010FCD"/>
    <w:rsid w:val="450F131C"/>
    <w:rsid w:val="45280C05"/>
    <w:rsid w:val="453A1148"/>
    <w:rsid w:val="457A4164"/>
    <w:rsid w:val="45FA25CD"/>
    <w:rsid w:val="46240144"/>
    <w:rsid w:val="46312AD7"/>
    <w:rsid w:val="46773B8D"/>
    <w:rsid w:val="46C42CAE"/>
    <w:rsid w:val="46D21C8C"/>
    <w:rsid w:val="46E73747"/>
    <w:rsid w:val="47470357"/>
    <w:rsid w:val="47983DB5"/>
    <w:rsid w:val="47A97903"/>
    <w:rsid w:val="47E4669B"/>
    <w:rsid w:val="48142DC6"/>
    <w:rsid w:val="48523BF2"/>
    <w:rsid w:val="48592C5C"/>
    <w:rsid w:val="48742435"/>
    <w:rsid w:val="487D3246"/>
    <w:rsid w:val="48830928"/>
    <w:rsid w:val="48EC49EB"/>
    <w:rsid w:val="495D1418"/>
    <w:rsid w:val="49E356DC"/>
    <w:rsid w:val="4A14199F"/>
    <w:rsid w:val="4A39072D"/>
    <w:rsid w:val="4A54799B"/>
    <w:rsid w:val="4A761B16"/>
    <w:rsid w:val="4AA73C5A"/>
    <w:rsid w:val="4ADE3F47"/>
    <w:rsid w:val="4AE01A9F"/>
    <w:rsid w:val="4B054C48"/>
    <w:rsid w:val="4B697B8F"/>
    <w:rsid w:val="4B7D6ED4"/>
    <w:rsid w:val="4B893ACB"/>
    <w:rsid w:val="4B923002"/>
    <w:rsid w:val="4B967FB7"/>
    <w:rsid w:val="4B995EC1"/>
    <w:rsid w:val="4BCF3098"/>
    <w:rsid w:val="4BCF60F2"/>
    <w:rsid w:val="4C1704D4"/>
    <w:rsid w:val="4C9202CE"/>
    <w:rsid w:val="4C976AC6"/>
    <w:rsid w:val="4CAC2CF3"/>
    <w:rsid w:val="4CC41C4C"/>
    <w:rsid w:val="4CD20C20"/>
    <w:rsid w:val="4CF03284"/>
    <w:rsid w:val="4D275704"/>
    <w:rsid w:val="4D3161C8"/>
    <w:rsid w:val="4D4B0977"/>
    <w:rsid w:val="4D693F63"/>
    <w:rsid w:val="4D7E6575"/>
    <w:rsid w:val="4DCE3E0D"/>
    <w:rsid w:val="4E020BB7"/>
    <w:rsid w:val="4E4C762D"/>
    <w:rsid w:val="4E4D7031"/>
    <w:rsid w:val="4E556A62"/>
    <w:rsid w:val="4E973AEC"/>
    <w:rsid w:val="4F0017D3"/>
    <w:rsid w:val="4F0E056F"/>
    <w:rsid w:val="4F1049DB"/>
    <w:rsid w:val="4F2571F1"/>
    <w:rsid w:val="4F3A3314"/>
    <w:rsid w:val="4F6914C6"/>
    <w:rsid w:val="4F7E4087"/>
    <w:rsid w:val="4FA47125"/>
    <w:rsid w:val="4FA9337C"/>
    <w:rsid w:val="502838B2"/>
    <w:rsid w:val="50346F06"/>
    <w:rsid w:val="50784140"/>
    <w:rsid w:val="509C063B"/>
    <w:rsid w:val="50A75937"/>
    <w:rsid w:val="50C335DB"/>
    <w:rsid w:val="51071987"/>
    <w:rsid w:val="511E04F1"/>
    <w:rsid w:val="51256476"/>
    <w:rsid w:val="514F1738"/>
    <w:rsid w:val="518A4708"/>
    <w:rsid w:val="51D97DF8"/>
    <w:rsid w:val="51F31FFB"/>
    <w:rsid w:val="52054E3C"/>
    <w:rsid w:val="52BC4F2B"/>
    <w:rsid w:val="52BD163A"/>
    <w:rsid w:val="53210759"/>
    <w:rsid w:val="533F6CB7"/>
    <w:rsid w:val="53530C46"/>
    <w:rsid w:val="53654ED8"/>
    <w:rsid w:val="53BC46EA"/>
    <w:rsid w:val="53BC68E7"/>
    <w:rsid w:val="53C17D59"/>
    <w:rsid w:val="53D57758"/>
    <w:rsid w:val="53FF0DCE"/>
    <w:rsid w:val="5406215C"/>
    <w:rsid w:val="54A23729"/>
    <w:rsid w:val="54BE3C53"/>
    <w:rsid w:val="54EB17C9"/>
    <w:rsid w:val="55375DD1"/>
    <w:rsid w:val="555B3FA7"/>
    <w:rsid w:val="5579695E"/>
    <w:rsid w:val="55EE28DB"/>
    <w:rsid w:val="55FA6107"/>
    <w:rsid w:val="56612102"/>
    <w:rsid w:val="56731CF1"/>
    <w:rsid w:val="568326FE"/>
    <w:rsid w:val="56B36F95"/>
    <w:rsid w:val="56DE2F1C"/>
    <w:rsid w:val="570C7541"/>
    <w:rsid w:val="57547963"/>
    <w:rsid w:val="57E2676B"/>
    <w:rsid w:val="58DA01DF"/>
    <w:rsid w:val="58EB7B01"/>
    <w:rsid w:val="58FD6579"/>
    <w:rsid w:val="590950AA"/>
    <w:rsid w:val="59336D7A"/>
    <w:rsid w:val="59477E57"/>
    <w:rsid w:val="594A1897"/>
    <w:rsid w:val="594D4AB9"/>
    <w:rsid w:val="597A08B7"/>
    <w:rsid w:val="59875742"/>
    <w:rsid w:val="59A5108F"/>
    <w:rsid w:val="59B843A4"/>
    <w:rsid w:val="59E960E1"/>
    <w:rsid w:val="5A1E1882"/>
    <w:rsid w:val="5A6133E5"/>
    <w:rsid w:val="5A644DFE"/>
    <w:rsid w:val="5A712179"/>
    <w:rsid w:val="5BB24536"/>
    <w:rsid w:val="5BF159B7"/>
    <w:rsid w:val="5BF30EE6"/>
    <w:rsid w:val="5C063EDE"/>
    <w:rsid w:val="5C2D0C63"/>
    <w:rsid w:val="5CB762E9"/>
    <w:rsid w:val="5CD8488B"/>
    <w:rsid w:val="5D416A73"/>
    <w:rsid w:val="5D4A5AD1"/>
    <w:rsid w:val="5D541CF7"/>
    <w:rsid w:val="5D933F1B"/>
    <w:rsid w:val="5DE03415"/>
    <w:rsid w:val="5DE70250"/>
    <w:rsid w:val="5E1C4F9F"/>
    <w:rsid w:val="5E1D5B3E"/>
    <w:rsid w:val="5E1E459A"/>
    <w:rsid w:val="5E6B6EE8"/>
    <w:rsid w:val="5E7B3747"/>
    <w:rsid w:val="5ECE29A1"/>
    <w:rsid w:val="5F257E6D"/>
    <w:rsid w:val="5F2E6ABA"/>
    <w:rsid w:val="5F317E9F"/>
    <w:rsid w:val="5F336B88"/>
    <w:rsid w:val="5F383F3E"/>
    <w:rsid w:val="5F5A7800"/>
    <w:rsid w:val="5F8C5E7E"/>
    <w:rsid w:val="5FAB70B0"/>
    <w:rsid w:val="5FB474C0"/>
    <w:rsid w:val="5FBB7954"/>
    <w:rsid w:val="5FBD7995"/>
    <w:rsid w:val="5FCA2C90"/>
    <w:rsid w:val="5FDB4597"/>
    <w:rsid w:val="5FE1097A"/>
    <w:rsid w:val="5FF90DC7"/>
    <w:rsid w:val="60236ACF"/>
    <w:rsid w:val="607D013A"/>
    <w:rsid w:val="60D7168C"/>
    <w:rsid w:val="60DF6275"/>
    <w:rsid w:val="610631B2"/>
    <w:rsid w:val="610B00E7"/>
    <w:rsid w:val="613C673C"/>
    <w:rsid w:val="615D17EC"/>
    <w:rsid w:val="61A33D0D"/>
    <w:rsid w:val="61C63EC0"/>
    <w:rsid w:val="6208709F"/>
    <w:rsid w:val="625B6A9B"/>
    <w:rsid w:val="625B7CF7"/>
    <w:rsid w:val="62691A2C"/>
    <w:rsid w:val="627B7EEC"/>
    <w:rsid w:val="62BA7F46"/>
    <w:rsid w:val="62DF2184"/>
    <w:rsid w:val="62DF26A5"/>
    <w:rsid w:val="62E23E4F"/>
    <w:rsid w:val="631E45D7"/>
    <w:rsid w:val="63222715"/>
    <w:rsid w:val="63247F09"/>
    <w:rsid w:val="63AD5074"/>
    <w:rsid w:val="644C1DC6"/>
    <w:rsid w:val="646F1658"/>
    <w:rsid w:val="6474426F"/>
    <w:rsid w:val="6488096B"/>
    <w:rsid w:val="650C196B"/>
    <w:rsid w:val="652F28DA"/>
    <w:rsid w:val="656B5435"/>
    <w:rsid w:val="659C1D7E"/>
    <w:rsid w:val="65A52F65"/>
    <w:rsid w:val="65AF0766"/>
    <w:rsid w:val="65B137CE"/>
    <w:rsid w:val="65BF2113"/>
    <w:rsid w:val="65F70FA9"/>
    <w:rsid w:val="66083824"/>
    <w:rsid w:val="663F2CBA"/>
    <w:rsid w:val="665A1AAA"/>
    <w:rsid w:val="67421F2D"/>
    <w:rsid w:val="67514E20"/>
    <w:rsid w:val="67642EF5"/>
    <w:rsid w:val="67840CA7"/>
    <w:rsid w:val="67851681"/>
    <w:rsid w:val="67C21996"/>
    <w:rsid w:val="67D0240D"/>
    <w:rsid w:val="67DB05D3"/>
    <w:rsid w:val="67F32B5E"/>
    <w:rsid w:val="680C5830"/>
    <w:rsid w:val="684E67B2"/>
    <w:rsid w:val="685059F2"/>
    <w:rsid w:val="68605D43"/>
    <w:rsid w:val="689C2C37"/>
    <w:rsid w:val="68B63CF9"/>
    <w:rsid w:val="68B82285"/>
    <w:rsid w:val="68C70A76"/>
    <w:rsid w:val="691547A6"/>
    <w:rsid w:val="6922138F"/>
    <w:rsid w:val="6948576C"/>
    <w:rsid w:val="69874E83"/>
    <w:rsid w:val="698962DF"/>
    <w:rsid w:val="69ED735F"/>
    <w:rsid w:val="6A2208A8"/>
    <w:rsid w:val="6A2F7CA1"/>
    <w:rsid w:val="6A762699"/>
    <w:rsid w:val="6AC47B33"/>
    <w:rsid w:val="6AD60D6C"/>
    <w:rsid w:val="6AE33BE9"/>
    <w:rsid w:val="6AEA4E46"/>
    <w:rsid w:val="6B0354A8"/>
    <w:rsid w:val="6B2563EB"/>
    <w:rsid w:val="6B477A2A"/>
    <w:rsid w:val="6B4A61F5"/>
    <w:rsid w:val="6B61461B"/>
    <w:rsid w:val="6B8E6960"/>
    <w:rsid w:val="6B971A91"/>
    <w:rsid w:val="6BBF79CE"/>
    <w:rsid w:val="6BCB3841"/>
    <w:rsid w:val="6C0924A6"/>
    <w:rsid w:val="6C0D135D"/>
    <w:rsid w:val="6C1E2A3C"/>
    <w:rsid w:val="6C2B0662"/>
    <w:rsid w:val="6C354F35"/>
    <w:rsid w:val="6C420E73"/>
    <w:rsid w:val="6C9E6555"/>
    <w:rsid w:val="6CAA022C"/>
    <w:rsid w:val="6CDB338B"/>
    <w:rsid w:val="6D033B1D"/>
    <w:rsid w:val="6D0C44C1"/>
    <w:rsid w:val="6D20789B"/>
    <w:rsid w:val="6D2802F4"/>
    <w:rsid w:val="6E4E4931"/>
    <w:rsid w:val="6E5049A2"/>
    <w:rsid w:val="6EF361B2"/>
    <w:rsid w:val="6EF415C9"/>
    <w:rsid w:val="6F2474E3"/>
    <w:rsid w:val="6F397DA6"/>
    <w:rsid w:val="6F4F2F6F"/>
    <w:rsid w:val="6F7C1C1D"/>
    <w:rsid w:val="6FB24AEE"/>
    <w:rsid w:val="6FF30CFB"/>
    <w:rsid w:val="702A64CF"/>
    <w:rsid w:val="70495453"/>
    <w:rsid w:val="708E603E"/>
    <w:rsid w:val="70A9472D"/>
    <w:rsid w:val="710E0CDE"/>
    <w:rsid w:val="71341DDA"/>
    <w:rsid w:val="71545283"/>
    <w:rsid w:val="71690822"/>
    <w:rsid w:val="71AA371E"/>
    <w:rsid w:val="71AE7CFF"/>
    <w:rsid w:val="71CA6D36"/>
    <w:rsid w:val="71E2478D"/>
    <w:rsid w:val="7202486F"/>
    <w:rsid w:val="720B57C9"/>
    <w:rsid w:val="721F290F"/>
    <w:rsid w:val="724568E1"/>
    <w:rsid w:val="728D3298"/>
    <w:rsid w:val="72BD3ED6"/>
    <w:rsid w:val="72C61087"/>
    <w:rsid w:val="72C74D55"/>
    <w:rsid w:val="73183EE8"/>
    <w:rsid w:val="732E2380"/>
    <w:rsid w:val="734750B6"/>
    <w:rsid w:val="735D0C69"/>
    <w:rsid w:val="73A17D44"/>
    <w:rsid w:val="73B11689"/>
    <w:rsid w:val="73E42E06"/>
    <w:rsid w:val="73EE3C9F"/>
    <w:rsid w:val="748D0439"/>
    <w:rsid w:val="749809E1"/>
    <w:rsid w:val="753C76BA"/>
    <w:rsid w:val="757369A1"/>
    <w:rsid w:val="75741E68"/>
    <w:rsid w:val="75840533"/>
    <w:rsid w:val="758A5CF7"/>
    <w:rsid w:val="759C7F87"/>
    <w:rsid w:val="75B415C0"/>
    <w:rsid w:val="75C70680"/>
    <w:rsid w:val="75CA1ADA"/>
    <w:rsid w:val="75F16A04"/>
    <w:rsid w:val="75FC45CA"/>
    <w:rsid w:val="762E175A"/>
    <w:rsid w:val="763508E5"/>
    <w:rsid w:val="7639240E"/>
    <w:rsid w:val="765B7C8E"/>
    <w:rsid w:val="766F5749"/>
    <w:rsid w:val="76790D64"/>
    <w:rsid w:val="769C67B2"/>
    <w:rsid w:val="77081270"/>
    <w:rsid w:val="775D17E4"/>
    <w:rsid w:val="775F30A6"/>
    <w:rsid w:val="779E71C5"/>
    <w:rsid w:val="77D51B11"/>
    <w:rsid w:val="77E45C34"/>
    <w:rsid w:val="77E872FF"/>
    <w:rsid w:val="77ED3E16"/>
    <w:rsid w:val="77F77ACE"/>
    <w:rsid w:val="782A333B"/>
    <w:rsid w:val="785C470B"/>
    <w:rsid w:val="78641490"/>
    <w:rsid w:val="78BC0A01"/>
    <w:rsid w:val="78F32400"/>
    <w:rsid w:val="79084EE8"/>
    <w:rsid w:val="791D0029"/>
    <w:rsid w:val="794B1BA1"/>
    <w:rsid w:val="79621333"/>
    <w:rsid w:val="796C624D"/>
    <w:rsid w:val="79940DF1"/>
    <w:rsid w:val="79A12589"/>
    <w:rsid w:val="79A33674"/>
    <w:rsid w:val="79D3446D"/>
    <w:rsid w:val="7A05061A"/>
    <w:rsid w:val="7A0D18FC"/>
    <w:rsid w:val="7A0E7443"/>
    <w:rsid w:val="7A2A1641"/>
    <w:rsid w:val="7A325DCC"/>
    <w:rsid w:val="7A9643C8"/>
    <w:rsid w:val="7A9E26DE"/>
    <w:rsid w:val="7ABC1E81"/>
    <w:rsid w:val="7AC52BAB"/>
    <w:rsid w:val="7AD86FC8"/>
    <w:rsid w:val="7ADE5D60"/>
    <w:rsid w:val="7B3330BB"/>
    <w:rsid w:val="7BA1033E"/>
    <w:rsid w:val="7CCC634A"/>
    <w:rsid w:val="7CD6006E"/>
    <w:rsid w:val="7D1844E7"/>
    <w:rsid w:val="7D336427"/>
    <w:rsid w:val="7D474AC8"/>
    <w:rsid w:val="7D5F1ECE"/>
    <w:rsid w:val="7D801FCC"/>
    <w:rsid w:val="7DE04732"/>
    <w:rsid w:val="7DE40942"/>
    <w:rsid w:val="7DEF37C6"/>
    <w:rsid w:val="7DF0037F"/>
    <w:rsid w:val="7DF54524"/>
    <w:rsid w:val="7E04598F"/>
    <w:rsid w:val="7E9F3688"/>
    <w:rsid w:val="7EA76A12"/>
    <w:rsid w:val="7EE03426"/>
    <w:rsid w:val="7EF1105C"/>
    <w:rsid w:val="7F046EE9"/>
    <w:rsid w:val="7F21034E"/>
    <w:rsid w:val="7F4C091A"/>
    <w:rsid w:val="7F4D0390"/>
    <w:rsid w:val="7FC248DA"/>
    <w:rsid w:val="7FD6059C"/>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76" w:lineRule="auto"/>
    </w:pPr>
    <w:rPr>
      <w:rFonts w:ascii="Arial" w:hAnsi="Arial" w:eastAsia="Arial" w:cs="Arial"/>
      <w:sz w:val="22"/>
      <w:szCs w:val="22"/>
      <w:lang w:val="en"/>
    </w:rPr>
  </w:style>
  <w:style w:type="paragraph" w:styleId="2">
    <w:name w:val="heading 1"/>
    <w:basedOn w:val="1"/>
    <w:next w:val="1"/>
    <w:qFormat/>
    <w:uiPriority w:val="0"/>
    <w:pPr>
      <w:keepNext/>
      <w:keepLines/>
      <w:pageBreakBefore w:val="0"/>
      <w:spacing w:before="400" w:after="120"/>
    </w:pPr>
    <w:rPr>
      <w:sz w:val="40"/>
      <w:szCs w:val="40"/>
    </w:rPr>
  </w:style>
  <w:style w:type="paragraph" w:styleId="3">
    <w:name w:val="heading 2"/>
    <w:basedOn w:val="1"/>
    <w:next w:val="1"/>
    <w:qFormat/>
    <w:uiPriority w:val="0"/>
    <w:pPr>
      <w:keepNext/>
      <w:keepLines/>
      <w:pageBreakBefore w:val="0"/>
      <w:spacing w:before="360" w:after="120"/>
    </w:pPr>
    <w:rPr>
      <w:sz w:val="32"/>
      <w:szCs w:val="32"/>
    </w:rPr>
  </w:style>
  <w:style w:type="paragraph" w:styleId="4">
    <w:name w:val="heading 3"/>
    <w:basedOn w:val="1"/>
    <w:next w:val="1"/>
    <w:qFormat/>
    <w:uiPriority w:val="0"/>
    <w:pPr>
      <w:keepNext/>
      <w:keepLines/>
      <w:pageBreakBefore w:val="0"/>
      <w:spacing w:before="320" w:after="80"/>
    </w:pPr>
    <w:rPr>
      <w:color w:val="434343"/>
      <w:sz w:val="28"/>
      <w:szCs w:val="28"/>
    </w:rPr>
  </w:style>
  <w:style w:type="paragraph" w:styleId="5">
    <w:name w:val="heading 4"/>
    <w:basedOn w:val="1"/>
    <w:next w:val="1"/>
    <w:qFormat/>
    <w:uiPriority w:val="0"/>
    <w:pPr>
      <w:keepNext/>
      <w:keepLines/>
      <w:pageBreakBefore w:val="0"/>
      <w:spacing w:before="280" w:after="80"/>
    </w:pPr>
    <w:rPr>
      <w:color w:val="666666"/>
      <w:sz w:val="24"/>
      <w:szCs w:val="24"/>
    </w:rPr>
  </w:style>
  <w:style w:type="paragraph" w:styleId="6">
    <w:name w:val="heading 5"/>
    <w:basedOn w:val="1"/>
    <w:next w:val="1"/>
    <w:qFormat/>
    <w:uiPriority w:val="0"/>
    <w:pPr>
      <w:keepNext/>
      <w:keepLines/>
      <w:pageBreakBefore w:val="0"/>
      <w:spacing w:before="240" w:after="80"/>
    </w:pPr>
    <w:rPr>
      <w:color w:val="666666"/>
      <w:sz w:val="22"/>
      <w:szCs w:val="22"/>
    </w:rPr>
  </w:style>
  <w:style w:type="paragraph" w:styleId="7">
    <w:name w:val="heading 6"/>
    <w:basedOn w:val="1"/>
    <w:next w:val="1"/>
    <w:qFormat/>
    <w:uiPriority w:val="0"/>
    <w:pPr>
      <w:keepNext/>
      <w:keepLines/>
      <w:pageBreakBefore w:val="0"/>
      <w:spacing w:before="240" w:after="80"/>
    </w:pPr>
    <w:rPr>
      <w:i/>
      <w:color w:val="666666"/>
      <w:sz w:val="22"/>
      <w:szCs w:val="22"/>
    </w:rPr>
  </w:style>
  <w:style w:type="character" w:default="1" w:styleId="8">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character" w:styleId="10">
    <w:name w:val="FollowedHyperlink"/>
    <w:basedOn w:val="8"/>
    <w:qFormat/>
    <w:uiPriority w:val="0"/>
    <w:rPr>
      <w:color w:val="800080"/>
      <w:u w:val="single"/>
    </w:rPr>
  </w:style>
  <w:style w:type="character" w:styleId="11">
    <w:name w:val="HTML Code"/>
    <w:basedOn w:val="8"/>
    <w:qFormat/>
    <w:uiPriority w:val="0"/>
    <w:rPr>
      <w:rFonts w:ascii="Courier New" w:hAnsi="Courier New" w:cs="Courier New"/>
      <w:sz w:val="20"/>
      <w:szCs w:val="20"/>
    </w:rPr>
  </w:style>
  <w:style w:type="paragraph" w:styleId="12">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3">
    <w:name w:val="Hyperlink"/>
    <w:basedOn w:val="8"/>
    <w:qFormat/>
    <w:uiPriority w:val="0"/>
    <w:rPr>
      <w:color w:val="0000FF"/>
      <w:u w:val="single"/>
    </w:rPr>
  </w:style>
  <w:style w:type="paragraph" w:styleId="14">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5">
    <w:name w:val="Strong"/>
    <w:basedOn w:val="8"/>
    <w:qFormat/>
    <w:uiPriority w:val="0"/>
    <w:rPr>
      <w:b/>
      <w:bCs/>
    </w:rPr>
  </w:style>
  <w:style w:type="paragraph" w:styleId="16">
    <w:name w:val="Subtitle"/>
    <w:basedOn w:val="1"/>
    <w:next w:val="1"/>
    <w:qFormat/>
    <w:uiPriority w:val="0"/>
    <w:pPr>
      <w:keepNext/>
      <w:keepLines/>
      <w:pageBreakBefore w:val="0"/>
      <w:spacing w:before="0" w:after="320"/>
    </w:pPr>
    <w:rPr>
      <w:rFonts w:ascii="Arial" w:hAnsi="Arial" w:eastAsia="Arial" w:cs="Arial"/>
      <w:color w:val="666666"/>
      <w:sz w:val="30"/>
      <w:szCs w:val="30"/>
    </w:rPr>
  </w:style>
  <w:style w:type="paragraph" w:styleId="17">
    <w:name w:val="Title"/>
    <w:basedOn w:val="1"/>
    <w:next w:val="1"/>
    <w:qFormat/>
    <w:uiPriority w:val="0"/>
    <w:pPr>
      <w:keepNext/>
      <w:keepLines/>
      <w:pageBreakBefore w:val="0"/>
      <w:spacing w:before="0" w:after="60"/>
    </w:pPr>
    <w:rPr>
      <w:sz w:val="52"/>
      <w:szCs w:val="52"/>
    </w:rPr>
  </w:style>
  <w:style w:type="table" w:customStyle="1" w:styleId="18">
    <w:name w:val="Table Normal1"/>
    <w:qFormat/>
    <w:uiPriority w:val="0"/>
  </w:style>
  <w:style w:type="table" w:customStyle="1" w:styleId="19">
    <w:name w:val="_Style 10"/>
    <w:basedOn w:val="18"/>
    <w:qFormat/>
    <w:uiPriority w:val="0"/>
    <w:tblPr>
      <w:tblCellMar>
        <w:top w:w="100" w:type="dxa"/>
        <w:left w:w="100" w:type="dxa"/>
        <w:bottom w:w="100" w:type="dxa"/>
        <w:right w:w="100"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8" Type="http://schemas.openxmlformats.org/officeDocument/2006/relationships/fontTable" Target="fontTable.xml"/><Relationship Id="rId37" Type="http://schemas.openxmlformats.org/officeDocument/2006/relationships/numbering" Target="numbering.xml"/><Relationship Id="rId36" Type="http://schemas.openxmlformats.org/officeDocument/2006/relationships/customXml" Target="../customXml/item1.xml"/><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jpe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131</Pages>
  <Words>16499</Words>
  <Characters>84087</Characters>
  <TotalTime>244</TotalTime>
  <ScaleCrop>false</ScaleCrop>
  <LinksUpToDate>false</LinksUpToDate>
  <CharactersWithSpaces>105012</CharactersWithSpaces>
  <Application>WPS Office_11.2.0.11417_F1E327BC-269C-435d-A152-05C5408002CA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2022-10-24T04:32:00Z</dcterms:created>
  <dc:creator>Healthy Feast</dc:creator>
  <cp:lastModifiedBy>google1564304939</cp:lastModifiedBy>
  <dcterms:modified xsi:type="dcterms:W3CDTF">2022-12-12T10:27:47Z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1033-11.2.0.11417</vt:lpwstr>
  </property>
  <property fmtid="{D5CDD505-2E9C-101B-9397-08002B2CF9AE}" pid="3" name="ICV">
    <vt:lpwstr>1701FC16BAF24A12A390C317DAF950F3</vt:lpwstr>
  </property>
</Properties>
</file>