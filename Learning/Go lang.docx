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var grreting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
    <w:p/>
    <w:p/>
    <w:p/>
    <w:p/>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8"/>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tcMar>
              <w:top w:w="120" w:type="dxa"/>
              <w:left w:w="120" w:type="dxa"/>
              <w:bottom w:w="120" w:type="dxa"/>
              <w:right w:w="120" w:type="dxa"/>
            </w:tcMar>
            <w:vAlign w:val="top"/>
          </w:tcPr>
          <w:p>
            <w:pPr>
              <w:rPr>
                <w:rFonts w:hint="default"/>
                <w:lang w:val="en-IN"/>
              </w:rPr>
            </w:pPr>
            <w:bookmarkStart w:id="12" w:name="_GoBack"/>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bookmarkEnd w:id="12"/>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r>
        <w:rPr>
          <w:rtl w:val="0"/>
        </w:rPr>
        <w:t>The struct data type implements these interface to have a method definition for the method of the interface</w:t>
      </w: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2"/>
        </w:numPr>
        <w:ind w:left="420" w:leftChars="0" w:hanging="420" w:firstLineChars="0"/>
        <w:rPr>
          <w:rFonts w:hint="default"/>
          <w:lang w:val="en-US"/>
        </w:rPr>
      </w:pPr>
      <w:r>
        <w:rPr>
          <w:rFonts w:hint="default"/>
          <w:lang w:val="en-US"/>
        </w:rPr>
        <w:t>Go httptest</w:t>
      </w:r>
    </w:p>
    <w:p>
      <w:pPr>
        <w:numPr>
          <w:ilvl w:val="0"/>
          <w:numId w:val="2"/>
        </w:numPr>
        <w:ind w:left="420" w:leftChars="0" w:hanging="420" w:firstLineChars="0"/>
        <w:rPr>
          <w:rFonts w:hint="default"/>
          <w:lang w:val="en-US"/>
        </w:rPr>
      </w:pPr>
      <w:r>
        <w:rPr>
          <w:rFonts w:hint="default"/>
          <w:lang w:val="en-US"/>
        </w:rPr>
        <w:t>Go test example functions</w:t>
      </w:r>
    </w:p>
    <w:p>
      <w:pPr>
        <w:numPr>
          <w:ilvl w:val="0"/>
          <w:numId w:val="2"/>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2"/>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2"/>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3"/>
        </w:numPr>
        <w:ind w:left="720" w:hanging="360"/>
        <w:rPr>
          <w:u w:val="none"/>
        </w:rPr>
      </w:pPr>
      <w:r>
        <w:rPr>
          <w:rtl w:val="0"/>
        </w:rPr>
        <w:t>Spot bugs in application</w:t>
      </w:r>
    </w:p>
    <w:p>
      <w:pPr>
        <w:numPr>
          <w:ilvl w:val="0"/>
          <w:numId w:val="3"/>
        </w:numPr>
        <w:ind w:left="720" w:hanging="360"/>
        <w:rPr>
          <w:u w:val="none"/>
        </w:rPr>
      </w:pPr>
      <w:r>
        <w:rPr>
          <w:rtl w:val="0"/>
        </w:rPr>
        <w:t>Discover performance problems</w:t>
      </w:r>
    </w:p>
    <w:p>
      <w:pPr>
        <w:numPr>
          <w:ilvl w:val="0"/>
          <w:numId w:val="3"/>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4"/>
        </w:numPr>
        <w:ind w:left="720" w:hanging="360"/>
        <w:rPr>
          <w:u w:val="none"/>
        </w:rPr>
      </w:pPr>
      <w:r>
        <w:rPr>
          <w:rtl w:val="0"/>
        </w:rPr>
        <w:t>Time stamp</w:t>
      </w:r>
    </w:p>
    <w:p>
      <w:pPr>
        <w:numPr>
          <w:ilvl w:val="0"/>
          <w:numId w:val="4"/>
        </w:numPr>
        <w:ind w:left="720" w:hanging="360"/>
        <w:rPr>
          <w:u w:val="none"/>
        </w:rPr>
      </w:pPr>
      <w:r>
        <w:rPr>
          <w:rtl w:val="0"/>
        </w:rPr>
        <w:t>Log level such as debug, error or info</w:t>
      </w:r>
    </w:p>
    <w:p>
      <w:pPr>
        <w:numPr>
          <w:ilvl w:val="0"/>
          <w:numId w:val="4"/>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5"/>
        </w:numPr>
        <w:ind w:left="720" w:hanging="360"/>
        <w:rPr>
          <w:u w:val="none"/>
        </w:rPr>
      </w:pPr>
      <w:r>
        <w:rPr>
          <w:rtl w:val="0"/>
        </w:rPr>
        <w:t>Names</w:t>
      </w:r>
    </w:p>
    <w:p>
      <w:pPr>
        <w:numPr>
          <w:ilvl w:val="0"/>
          <w:numId w:val="5"/>
        </w:numPr>
        <w:ind w:left="720" w:hanging="360"/>
        <w:rPr>
          <w:u w:val="none"/>
        </w:rPr>
      </w:pPr>
      <w:r>
        <w:rPr>
          <w:rtl w:val="0"/>
        </w:rPr>
        <w:t>IP Adress</w:t>
      </w:r>
    </w:p>
    <w:p>
      <w:pPr>
        <w:numPr>
          <w:ilvl w:val="0"/>
          <w:numId w:val="5"/>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6"/>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6"/>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7"/>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8"/>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9"/>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0"/>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1"/>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2"/>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3"/>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4"/>
        </w:numPr>
        <w:spacing w:line="335" w:lineRule="auto"/>
        <w:ind w:left="720" w:hanging="360"/>
        <w:rPr>
          <w:u w:val="none"/>
        </w:rPr>
      </w:pPr>
      <w:r>
        <w:rPr>
          <w:rtl w:val="0"/>
        </w:rPr>
        <w:t>GET   Get a list of album, return as JSON</w:t>
      </w:r>
    </w:p>
    <w:p>
      <w:pPr>
        <w:numPr>
          <w:ilvl w:val="0"/>
          <w:numId w:val="14"/>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5"/>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6"/>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Fact about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Select statement in channel :- </w:t>
      </w: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2"/>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18"/>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18"/>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2"/>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19"/>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19"/>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19"/>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19"/>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19"/>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0"/>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0"/>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0"/>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color w:val="202224"/>
          <w:sz w:val="24"/>
          <w:szCs w:val="24"/>
          <w:highlight w:val="white"/>
        </w:rPr>
      </w:pPr>
    </w:p>
    <w:p>
      <w:pPr>
        <w:rPr>
          <w:color w:val="202224"/>
          <w:sz w:val="24"/>
          <w:szCs w:val="24"/>
          <w:highlight w:val="white"/>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3674E59B"/>
    <w:multiLevelType w:val="singleLevel"/>
    <w:tmpl w:val="3674E59B"/>
    <w:lvl w:ilvl="0" w:tentative="0">
      <w:start w:val="1"/>
      <w:numFmt w:val="decimal"/>
      <w:suff w:val="space"/>
      <w:lvlText w:val="%1)"/>
      <w:lvlJc w:val="left"/>
    </w:lvl>
  </w:abstractNum>
  <w:abstractNum w:abstractNumId="13">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6593FAEC"/>
    <w:multiLevelType w:val="singleLevel"/>
    <w:tmpl w:val="6593FAEC"/>
    <w:lvl w:ilvl="0" w:tentative="0">
      <w:start w:val="1"/>
      <w:numFmt w:val="decimal"/>
      <w:suff w:val="space"/>
      <w:lvlText w:val="%1."/>
      <w:lvlJc w:val="left"/>
    </w:lvl>
  </w:abstractNum>
  <w:abstractNum w:abstractNumId="1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3"/>
  </w:num>
  <w:num w:numId="3">
    <w:abstractNumId w:val="4"/>
  </w:num>
  <w:num w:numId="4">
    <w:abstractNumId w:val="15"/>
  </w:num>
  <w:num w:numId="5">
    <w:abstractNumId w:val="2"/>
  </w:num>
  <w:num w:numId="6">
    <w:abstractNumId w:val="1"/>
  </w:num>
  <w:num w:numId="7">
    <w:abstractNumId w:val="8"/>
  </w:num>
  <w:num w:numId="8">
    <w:abstractNumId w:val="10"/>
  </w:num>
  <w:num w:numId="9">
    <w:abstractNumId w:val="18"/>
  </w:num>
  <w:num w:numId="10">
    <w:abstractNumId w:val="7"/>
  </w:num>
  <w:num w:numId="11">
    <w:abstractNumId w:val="0"/>
  </w:num>
  <w:num w:numId="12">
    <w:abstractNumId w:val="11"/>
  </w:num>
  <w:num w:numId="13">
    <w:abstractNumId w:val="16"/>
  </w:num>
  <w:num w:numId="14">
    <w:abstractNumId w:val="3"/>
  </w:num>
  <w:num w:numId="15">
    <w:abstractNumId w:val="14"/>
  </w:num>
  <w:num w:numId="16">
    <w:abstractNumId w:val="5"/>
  </w:num>
  <w:num w:numId="17">
    <w:abstractNumId w:val="9"/>
  </w:num>
  <w:num w:numId="18">
    <w:abstractNumId w:val="12"/>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874D6C"/>
    <w:rsid w:val="02A5288E"/>
    <w:rsid w:val="02BE2368"/>
    <w:rsid w:val="031B62B7"/>
    <w:rsid w:val="032E0F90"/>
    <w:rsid w:val="035C2502"/>
    <w:rsid w:val="03841A61"/>
    <w:rsid w:val="03A63A30"/>
    <w:rsid w:val="04F96FF0"/>
    <w:rsid w:val="057F3E7B"/>
    <w:rsid w:val="059B00A7"/>
    <w:rsid w:val="06307A6A"/>
    <w:rsid w:val="07636A29"/>
    <w:rsid w:val="0769576C"/>
    <w:rsid w:val="09842543"/>
    <w:rsid w:val="0A0C3321"/>
    <w:rsid w:val="0A60366D"/>
    <w:rsid w:val="0AEE2CDA"/>
    <w:rsid w:val="0B12527D"/>
    <w:rsid w:val="0B1712B1"/>
    <w:rsid w:val="0B183F48"/>
    <w:rsid w:val="0B1D33A2"/>
    <w:rsid w:val="0B252A67"/>
    <w:rsid w:val="0BF33191"/>
    <w:rsid w:val="0CDE3761"/>
    <w:rsid w:val="0CE826A4"/>
    <w:rsid w:val="0D484B7A"/>
    <w:rsid w:val="0D4C7ED9"/>
    <w:rsid w:val="0D62701D"/>
    <w:rsid w:val="0D6D1047"/>
    <w:rsid w:val="0D7405B2"/>
    <w:rsid w:val="0DBA3094"/>
    <w:rsid w:val="0DE73AE0"/>
    <w:rsid w:val="0E902770"/>
    <w:rsid w:val="0F754DE2"/>
    <w:rsid w:val="0FA94062"/>
    <w:rsid w:val="10172A7B"/>
    <w:rsid w:val="10532BBC"/>
    <w:rsid w:val="10534F50"/>
    <w:rsid w:val="10725F7E"/>
    <w:rsid w:val="10FD0632"/>
    <w:rsid w:val="11094332"/>
    <w:rsid w:val="11D245BD"/>
    <w:rsid w:val="13483E9A"/>
    <w:rsid w:val="14020F73"/>
    <w:rsid w:val="14F34722"/>
    <w:rsid w:val="151E05EE"/>
    <w:rsid w:val="152D6D9A"/>
    <w:rsid w:val="156F571F"/>
    <w:rsid w:val="16490368"/>
    <w:rsid w:val="16557E32"/>
    <w:rsid w:val="16A1333B"/>
    <w:rsid w:val="16F72C63"/>
    <w:rsid w:val="17960A8A"/>
    <w:rsid w:val="197639DB"/>
    <w:rsid w:val="19CD24B9"/>
    <w:rsid w:val="19FE306A"/>
    <w:rsid w:val="1A0C7C04"/>
    <w:rsid w:val="1A1070E1"/>
    <w:rsid w:val="1A2E24E3"/>
    <w:rsid w:val="1A7B1AF2"/>
    <w:rsid w:val="1AB65FDA"/>
    <w:rsid w:val="1B394DCB"/>
    <w:rsid w:val="1CEB310A"/>
    <w:rsid w:val="1D4B2105"/>
    <w:rsid w:val="1DDC6D87"/>
    <w:rsid w:val="1E480248"/>
    <w:rsid w:val="1E5E31B5"/>
    <w:rsid w:val="1EC275E8"/>
    <w:rsid w:val="1ED02718"/>
    <w:rsid w:val="1F2B4E33"/>
    <w:rsid w:val="1F340712"/>
    <w:rsid w:val="1F443C53"/>
    <w:rsid w:val="1F8453C0"/>
    <w:rsid w:val="20754975"/>
    <w:rsid w:val="211641D5"/>
    <w:rsid w:val="216646FC"/>
    <w:rsid w:val="218F3BCC"/>
    <w:rsid w:val="21DB776F"/>
    <w:rsid w:val="21F4671D"/>
    <w:rsid w:val="222A0F83"/>
    <w:rsid w:val="225B79B1"/>
    <w:rsid w:val="22A23A3B"/>
    <w:rsid w:val="22CE7B7E"/>
    <w:rsid w:val="22E1130C"/>
    <w:rsid w:val="23DC309A"/>
    <w:rsid w:val="251315B0"/>
    <w:rsid w:val="264019FD"/>
    <w:rsid w:val="275A3E98"/>
    <w:rsid w:val="279D5107"/>
    <w:rsid w:val="289204B6"/>
    <w:rsid w:val="2899058D"/>
    <w:rsid w:val="293E7432"/>
    <w:rsid w:val="294044EB"/>
    <w:rsid w:val="29991983"/>
    <w:rsid w:val="29A8516A"/>
    <w:rsid w:val="2AD03059"/>
    <w:rsid w:val="2AEE464B"/>
    <w:rsid w:val="2B560221"/>
    <w:rsid w:val="2B71799E"/>
    <w:rsid w:val="2BAE3DA5"/>
    <w:rsid w:val="2BFC5173"/>
    <w:rsid w:val="2C55255D"/>
    <w:rsid w:val="2D4204F2"/>
    <w:rsid w:val="2DF17EC4"/>
    <w:rsid w:val="2E650B70"/>
    <w:rsid w:val="2F0924D5"/>
    <w:rsid w:val="2F3842C0"/>
    <w:rsid w:val="308A5E4C"/>
    <w:rsid w:val="3099285D"/>
    <w:rsid w:val="30F40A32"/>
    <w:rsid w:val="315B0A0A"/>
    <w:rsid w:val="31D011CA"/>
    <w:rsid w:val="32EF014D"/>
    <w:rsid w:val="330C01AA"/>
    <w:rsid w:val="33F5572E"/>
    <w:rsid w:val="3451458D"/>
    <w:rsid w:val="358142E1"/>
    <w:rsid w:val="35B9474D"/>
    <w:rsid w:val="3608745A"/>
    <w:rsid w:val="36226699"/>
    <w:rsid w:val="36FB1656"/>
    <w:rsid w:val="37E87464"/>
    <w:rsid w:val="38206C76"/>
    <w:rsid w:val="386B49E1"/>
    <w:rsid w:val="38DF7861"/>
    <w:rsid w:val="3A3D15E5"/>
    <w:rsid w:val="3A605730"/>
    <w:rsid w:val="3CCA2A44"/>
    <w:rsid w:val="3CFA52B4"/>
    <w:rsid w:val="3D3A5E86"/>
    <w:rsid w:val="3EA57332"/>
    <w:rsid w:val="3EF2772D"/>
    <w:rsid w:val="3F843BCC"/>
    <w:rsid w:val="3F993223"/>
    <w:rsid w:val="3FBB0422"/>
    <w:rsid w:val="3FCF6D3B"/>
    <w:rsid w:val="40B33D1D"/>
    <w:rsid w:val="40F7192E"/>
    <w:rsid w:val="410F5C8F"/>
    <w:rsid w:val="42C40207"/>
    <w:rsid w:val="42D45294"/>
    <w:rsid w:val="42DB3BC6"/>
    <w:rsid w:val="43276D5A"/>
    <w:rsid w:val="43D77690"/>
    <w:rsid w:val="45280C05"/>
    <w:rsid w:val="45FA25CD"/>
    <w:rsid w:val="46D21C8C"/>
    <w:rsid w:val="47A97903"/>
    <w:rsid w:val="47E4669B"/>
    <w:rsid w:val="48523BF2"/>
    <w:rsid w:val="48592C5C"/>
    <w:rsid w:val="48EC49EB"/>
    <w:rsid w:val="4A39072D"/>
    <w:rsid w:val="4ADE3F47"/>
    <w:rsid w:val="4B7D6ED4"/>
    <w:rsid w:val="4C9202CE"/>
    <w:rsid w:val="4C976AC6"/>
    <w:rsid w:val="4D275704"/>
    <w:rsid w:val="4D4B0977"/>
    <w:rsid w:val="4E020BB7"/>
    <w:rsid w:val="4E973AEC"/>
    <w:rsid w:val="4F1049DB"/>
    <w:rsid w:val="4F2571F1"/>
    <w:rsid w:val="4F3A3314"/>
    <w:rsid w:val="4F7E4087"/>
    <w:rsid w:val="50346F06"/>
    <w:rsid w:val="50784140"/>
    <w:rsid w:val="509C063B"/>
    <w:rsid w:val="511E04F1"/>
    <w:rsid w:val="514F1738"/>
    <w:rsid w:val="51D97DF8"/>
    <w:rsid w:val="53654ED8"/>
    <w:rsid w:val="54A23729"/>
    <w:rsid w:val="54BE3C53"/>
    <w:rsid w:val="5579695E"/>
    <w:rsid w:val="55EE28DB"/>
    <w:rsid w:val="56731CF1"/>
    <w:rsid w:val="57E2676B"/>
    <w:rsid w:val="58FD6579"/>
    <w:rsid w:val="590950AA"/>
    <w:rsid w:val="594D4AB9"/>
    <w:rsid w:val="59A5108F"/>
    <w:rsid w:val="5A1E1882"/>
    <w:rsid w:val="5A6133E5"/>
    <w:rsid w:val="5A644DFE"/>
    <w:rsid w:val="5D416A73"/>
    <w:rsid w:val="5D4A5AD1"/>
    <w:rsid w:val="5D933F1B"/>
    <w:rsid w:val="5DE70250"/>
    <w:rsid w:val="5E1E459A"/>
    <w:rsid w:val="5F257E6D"/>
    <w:rsid w:val="5F336B88"/>
    <w:rsid w:val="5F8C5E7E"/>
    <w:rsid w:val="5FDB4597"/>
    <w:rsid w:val="5FE1097A"/>
    <w:rsid w:val="60DF6275"/>
    <w:rsid w:val="610B00E7"/>
    <w:rsid w:val="61A33D0D"/>
    <w:rsid w:val="625B7CF7"/>
    <w:rsid w:val="62691A2C"/>
    <w:rsid w:val="627B7EEC"/>
    <w:rsid w:val="62E23E4F"/>
    <w:rsid w:val="63AD5074"/>
    <w:rsid w:val="6474426F"/>
    <w:rsid w:val="650C196B"/>
    <w:rsid w:val="65BF2113"/>
    <w:rsid w:val="67421F2D"/>
    <w:rsid w:val="67840CA7"/>
    <w:rsid w:val="67D0240D"/>
    <w:rsid w:val="684E67B2"/>
    <w:rsid w:val="68B82285"/>
    <w:rsid w:val="6A2F7CA1"/>
    <w:rsid w:val="6AC47B33"/>
    <w:rsid w:val="6B971A91"/>
    <w:rsid w:val="6E4E4931"/>
    <w:rsid w:val="71341DDA"/>
    <w:rsid w:val="71545283"/>
    <w:rsid w:val="71AE7CFF"/>
    <w:rsid w:val="71E2478D"/>
    <w:rsid w:val="728D3298"/>
    <w:rsid w:val="72C61087"/>
    <w:rsid w:val="73183EE8"/>
    <w:rsid w:val="734750B6"/>
    <w:rsid w:val="73B11689"/>
    <w:rsid w:val="73E42E06"/>
    <w:rsid w:val="753C76BA"/>
    <w:rsid w:val="75741E68"/>
    <w:rsid w:val="75840533"/>
    <w:rsid w:val="758A5CF7"/>
    <w:rsid w:val="75F16A04"/>
    <w:rsid w:val="75FC45CA"/>
    <w:rsid w:val="762E175A"/>
    <w:rsid w:val="766F5749"/>
    <w:rsid w:val="779E71C5"/>
    <w:rsid w:val="77D51B11"/>
    <w:rsid w:val="77E872FF"/>
    <w:rsid w:val="77F77ACE"/>
    <w:rsid w:val="78641490"/>
    <w:rsid w:val="791D0029"/>
    <w:rsid w:val="796C624D"/>
    <w:rsid w:val="79D3446D"/>
    <w:rsid w:val="7A2A1641"/>
    <w:rsid w:val="7ABC1E81"/>
    <w:rsid w:val="7ADE5D60"/>
    <w:rsid w:val="7CD6006E"/>
    <w:rsid w:val="7D474AC8"/>
    <w:rsid w:val="7D5F1ECE"/>
    <w:rsid w:val="7DE40942"/>
    <w:rsid w:val="7E9F3688"/>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uiPriority w:val="0"/>
    <w:pPr>
      <w:keepNext/>
      <w:keepLines/>
      <w:pageBreakBefore w:val="0"/>
      <w:spacing w:before="0" w:after="60"/>
    </w:pPr>
    <w:rPr>
      <w:sz w:val="52"/>
      <w:szCs w:val="52"/>
    </w:rPr>
  </w:style>
  <w:style w:type="table" w:customStyle="1" w:styleId="17">
    <w:name w:val="Table Normal1"/>
    <w:uiPriority w:val="0"/>
  </w:style>
  <w:style w:type="table" w:customStyle="1" w:styleId="18">
    <w:name w:val="_Style 10"/>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69</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Healthy Feast</cp:lastModifiedBy>
  <dcterms:modified xsi:type="dcterms:W3CDTF">2022-10-31T02:38:22Z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1701FC16BAF24A12A390C317DAF950F3</vt:lpwstr>
  </property>
</Properties>
</file>