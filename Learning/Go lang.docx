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tl w:val="0"/>
        </w:rPr>
        <w:t>Developed by google</w:t>
      </w:r>
    </w:p>
    <w:p>
      <w:pPr>
        <w:rPr>
          <w:b/>
        </w:rPr>
      </w:pPr>
      <w:r>
        <w:rPr>
          <w:b/>
          <w:rtl w:val="0"/>
        </w:rPr>
        <w:t>Features</w:t>
      </w:r>
    </w:p>
    <w:p>
      <w:r>
        <w:rPr>
          <w:rtl w:val="0"/>
        </w:rPr>
        <w:t>Fast compilation</w:t>
      </w:r>
    </w:p>
    <w:p>
      <w:r>
        <w:rPr>
          <w:rtl w:val="0"/>
        </w:rPr>
        <w:t>It is simple, safe, conscious</w:t>
      </w:r>
    </w:p>
    <w:p>
      <w:r>
        <w:rPr>
          <w:rtl w:val="0"/>
        </w:rPr>
        <w:t>Support for environment adopting pattern</w:t>
      </w:r>
    </w:p>
    <w:p>
      <w:r>
        <w:rPr>
          <w:rtl w:val="0"/>
        </w:rPr>
        <w:t>Lightweight processing</w:t>
      </w:r>
    </w:p>
    <w:p>
      <w:r>
        <w:rPr>
          <w:rtl w:val="0"/>
        </w:rPr>
        <w:t>Production of statically linked native binaries without external dependencies</w:t>
      </w:r>
    </w:p>
    <w:p>
      <w:pPr>
        <w:rPr>
          <w:b/>
        </w:rPr>
      </w:pPr>
    </w:p>
    <w:p>
      <w:pPr>
        <w:rPr>
          <w:b/>
        </w:rPr>
      </w:pPr>
      <w:r>
        <w:rPr>
          <w:b/>
          <w:rtl w:val="0"/>
        </w:rPr>
        <w:t>Features excluded intentionally</w:t>
      </w:r>
    </w:p>
    <w:p>
      <w:r>
        <w:rPr>
          <w:rtl w:val="0"/>
        </w:rPr>
        <w:t>Support for type inherited</w:t>
      </w:r>
    </w:p>
    <w:p>
      <w:r>
        <w:rPr>
          <w:rtl w:val="0"/>
        </w:rPr>
        <w:t>Support for method or operator overloading</w:t>
      </w:r>
    </w:p>
    <w:p>
      <w:r>
        <w:rPr>
          <w:rtl w:val="0"/>
        </w:rPr>
        <w:t>Support for circular dependencies among packages</w:t>
      </w:r>
    </w:p>
    <w:p>
      <w:r>
        <w:rPr>
          <w:rtl w:val="0"/>
        </w:rPr>
        <w:t xml:space="preserve">Pointer </w:t>
      </w:r>
      <w:r>
        <w:rPr>
          <w:rtl w:val="0"/>
          <w:lang w:val="en-US"/>
        </w:rPr>
        <w:t>arithmetic</w:t>
      </w:r>
    </w:p>
    <w:p>
      <w:r>
        <w:rPr>
          <w:rtl w:val="0"/>
        </w:rPr>
        <w:t>Assertions</w:t>
      </w:r>
    </w:p>
    <w:p>
      <w:r>
        <w:rPr>
          <w:rtl w:val="0"/>
        </w:rPr>
        <w:t>Support for generic programming</w:t>
      </w:r>
    </w:p>
    <w:p/>
    <w:p>
      <w:pPr>
        <w:rPr>
          <w:b/>
        </w:rPr>
      </w:pPr>
      <w:r>
        <w:rPr>
          <w:b/>
          <w:rtl w:val="0"/>
        </w:rPr>
        <w:t>How program written</w:t>
      </w:r>
    </w:p>
    <w:p>
      <w:r>
        <w:rPr>
          <w:rtl w:val="0"/>
        </w:rPr>
        <w:t>With extension .go</w:t>
      </w:r>
    </w:p>
    <w:p>
      <w:r>
        <w:rPr>
          <w:rtl w:val="0"/>
        </w:rPr>
        <w:t>Can use vi or vin editor</w:t>
      </w:r>
    </w:p>
    <w:p/>
    <w:p>
      <w:pPr>
        <w:rPr>
          <w:b/>
        </w:rPr>
      </w:pPr>
      <w:r>
        <w:rPr>
          <w:b/>
          <w:rtl w:val="0"/>
        </w:rPr>
        <w:t>The go compiler</w:t>
      </w:r>
    </w:p>
    <w:p>
      <w:r>
        <w:rPr>
          <w:rtl w:val="0"/>
        </w:rPr>
        <w:t>Install GO in your relevant PC like linux, windows, mac os</w:t>
      </w:r>
    </w:p>
    <w:p>
      <w:pPr>
        <w:spacing w:before="240" w:after="240"/>
        <w:rPr>
          <w:rFonts w:ascii="Calibri" w:hAnsi="Calibri" w:eastAsia="Calibri" w:cs="Calibri"/>
        </w:rPr>
      </w:pPr>
      <w:r>
        <w:rPr>
          <w:rFonts w:ascii="Calibri" w:hAnsi="Calibri" w:eastAsia="Calibri" w:cs="Calibri"/>
          <w:rtl w:val="0"/>
        </w:rPr>
        <w:t>Golang</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Packages and 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gos way of organizing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Programs are written in as one or more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inported from the go package registery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packages should be focused and perform single thing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argument passing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Drawing graphics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 xml:space="preserve"> - Handling http request</w:t>
      </w:r>
    </w:p>
    <w:p>
      <w:pPr>
        <w:spacing w:before="240" w:after="240"/>
        <w:rPr>
          <w:rFonts w:ascii="Calibri" w:hAnsi="Calibri" w:eastAsia="Calibri" w:cs="Calibri"/>
          <w:b/>
        </w:rPr>
      </w:pPr>
      <w:r>
        <w:rPr>
          <w:rFonts w:ascii="Calibri" w:hAnsi="Calibri" w:eastAsia="Calibri" w:cs="Calibri"/>
          <w:b/>
          <w:rtl w:val="0"/>
        </w:rPr>
        <w:t xml:space="preserve"> </w:t>
      </w:r>
    </w:p>
    <w:p>
      <w:pPr>
        <w:spacing w:before="240" w:after="240"/>
        <w:rPr>
          <w:rFonts w:ascii="Calibri" w:hAnsi="Calibri" w:eastAsia="Calibri" w:cs="Calibri"/>
          <w:b/>
        </w:rPr>
      </w:pPr>
      <w:r>
        <w:rPr>
          <w:rFonts w:ascii="Calibri" w:hAnsi="Calibri" w:eastAsia="Calibri" w:cs="Calibri"/>
          <w:b/>
          <w:rtl w:val="0"/>
        </w:rPr>
        <w:t>Using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for ex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“namespace/packagename”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import everything using dot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No need to reference package name in code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can be renamed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“name”                   // Can importeverything using dot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pk “namespace/packagename”       // can rename package name with pk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Modules are the collection of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Created by using the go.mod file in the root directory of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be managed by go cli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Contain information about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Dependancies, go versions, package info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All go program have go.mod file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Example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 example.com/practice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go 1.17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require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github.com/alexflint/go-arg v1.4.2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github.com/fatih/color v1.13.0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Hello world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"fmt"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func main()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r>
        <w:rPr>
          <w:rtl w:val="0"/>
        </w:rPr>
        <w:tab/>
      </w:r>
      <w:r>
        <w:rPr>
          <w:rtl w:val="0"/>
        </w:rPr>
        <w:t>fmt.Println("Hello Beautifull world")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 xml:space="preserve"> String</w:t>
      </w:r>
    </w:p>
    <w:p>
      <w:pPr>
        <w:spacing w:before="240" w:after="240"/>
        <w:rPr>
          <w:rFonts w:ascii="Calibri" w:hAnsi="Calibri" w:eastAsia="Calibri" w:cs="Calibri"/>
        </w:rPr>
      </w:pPr>
      <w:r>
        <w:rPr>
          <w:rFonts w:ascii="Calibri" w:hAnsi="Calibri" w:eastAsia="Calibri" w:cs="Calibri"/>
          <w:rtl w:val="0"/>
        </w:rPr>
        <w:t>String are slice of byte.</w:t>
      </w:r>
    </w:p>
    <w:p>
      <w:pPr>
        <w:spacing w:before="240" w:after="240"/>
        <w:rPr>
          <w:rFonts w:ascii="Calibri" w:hAnsi="Calibri" w:eastAsia="Calibri" w:cs="Calibri"/>
        </w:rPr>
      </w:pPr>
      <w:r>
        <w:rPr>
          <w:rFonts w:ascii="Calibri" w:hAnsi="Calibri" w:eastAsia="Calibri" w:cs="Calibri"/>
          <w:rtl w:val="0"/>
        </w:rPr>
        <w:t>So string are slices</w:t>
      </w:r>
    </w:p>
    <w:p>
      <w:pPr>
        <w:spacing w:before="240" w:after="240"/>
        <w:rPr>
          <w:rFonts w:ascii="Calibri" w:hAnsi="Calibri" w:eastAsia="Calibri" w:cs="Calibri"/>
        </w:rPr>
      </w:pPr>
      <w:r>
        <w:rPr>
          <w:rFonts w:ascii="Calibri" w:hAnsi="Calibri" w:eastAsia="Calibri" w:cs="Calibri"/>
          <w:rtl w:val="0"/>
        </w:rPr>
        <w:t>Go will provide various libraries to manipulate string</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unicode</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regexp</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strings</w:t>
      </w:r>
    </w:p>
    <w:p>
      <w:pPr>
        <w:spacing w:before="240" w:after="240"/>
        <w:rPr>
          <w:rFonts w:ascii="Calibri" w:hAnsi="Calibri" w:eastAsia="Calibri" w:cs="Calibri"/>
        </w:rPr>
      </w:pPr>
      <w:r>
        <w:rPr>
          <w:rFonts w:ascii="Calibri" w:hAnsi="Calibri" w:eastAsia="Calibri" w:cs="Calibri"/>
          <w:rtl w:val="0"/>
        </w:rPr>
        <w:t>Creating string</w:t>
      </w:r>
    </w:p>
    <w:p>
      <w:pPr>
        <w:spacing w:before="240" w:after="240"/>
        <w:rPr>
          <w:rFonts w:ascii="Calibri" w:hAnsi="Calibri" w:eastAsia="Calibri" w:cs="Calibri"/>
        </w:rPr>
      </w:pPr>
      <w:r>
        <w:rPr>
          <w:rFonts w:ascii="Calibri" w:hAnsi="Calibri" w:eastAsia="Calibri" w:cs="Calibri"/>
          <w:rtl w:val="0"/>
        </w:rPr>
        <w:t xml:space="preserve">var </w:t>
      </w:r>
      <w:r>
        <w:rPr>
          <w:rFonts w:ascii="Calibri" w:hAnsi="Calibri" w:eastAsia="Calibri" w:cs="Calibri"/>
          <w:rtl w:val="0"/>
          <w:lang w:val="en-US"/>
        </w:rPr>
        <w:t>greeting</w:t>
      </w:r>
      <w:r>
        <w:rPr>
          <w:rFonts w:ascii="Calibri" w:hAnsi="Calibri" w:eastAsia="Calibri" w:cs="Calibri"/>
          <w:rtl w:val="0"/>
        </w:rPr>
        <w:t xml:space="preserve"> = “Hello World!”</w:t>
      </w:r>
    </w:p>
    <w:p>
      <w:pPr>
        <w:spacing w:before="240" w:after="240"/>
        <w:rPr>
          <w:rFonts w:ascii="Calibri" w:hAnsi="Calibri" w:eastAsia="Calibri" w:cs="Calibri"/>
        </w:rPr>
      </w:pPr>
    </w:p>
    <w:p>
      <w:pPr>
        <w:spacing w:before="240" w:after="240"/>
        <w:rPr>
          <w:rFonts w:ascii="Calibri" w:hAnsi="Calibri" w:eastAsia="Calibri" w:cs="Calibri"/>
        </w:rPr>
      </w:pPr>
      <w:r>
        <w:rPr>
          <w:rFonts w:ascii="Calibri" w:hAnsi="Calibri" w:eastAsia="Calibri" w:cs="Calibri"/>
          <w:rtl w:val="0"/>
        </w:rPr>
        <w:t>Check the length of string</w:t>
      </w:r>
    </w:p>
    <w:p>
      <w:pPr>
        <w:spacing w:before="240" w:after="240"/>
        <w:rPr>
          <w:rFonts w:ascii="Calibri" w:hAnsi="Calibri" w:eastAsia="Calibri" w:cs="Calibri"/>
        </w:rPr>
      </w:pPr>
      <w:r>
        <w:rPr>
          <w:rFonts w:ascii="Calibri" w:hAnsi="Calibri" w:eastAsia="Calibri" w:cs="Calibri"/>
          <w:rtl w:val="0"/>
        </w:rPr>
        <w:t>fmt.Println(len(greeting))</w:t>
      </w:r>
    </w:p>
    <w:p>
      <w:pPr>
        <w:spacing w:before="240" w:after="240"/>
        <w:rPr>
          <w:rFonts w:ascii="Calibri" w:hAnsi="Calibri" w:eastAsia="Calibri" w:cs="Calibri"/>
        </w:rPr>
      </w:pPr>
      <w:r>
        <w:rPr>
          <w:rFonts w:ascii="Calibri" w:hAnsi="Calibri" w:eastAsia="Calibri" w:cs="Calibri"/>
          <w:rtl w:val="0"/>
        </w:rPr>
        <w:t>Concating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"strings"</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greeting</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(strings.</w:t>
      </w:r>
      <w:r>
        <w:rPr>
          <w:rFonts w:ascii="Courier New" w:hAnsi="Courier New" w:eastAsia="Courier New" w:cs="Courier New"/>
          <w:color w:val="DCDCAA"/>
          <w:sz w:val="21"/>
          <w:szCs w:val="21"/>
          <w:rtl w:val="0"/>
        </w:rPr>
        <w:t>Join</w:t>
      </w:r>
      <w:r>
        <w:rPr>
          <w:rFonts w:ascii="Courier New" w:hAnsi="Courier New" w:eastAsia="Courier New" w:cs="Courier New"/>
          <w:color w:val="D4D4D4"/>
          <w:sz w:val="21"/>
          <w:szCs w:val="21"/>
          <w:rtl w:val="0"/>
        </w:rPr>
        <w:t xml:space="preserve">(greeting, </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%+q</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%x</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HelloWorld</w:t>
      </w:r>
    </w:p>
    <w:p>
      <w:pPr>
        <w:spacing w:before="240" w:after="240"/>
        <w:rPr>
          <w:rFonts w:ascii="Calibri" w:hAnsi="Calibri" w:eastAsia="Calibri" w:cs="Calibri"/>
        </w:rPr>
      </w:pPr>
      <w:r>
        <w:rPr>
          <w:rFonts w:ascii="Calibri" w:hAnsi="Calibri" w:eastAsia="Calibri" w:cs="Calibri"/>
          <w:rtl w:val="0"/>
        </w:rPr>
        <w:t>["Hello" "World"]</w:t>
      </w:r>
    </w:p>
    <w:p>
      <w:pPr>
        <w:spacing w:before="240" w:after="240"/>
        <w:rPr>
          <w:rFonts w:ascii="Calibri" w:hAnsi="Calibri" w:eastAsia="Calibri" w:cs="Calibri"/>
          <w:rtl w:val="0"/>
        </w:rPr>
      </w:pPr>
      <w:r>
        <w:rPr>
          <w:rFonts w:ascii="Calibri" w:hAnsi="Calibri" w:eastAsia="Calibri" w:cs="Calibri"/>
          <w:rtl w:val="0"/>
        </w:rPr>
        <w:t>[48656c6c6f 576f726c64]</w:t>
      </w: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 xml:space="preserve">Write a program for number of occurrence of </w:t>
      </w:r>
      <w:r>
        <w:rPr>
          <w:rFonts w:hint="default" w:ascii="Calibri" w:hAnsi="Calibri" w:eastAsia="Calibri" w:cs="Calibri"/>
          <w:color w:val="0000FF"/>
          <w:rtl w:val="0"/>
          <w:lang w:val="en-IN"/>
        </w:rPr>
        <w:t xml:space="preserve">single </w:t>
      </w:r>
      <w:r>
        <w:rPr>
          <w:rFonts w:hint="default" w:ascii="Calibri" w:hAnsi="Calibri" w:eastAsia="Calibri" w:cs="Calibri"/>
          <w:color w:val="0000FF"/>
          <w:rtl w:val="0"/>
          <w:lang w:val="en-US"/>
        </w:rPr>
        <w:t>character in string</w:t>
      </w:r>
      <w:r>
        <w:rPr>
          <w:rFonts w:hint="default" w:ascii="Calibri" w:hAnsi="Calibri" w:eastAsia="Calibri" w:cs="Calibri"/>
          <w:color w:val="0000FF"/>
          <w:rtl w:val="0"/>
          <w:lang w:val="en-IN"/>
        </w:rPr>
        <w:t xml:space="preserve"> using algorithm</w:t>
      </w:r>
      <w:r>
        <w:rPr>
          <w:rFonts w:hint="default" w:ascii="Calibri" w:hAnsi="Calibri" w:eastAsia="Calibri" w:cs="Calibri"/>
          <w:color w:val="0000FF"/>
          <w:rtl w:val="0"/>
          <w:lang w:val="en-US"/>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(str[i]) == char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string</w:t>
      </w:r>
      <w:r>
        <w:rPr>
          <w:rFonts w:hint="default" w:ascii="Consolas" w:hAnsi="Consolas" w:eastAsia="Consolas"/>
          <w:b w:val="0"/>
          <w:bCs w:val="0"/>
          <w:color w:val="D4D4D4"/>
          <w:kern w:val="0"/>
          <w:sz w:val="16"/>
          <w:szCs w:val="16"/>
          <w:shd w:val="clear" w:fill="1E1E1E"/>
          <w:lang w:val="en-IN" w:eastAsia="zh-CN"/>
        </w:rPr>
        <w:t>single</w:t>
      </w:r>
      <w:r>
        <w:rPr>
          <w:rFonts w:hint="default" w:ascii="Consolas" w:hAnsi="Consolas" w:eastAsia="Consolas"/>
          <w:b w:val="0"/>
          <w:bCs w:val="0"/>
          <w:color w:val="D4D4D4"/>
          <w:kern w:val="0"/>
          <w:sz w:val="16"/>
          <w:szCs w:val="16"/>
          <w:shd w:val="clear" w:fill="1E1E1E"/>
          <w:lang w:val="en-US" w:eastAsia="zh-CN"/>
        </w:rPr>
        <w:t>characteroccurance.go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wether string has a character or not using inbuilt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present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Single character present or not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(present)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wordpresent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"yag"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Word present or not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(wordpresent)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strcount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(strcount)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stringcharacterpresentinbuiltfunction.go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count the number of character in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charcount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Count the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(charcount)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wordcount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"yag"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Count the word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(wordcount)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stringcountcharacterpresentinbuiltfunction.go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print the number of repeating character in golang?</w:t>
      </w: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sort the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Split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//Convert string to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6A9955"/>
          <w:kern w:val="0"/>
          <w:sz w:val="16"/>
          <w:szCs w:val="16"/>
          <w:shd w:val="clear" w:fill="1E1E1E"/>
          <w:lang w:val="en-US" w:eastAsia="zh-CN" w:bidi="ar"/>
        </w:rPr>
        <w:t>//Sort the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//fmt.Println("This", strings.Join(s,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strings.</w:t>
      </w:r>
      <w:r>
        <w:rPr>
          <w:rFonts w:hint="default" w:ascii="Consolas" w:hAnsi="Consolas" w:eastAsia="Consolas" w:cs="Consolas"/>
          <w:b w:val="0"/>
          <w:bCs w:val="0"/>
          <w:color w:val="DCDCAA"/>
          <w:kern w:val="0"/>
          <w:sz w:val="16"/>
          <w:szCs w:val="16"/>
          <w:shd w:val="clear" w:fill="1E1E1E"/>
          <w:lang w:val="en-US" w:eastAsia="zh-CN" w:bidi="ar"/>
        </w:rPr>
        <w:t>Join</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//Convert slice to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(sorted)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stringsort.go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yagnikpokal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aagikklnopy</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weather the string is anagram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Split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strings.</w:t>
      </w:r>
      <w:r>
        <w:rPr>
          <w:rFonts w:hint="default" w:ascii="Consolas" w:hAnsi="Consolas" w:eastAsia="Consolas" w:cs="Consolas"/>
          <w:b w:val="0"/>
          <w:bCs w:val="0"/>
          <w:color w:val="DCDCAA"/>
          <w:kern w:val="0"/>
          <w:sz w:val="16"/>
          <w:szCs w:val="16"/>
          <w:shd w:val="clear" w:fill="1E1E1E"/>
          <w:lang w:val="en-US" w:eastAsia="zh-CN" w:bidi="ar"/>
        </w:rPr>
        <w:t>Join</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"pokalyagnik"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sorted1 == sorted2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"string is anagram"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"string is not anagram"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stringanagram.go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string is anagram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proram wether string is anagram or not using the map?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lenS != lenT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anagramMap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(s[i])]++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(s[i])]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"bac"</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"bc"</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stringanagramwithmap.go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calculate the number of vowels and consonants in a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"u"</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"vowels are"</w:t>
      </w: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"consonents are"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stringvowelconsonent.go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vowels are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consonents are 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weather the given character is letter or digit or special character?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"unicode"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"yagnikpokal123#/*"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str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unicode.</w:t>
      </w:r>
      <w:r>
        <w:rPr>
          <w:rFonts w:hint="default" w:ascii="Consolas" w:hAnsi="Consolas" w:eastAsia="Consolas" w:cs="Consolas"/>
          <w:b w:val="0"/>
          <w:bCs w:val="0"/>
          <w:color w:val="DCDCAA"/>
          <w:kern w:val="0"/>
          <w:sz w:val="16"/>
          <w:szCs w:val="16"/>
          <w:shd w:val="clear" w:fill="1E1E1E"/>
          <w:lang w:val="en-US" w:eastAsia="zh-CN" w:bidi="ar"/>
        </w:rPr>
        <w:t>IsDigit</w:t>
      </w:r>
      <w:r>
        <w:rPr>
          <w:rFonts w:hint="default" w:ascii="Consolas" w:hAnsi="Consolas" w:eastAsia="Consolas" w:cs="Consolas"/>
          <w:b w:val="0"/>
          <w:bCs w:val="0"/>
          <w:color w:val="D4D4D4"/>
          <w:kern w:val="0"/>
          <w:sz w:val="16"/>
          <w:szCs w:val="16"/>
          <w:shd w:val="clear" w:fill="1E1E1E"/>
          <w:lang w:val="en-US" w:eastAsia="zh-CN" w:bidi="ar"/>
        </w:rPr>
        <w:t>(i)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"is Digit"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unicode.</w:t>
      </w:r>
      <w:r>
        <w:rPr>
          <w:rFonts w:hint="default" w:ascii="Consolas" w:hAnsi="Consolas" w:eastAsia="Consolas" w:cs="Consolas"/>
          <w:b w:val="0"/>
          <w:bCs w:val="0"/>
          <w:color w:val="DCDCAA"/>
          <w:kern w:val="0"/>
          <w:sz w:val="16"/>
          <w:szCs w:val="16"/>
          <w:shd w:val="clear" w:fill="1E1E1E"/>
          <w:lang w:val="en-US" w:eastAsia="zh-CN" w:bidi="ar"/>
        </w:rPr>
        <w:t>IsLetter</w:t>
      </w:r>
      <w:r>
        <w:rPr>
          <w:rFonts w:hint="default" w:ascii="Consolas" w:hAnsi="Consolas" w:eastAsia="Consolas" w:cs="Consolas"/>
          <w:b w:val="0"/>
          <w:bCs w:val="0"/>
          <w:color w:val="D4D4D4"/>
          <w:kern w:val="0"/>
          <w:sz w:val="16"/>
          <w:szCs w:val="16"/>
          <w:shd w:val="clear" w:fill="1E1E1E"/>
          <w:lang w:val="en-US" w:eastAsia="zh-CN" w:bidi="ar"/>
        </w:rPr>
        <w:t>(i)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"s Letter"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"special character"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stringletterdigit.go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y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n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i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k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o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k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l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weather the string is rotational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isSubstring</w:t>
      </w:r>
      <w:r>
        <w:rPr>
          <w:rFonts w:hint="default" w:ascii="Consolas" w:hAnsi="Consolas" w:eastAsia="Consolas" w:cs="Consolas"/>
          <w:b w:val="0"/>
          <w:bCs w:val="0"/>
          <w:color w:val="D4D4D4"/>
          <w:kern w:val="0"/>
          <w:sz w:val="16"/>
          <w:szCs w:val="16"/>
          <w:shd w:val="clear" w:fill="1E1E1E"/>
          <w:lang w:val="en-US" w:eastAsia="zh-CN" w:bidi="ar"/>
        </w:rPr>
        <w:t xml:space="preserve">(s1, s2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!strings.</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(s1, s2)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rotation</w:t>
      </w:r>
      <w:r>
        <w:rPr>
          <w:rFonts w:hint="default" w:ascii="Consolas" w:hAnsi="Consolas" w:eastAsia="Consolas" w:cs="Consolas"/>
          <w:b w:val="0"/>
          <w:bCs w:val="0"/>
          <w:color w:val="D4D4D4"/>
          <w:kern w:val="0"/>
          <w:sz w:val="16"/>
          <w:szCs w:val="16"/>
          <w:shd w:val="clear" w:fill="1E1E1E"/>
          <w:lang w:val="en-US" w:eastAsia="zh-CN" w:bidi="ar"/>
        </w:rPr>
        <w:t xml:space="preserve">(s1, s2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(s1)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s1</w:t>
      </w:r>
      <w:r>
        <w:rPr>
          <w:rFonts w:hint="default" w:ascii="Consolas" w:hAnsi="Consolas" w:eastAsia="Consolas" w:cs="Consolas"/>
          <w:b w:val="0"/>
          <w:bCs w:val="0"/>
          <w:color w:val="D4D4D4"/>
          <w:kern w:val="0"/>
          <w:sz w:val="16"/>
          <w:szCs w:val="16"/>
          <w:shd w:val="clear" w:fill="1E1E1E"/>
          <w:lang w:val="en-US" w:eastAsia="zh-CN" w:bidi="ar"/>
        </w:rPr>
        <w:t xml:space="preserve"> = s1 + s1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isSubstring</w:t>
      </w:r>
      <w:r>
        <w:rPr>
          <w:rFonts w:hint="default" w:ascii="Consolas" w:hAnsi="Consolas" w:eastAsia="Consolas" w:cs="Consolas"/>
          <w:b w:val="0"/>
          <w:bCs w:val="0"/>
          <w:color w:val="D4D4D4"/>
          <w:kern w:val="0"/>
          <w:sz w:val="16"/>
          <w:szCs w:val="16"/>
          <w:shd w:val="clear" w:fill="1E1E1E"/>
          <w:lang w:val="en-US" w:eastAsia="zh-CN" w:bidi="ar"/>
        </w:rPr>
        <w:t>(s1, s2)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rotation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"agniky"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stringrotationalornot.go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Remove specific character in string?</w:t>
      </w: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 xml:space="preserve">or </w:t>
      </w: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How do you remove all occurrences of a given character from the input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(char)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str2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(str[i])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stringremovechar.go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ygnikpok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US"/>
        </w:rPr>
      </w:pPr>
    </w:p>
    <w:p>
      <w:pPr>
        <w:spacing w:before="240" w:after="240"/>
        <w:rPr>
          <w:rFonts w:hint="default" w:ascii="Calibri" w:hAnsi="Calibri" w:eastAsia="Calibri" w:cs="Calibri"/>
          <w:color w:val="0000FF"/>
          <w:rtl w:val="0"/>
          <w:lang w:val="en-US"/>
        </w:rPr>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ascii="Calibri" w:hAnsi="Calibri" w:eastAsia="Calibri" w:cs="Calibri"/>
          <w:rtl w:val="0"/>
        </w:rPr>
      </w:pPr>
    </w:p>
    <w:p>
      <w:pPr>
        <w:spacing w:before="240" w:after="240"/>
        <w:rPr>
          <w:rFonts w:hint="default" w:ascii="Calibri" w:hAnsi="Calibri" w:eastAsia="Calibri" w:cs="Calibri"/>
          <w:b/>
          <w:rtl w:val="0"/>
          <w:lang w:val="en-IN"/>
        </w:rPr>
      </w:pPr>
      <w:r>
        <w:rPr>
          <w:rFonts w:hint="default" w:ascii="Calibri" w:hAnsi="Calibri" w:eastAsia="Calibri" w:cs="Calibri"/>
          <w:b/>
          <w:rtl w:val="0"/>
          <w:lang w:val="en-IN"/>
        </w:rPr>
        <w:t>Constant &amp; iota</w:t>
      </w:r>
    </w:p>
    <w:p>
      <w:pPr>
        <w:spacing w:before="240" w:after="240"/>
        <w:rPr>
          <w:rFonts w:ascii="Calibri" w:hAnsi="Calibri" w:eastAsia="Calibri" w:cs="Calibri"/>
          <w:rtl w:val="0"/>
        </w:rPr>
      </w:pPr>
      <w:r>
        <w:rPr>
          <w:rFonts w:hint="default" w:ascii="Calibri" w:hAnsi="Calibri" w:eastAsia="Calibri" w:cs="Calibri"/>
          <w:rtl w:val="0"/>
        </w:rPr>
        <w:t>iota is used while working with the constants. Once the iota is declared the value can not be changed. Since it declared with respect to constant. iota keyword uses to assign integers to constants.</w:t>
      </w:r>
    </w:p>
    <w:p>
      <w:pPr>
        <w:spacing w:before="240" w:after="240"/>
        <w:rPr>
          <w:rFonts w:hint="default" w:ascii="Calibri" w:hAnsi="Calibri" w:eastAsia="Calibri" w:cs="Calibri"/>
          <w:rtl w:val="0"/>
        </w:rPr>
      </w:pPr>
      <w:r>
        <w:rPr>
          <w:rFonts w:hint="default" w:ascii="Calibri" w:hAnsi="Calibri" w:eastAsia="Calibri" w:cs="Calibri"/>
          <w:rtl w:val="0"/>
        </w:rPr>
        <w:t>iota is the reserved keyword in the golang so we can not use this keyword throughout the program it can only use while declaring the constant.</w:t>
      </w:r>
    </w:p>
    <w:p>
      <w:pPr>
        <w:spacing w:before="240" w:after="240"/>
        <w:rPr>
          <w:rFonts w:hint="default" w:ascii="Calibri" w:hAnsi="Calibri" w:eastAsia="Calibri" w:cs="Calibri"/>
          <w:rtl w:val="0"/>
        </w:rPr>
      </w:pPr>
      <w:r>
        <w:rPr>
          <w:rFonts w:hint="default" w:ascii="Calibri" w:hAnsi="Calibri" w:eastAsia="Calibri" w:cs="Calibri"/>
          <w:rtl w:val="0"/>
        </w:rPr>
        <w:t>iota in golang is a declaration of the constant sequence while the repeating sequence is used in the constant declaration. it saves time while doing the programming &amp; improves writing efficiency.  </w:t>
      </w:r>
    </w:p>
    <w:p>
      <w:pPr>
        <w:spacing w:before="240" w:after="240"/>
        <w:rPr>
          <w:rFonts w:hint="default" w:ascii="Calibri" w:hAnsi="Calibri" w:eastAsia="Calibri" w:cs="Calibri"/>
          <w:rtl w:val="0"/>
        </w:rPr>
      </w:pPr>
      <w:r>
        <w:rPr>
          <w:rFonts w:hint="default" w:ascii="Calibri" w:hAnsi="Calibri" w:eastAsia="Calibri" w:cs="Calibri"/>
          <w:rtl w:val="0"/>
        </w:rPr>
        <w:t>There are a few ways to define the iota. The good thing about the iota is we can skip the sequence in the middle of the counter or we can start the sequence from a particular count number.</w:t>
      </w:r>
    </w:p>
    <w:p>
      <w:pPr>
        <w:spacing w:before="240" w:after="240"/>
        <w:rPr>
          <w:rFonts w:hint="default" w:ascii="Calibri" w:hAnsi="Calibri" w:eastAsia="Calibri" w:cs="Calibri"/>
          <w:rtl w:val="0"/>
        </w:rPr>
      </w:pPr>
      <w:r>
        <w:rPr>
          <w:rFonts w:hint="default" w:ascii="Calibri" w:hAnsi="Calibri" w:eastAsia="Calibri" w:cs="Calibri"/>
          <w:rtl w:val="0"/>
        </w:rPr>
        <w:t>Let, us take the example of the beautiful beach of the USA using the iota. Example 1 shows the old way of declaring the constant.</w:t>
      </w:r>
    </w:p>
    <w:p>
      <w:pPr>
        <w:pStyle w:val="16"/>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7"/>
          <w:rFonts w:hint="default" w:ascii="Segoe UI" w:hAnsi="Segoe UI" w:eastAsia="Segoe UI" w:cs="Segoe UI"/>
          <w:b/>
          <w:bCs/>
          <w:i w:val="0"/>
          <w:iCs w:val="0"/>
          <w:caps w:val="0"/>
          <w:spacing w:val="0"/>
          <w:sz w:val="16"/>
          <w:szCs w:val="16"/>
          <w:shd w:val="clear" w:fill="FFFFFF"/>
        </w:rPr>
        <w:t>Example 1</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3"/>
          <w:rFonts w:hint="default" w:ascii="Consolas" w:hAnsi="Consolas" w:eastAsia="Consolas" w:cs="Consolas"/>
          <w:color w:val="F8F8F2"/>
          <w:sz w:val="21"/>
          <w:szCs w:val="21"/>
          <w:shd w:val="clear" w:fill="272822"/>
        </w:rPr>
        <w:t xml:space="preserve"> main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708090"/>
          <w:sz w:val="21"/>
          <w:szCs w:val="21"/>
          <w:shd w:val="clear" w:fill="272822"/>
        </w:rPr>
      </w:pPr>
      <w:r>
        <w:rPr>
          <w:rFonts w:hint="default" w:ascii="Consolas" w:hAnsi="Consolas" w:eastAsia="Consolas" w:cs="Consolas"/>
          <w:color w:val="66D9EF"/>
          <w:sz w:val="21"/>
          <w:szCs w:val="21"/>
          <w:shd w:val="clear" w:fill="272822"/>
        </w:rPr>
        <w:t>import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r>
        <w:rPr>
          <w:rFonts w:hint="default" w:ascii="Consolas" w:hAnsi="Consolas" w:eastAsia="Consolas" w:cs="Consolas"/>
          <w:color w:val="708090"/>
          <w:sz w:val="21"/>
          <w:szCs w:val="21"/>
          <w:shd w:val="clear" w:fill="272822"/>
        </w:rPr>
        <w:t>// Old method of defining the constant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const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0</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1</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2</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ascii="Consolas" w:hAnsi="Consolas" w:eastAsia="Consolas" w:cs="Consolas"/>
          <w:color w:val="F8F8F2"/>
          <w:sz w:val="21"/>
          <w:szCs w:val="21"/>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6"/>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7"/>
          <w:rFonts w:hint="default" w:ascii="Segoe UI" w:hAnsi="Segoe UI" w:eastAsia="Segoe UI" w:cs="Segoe UI"/>
          <w:b/>
          <w:bCs/>
          <w:i w:val="0"/>
          <w:iCs w:val="0"/>
          <w:caps w:val="0"/>
          <w:spacing w:val="0"/>
          <w:sz w:val="16"/>
          <w:szCs w:val="16"/>
          <w:shd w:val="clear" w:fill="FFFFFF"/>
        </w:rPr>
        <w:t>Example 2 </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3"/>
          <w:rFonts w:hint="default" w:ascii="Consolas" w:hAnsi="Consolas" w:eastAsia="Consolas" w:cs="Consolas"/>
          <w:color w:val="F8F8F2"/>
          <w:sz w:val="21"/>
          <w:szCs w:val="21"/>
          <w:shd w:val="clear" w:fill="272822"/>
        </w:rPr>
        <w:t xml:space="preserve"> main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Short iota declaration method</w:t>
      </w:r>
      <w:r>
        <w:rPr>
          <w:rFonts w:hint="default" w:ascii="Consolas" w:hAnsi="Consolas" w:eastAsia="Consolas" w:cs="Consolas"/>
          <w:color w:val="66D9EF"/>
          <w:sz w:val="21"/>
          <w:szCs w:val="21"/>
          <w:shd w:val="clear" w:fill="272822"/>
        </w:rPr>
        <w:t>const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//1</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//2</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spacing w:before="240" w:after="240"/>
        <w:rPr>
          <w:rFonts w:hint="default" w:ascii="Calibri" w:hAnsi="Calibri" w:eastAsia="Calibri" w:cs="Calibri"/>
          <w:rtl w:val="0"/>
        </w:rPr>
      </w:pPr>
      <w:r>
        <w:rPr>
          <w:rFonts w:hint="default" w:ascii="Calibri" w:hAnsi="Calibri" w:eastAsia="Calibri" w:cs="Calibri"/>
          <w:rtl w:val="0"/>
        </w:rPr>
        <w:t>Both the above program will declare constant and the value will be Malibu = 0, Miami = 1, Maryland = 2, and so on.</w:t>
      </w:r>
    </w:p>
    <w:p>
      <w:pPr>
        <w:spacing w:before="240" w:after="240"/>
        <w:rPr>
          <w:rFonts w:hint="default" w:ascii="Calibri" w:hAnsi="Calibri" w:eastAsia="Calibri" w:cs="Calibri"/>
          <w:rtl w:val="0"/>
        </w:rPr>
      </w:pPr>
      <w:r>
        <w:rPr>
          <w:rFonts w:hint="default" w:ascii="Calibri" w:hAnsi="Calibri" w:eastAsia="Calibri" w:cs="Calibri"/>
          <w:rtl w:val="0"/>
        </w:rPr>
        <w:t>However, while writing the program it is not the case where each and every time we will go in a sequential manner. Sometimes we must have to skip the value. </w:t>
      </w:r>
    </w:p>
    <w:p>
      <w:pPr>
        <w:spacing w:before="240" w:after="240"/>
        <w:rPr>
          <w:rFonts w:hint="default" w:ascii="Calibri" w:hAnsi="Calibri" w:eastAsia="Calibri" w:cs="Calibri"/>
          <w:rtl w:val="0"/>
        </w:rPr>
      </w:pPr>
      <w:r>
        <w:rPr>
          <w:rFonts w:hint="default" w:ascii="Calibri" w:hAnsi="Calibri" w:eastAsia="Calibri" w:cs="Calibri"/>
          <w:rtl w:val="0"/>
        </w:rPr>
        <w:t>Where iota comes into the picture and solves the issues. iota having a 2 declaration methods short declaration and long declaration. example 2 mentioned above will be the shorthand declaration method. example 3 uses a long declaration method. </w:t>
      </w:r>
    </w:p>
    <w:p>
      <w:pPr>
        <w:spacing w:before="240" w:after="240"/>
        <w:rPr>
          <w:rFonts w:hint="default" w:ascii="Calibri" w:hAnsi="Calibri" w:eastAsia="Calibri" w:cs="Calibri"/>
          <w:b/>
          <w:bCs/>
          <w:rtl w:val="0"/>
        </w:rPr>
      </w:pPr>
      <w:r>
        <w:rPr>
          <w:rFonts w:hint="default" w:ascii="Calibri" w:hAnsi="Calibri" w:eastAsia="Calibri" w:cs="Calibri"/>
          <w:b/>
          <w:bCs/>
          <w:rtl w:val="0"/>
        </w:rPr>
        <w:t>Example 3</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3"/>
          <w:rFonts w:hint="default" w:ascii="Consolas" w:hAnsi="Consolas" w:eastAsia="Consolas" w:cs="Consolas"/>
          <w:color w:val="F8F8F2"/>
          <w:sz w:val="21"/>
          <w:szCs w:val="21"/>
          <w:shd w:val="clear" w:fill="272822"/>
        </w:rPr>
        <w:t xml:space="preserve"> main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Long iota declaration method</w:t>
      </w:r>
      <w:r>
        <w:rPr>
          <w:rFonts w:hint="default" w:ascii="Consolas" w:hAnsi="Consolas" w:eastAsia="Consolas" w:cs="Consolas"/>
          <w:color w:val="66D9EF"/>
          <w:sz w:val="21"/>
          <w:szCs w:val="21"/>
          <w:shd w:val="clear" w:fill="272822"/>
        </w:rPr>
        <w:t>const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//1</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//2</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6"/>
        <w:keepNext w:val="0"/>
        <w:keepLines w:val="0"/>
        <w:widowControl/>
        <w:suppressLineNumbers w:val="0"/>
        <w:shd w:val="clear" w:fill="FFFFFF"/>
        <w:spacing w:before="0" w:beforeAutospacing="0" w:after="210" w:afterAutospacing="0" w:line="300" w:lineRule="atLeast"/>
        <w:ind w:left="0" w:right="0" w:firstLine="0"/>
        <w:jc w:val="both"/>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shd w:val="clear" w:fill="FFFFFF"/>
        </w:rPr>
        <w:t>It is also possible to skip the values in iota. In example 4 we added the _ at positions 2 &amp; 3 hence it will skip the second and third positions and jump towards the fourth position. </w:t>
      </w:r>
    </w:p>
    <w:p>
      <w:pPr>
        <w:pStyle w:val="16"/>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7"/>
          <w:rFonts w:hint="default" w:ascii="Segoe UI" w:hAnsi="Segoe UI" w:eastAsia="Segoe UI" w:cs="Segoe UI"/>
          <w:b/>
          <w:bCs/>
          <w:i w:val="0"/>
          <w:iCs w:val="0"/>
          <w:caps w:val="0"/>
          <w:spacing w:val="0"/>
          <w:sz w:val="16"/>
          <w:szCs w:val="16"/>
          <w:shd w:val="clear" w:fill="FFFFFF"/>
        </w:rPr>
        <w:t>Example 4</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3"/>
          <w:rFonts w:hint="default" w:ascii="Consolas" w:hAnsi="Consolas" w:eastAsia="Consolas" w:cs="Consolas"/>
          <w:color w:val="F8F8F2"/>
          <w:sz w:val="21"/>
          <w:szCs w:val="21"/>
          <w:shd w:val="clear" w:fill="272822"/>
        </w:rPr>
        <w:t xml:space="preserve"> main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Skip the particular constant value</w:t>
      </w:r>
      <w:r>
        <w:rPr>
          <w:rFonts w:hint="default" w:ascii="Consolas" w:hAnsi="Consolas" w:eastAsia="Consolas" w:cs="Consolas"/>
          <w:color w:val="66D9EF"/>
          <w:sz w:val="21"/>
          <w:szCs w:val="21"/>
          <w:shd w:val="clear" w:fill="272822"/>
        </w:rPr>
        <w:t>const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//3</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//4</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//5</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0 3 4 5</w:t>
      </w:r>
    </w:p>
    <w:p>
      <w:pPr>
        <w:spacing w:before="240" w:after="240"/>
        <w:rPr>
          <w:rFonts w:hint="default" w:ascii="Calibri" w:hAnsi="Calibri" w:eastAsia="Calibri" w:cs="Calibri"/>
          <w:rtl w:val="0"/>
        </w:rPr>
      </w:pPr>
      <w:r>
        <w:rPr>
          <w:rFonts w:hint="default" w:ascii="Calibri" w:hAnsi="Calibri" w:eastAsia="Calibri" w:cs="Calibri"/>
          <w:rtl w:val="0"/>
        </w:rPr>
        <w:t>We can start the value from a particular number let us say we start at 3 in example 5 then iota will skip the values 0,1,2 and jump towards 3 values and continue. </w:t>
      </w:r>
    </w:p>
    <w:p>
      <w:pPr>
        <w:spacing w:before="240" w:after="240"/>
        <w:rPr>
          <w:rFonts w:hint="default" w:ascii="Calibri" w:hAnsi="Calibri" w:eastAsia="Calibri" w:cs="Calibri"/>
          <w:b/>
          <w:bCs/>
          <w:rtl w:val="0"/>
        </w:rPr>
      </w:pPr>
      <w:r>
        <w:rPr>
          <w:rFonts w:hint="default" w:ascii="Calibri" w:hAnsi="Calibri" w:eastAsia="Calibri" w:cs="Calibri"/>
          <w:b/>
          <w:bCs/>
          <w:rtl w:val="0"/>
        </w:rPr>
        <w:t>Example 5</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3"/>
          <w:rFonts w:hint="default" w:ascii="Consolas" w:hAnsi="Consolas" w:eastAsia="Consolas" w:cs="Consolas"/>
          <w:color w:val="F8F8F2"/>
          <w:sz w:val="21"/>
          <w:szCs w:val="21"/>
          <w:shd w:val="clear" w:fill="272822"/>
        </w:rPr>
        <w:t xml:space="preserve"> main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Start iota from the perticular value</w:t>
      </w:r>
      <w:r>
        <w:rPr>
          <w:rFonts w:hint="default" w:ascii="Consolas" w:hAnsi="Consolas" w:eastAsia="Consolas" w:cs="Consolas"/>
          <w:color w:val="66D9EF"/>
          <w:sz w:val="21"/>
          <w:szCs w:val="21"/>
          <w:shd w:val="clear" w:fill="272822"/>
        </w:rPr>
        <w:t>const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      Increment the counter by 3 by adding iota + 3</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//4</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//5</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//6</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3 4 5 6</w:t>
      </w:r>
    </w:p>
    <w:p>
      <w:pPr>
        <w:spacing w:before="240" w:after="240"/>
        <w:rPr>
          <w:rFonts w:hint="default" w:ascii="Calibri" w:hAnsi="Calibri" w:eastAsia="Calibri" w:cs="Calibri"/>
          <w:rtl w:val="0"/>
        </w:rPr>
      </w:pPr>
      <w:r>
        <w:rPr>
          <w:rFonts w:hint="default" w:ascii="Calibri" w:hAnsi="Calibri" w:eastAsia="Calibri" w:cs="Calibri"/>
          <w:rtl w:val="0"/>
        </w:rPr>
        <w:t>In a real-life example iota will be used as a receiver function to more easily work with multiple sequential constants.</w:t>
      </w:r>
    </w:p>
    <w:p>
      <w:pPr>
        <w:spacing w:before="240" w:after="240"/>
        <w:rPr>
          <w:rFonts w:ascii="Calibri" w:hAnsi="Calibri" w:eastAsia="Calibri" w:cs="Calibri"/>
          <w:b/>
        </w:rPr>
      </w:pPr>
      <w:r>
        <w:rPr>
          <w:rFonts w:ascii="Calibri" w:hAnsi="Calibri" w:eastAsia="Calibri" w:cs="Calibri"/>
          <w:b/>
          <w:rtl w:val="0"/>
        </w:rPr>
        <w:t>Go slices</w:t>
      </w:r>
    </w:p>
    <w:p>
      <w:pPr>
        <w:spacing w:before="240" w:after="240"/>
        <w:rPr>
          <w:rFonts w:ascii="Calibri" w:hAnsi="Calibri" w:eastAsia="Calibri" w:cs="Calibri"/>
        </w:rPr>
      </w:pPr>
      <w:r>
        <w:rPr>
          <w:rFonts w:ascii="Calibri" w:hAnsi="Calibri" w:eastAsia="Calibri" w:cs="Calibri"/>
          <w:rtl w:val="0"/>
        </w:rPr>
        <w:t>Go slices are the abstraction over the go array.</w:t>
      </w:r>
    </w:p>
    <w:p>
      <w:pPr>
        <w:spacing w:before="240" w:after="240"/>
        <w:rPr>
          <w:rFonts w:ascii="Calibri" w:hAnsi="Calibri" w:eastAsia="Calibri" w:cs="Calibri"/>
          <w:rtl w:val="0"/>
        </w:rPr>
      </w:pPr>
      <w:r>
        <w:rPr>
          <w:rFonts w:ascii="Calibri" w:hAnsi="Calibri" w:eastAsia="Calibri" w:cs="Calibri"/>
          <w:rtl w:val="0"/>
        </w:rPr>
        <w:t>Array will allows you to define several data items of same kind</w:t>
      </w:r>
    </w:p>
    <w:p>
      <w:pPr>
        <w:spacing w:before="240" w:after="240"/>
        <w:rPr>
          <w:rFonts w:hint="default" w:ascii="Calibri" w:hAnsi="Calibri" w:eastAsia="Calibri" w:cs="Calibri"/>
          <w:b/>
          <w:bCs/>
          <w:rtl w:val="0"/>
          <w:lang w:val="en-US"/>
        </w:rPr>
      </w:pPr>
      <w:r>
        <w:rPr>
          <w:rFonts w:hint="default" w:ascii="Calibri" w:hAnsi="Calibri" w:eastAsia="Calibri" w:cs="Calibri"/>
          <w:b/>
          <w:bCs/>
          <w:rtl w:val="0"/>
          <w:lang w:val="en-US"/>
        </w:rPr>
        <w:t>What is the difference between slice and array?</w:t>
      </w:r>
    </w:p>
    <w:p>
      <w:pPr>
        <w:spacing w:before="240" w:after="240"/>
        <w:rPr>
          <w:rFonts w:ascii="Calibri" w:hAnsi="Calibri" w:eastAsia="Calibri" w:cs="Calibri"/>
        </w:rPr>
      </w:pPr>
      <w:r>
        <w:rPr>
          <w:rFonts w:ascii="Calibri" w:hAnsi="Calibri" w:eastAsia="Calibri" w:cs="Calibri"/>
          <w:rtl w:val="0"/>
        </w:rPr>
        <w:t>But does not provide increase the size dynamically or to get sub array of its own</w:t>
      </w:r>
    </w:p>
    <w:p>
      <w:pPr>
        <w:spacing w:before="240" w:after="240"/>
        <w:rPr>
          <w:rFonts w:ascii="Calibri" w:hAnsi="Calibri" w:eastAsia="Calibri" w:cs="Calibri"/>
        </w:rPr>
      </w:pPr>
      <w:r>
        <w:rPr>
          <w:rFonts w:ascii="Calibri" w:hAnsi="Calibri" w:eastAsia="Calibri" w:cs="Calibri"/>
          <w:rtl w:val="0"/>
        </w:rPr>
        <w:t>Slices overcome this limitation</w:t>
      </w:r>
    </w:p>
    <w:p>
      <w:pPr>
        <w:spacing w:before="240" w:after="240"/>
        <w:rPr>
          <w:rFonts w:ascii="Calibri" w:hAnsi="Calibri" w:eastAsia="Calibri" w:cs="Calibri"/>
        </w:rPr>
      </w:pPr>
      <w:r>
        <w:rPr>
          <w:rFonts w:ascii="Calibri" w:hAnsi="Calibri" w:eastAsia="Calibri" w:cs="Calibri"/>
          <w:rtl w:val="0"/>
        </w:rPr>
        <w:t>var numbers []int /* a slice of unspecified size */</w:t>
      </w:r>
    </w:p>
    <w:p>
      <w:pPr>
        <w:spacing w:before="240" w:after="240"/>
        <w:rPr>
          <w:rFonts w:ascii="Calibri" w:hAnsi="Calibri" w:eastAsia="Calibri" w:cs="Calibri"/>
        </w:rPr>
      </w:pPr>
      <w:r>
        <w:rPr>
          <w:rFonts w:ascii="Calibri" w:hAnsi="Calibri" w:eastAsia="Calibri" w:cs="Calibri"/>
          <w:rtl w:val="0"/>
        </w:rPr>
        <w:t>/* numbers == []int{0,0,0,0,0}*/</w:t>
      </w:r>
    </w:p>
    <w:p>
      <w:pPr>
        <w:spacing w:before="240" w:after="240"/>
        <w:rPr>
          <w:rFonts w:ascii="Calibri" w:hAnsi="Calibri" w:eastAsia="Calibri" w:cs="Calibri"/>
          <w:rtl w:val="0"/>
        </w:rPr>
      </w:pPr>
      <w:r>
        <w:rPr>
          <w:rFonts w:ascii="Calibri" w:hAnsi="Calibri" w:eastAsia="Calibri" w:cs="Calibri"/>
          <w:rtl w:val="0"/>
        </w:rPr>
        <w:t>numbers = make([]int,5,5) /* a slice of length 5 and capacity 5*/</w:t>
      </w:r>
    </w:p>
    <w:p>
      <w:pPr>
        <w:spacing w:before="240" w:after="240"/>
        <w:rPr>
          <w:rFonts w:hint="default" w:ascii="Calibri" w:hAnsi="Calibri" w:eastAsia="Calibri" w:cs="Calibri"/>
          <w:b/>
          <w:rtl w:val="0"/>
          <w:lang w:val="en-US"/>
        </w:rPr>
      </w:pPr>
      <w:r>
        <w:rPr>
          <w:rFonts w:hint="default" w:ascii="Calibri" w:hAnsi="Calibri" w:eastAsia="Calibri" w:cs="Calibri"/>
          <w:b/>
          <w:rtl w:val="0"/>
          <w:lang w:val="en-US"/>
        </w:rPr>
        <w:t>Things need to remember while using the slice</w:t>
      </w:r>
    </w:p>
    <w:p>
      <w:pPr>
        <w:spacing w:before="240" w:after="240"/>
        <w:rPr>
          <w:rFonts w:hint="default" w:ascii="Calibri" w:hAnsi="Calibri" w:eastAsia="Calibri" w:cs="Calibri"/>
          <w:b w:val="0"/>
          <w:bCs/>
          <w:rtl w:val="0"/>
          <w:lang w:val="en-US"/>
        </w:rPr>
      </w:pPr>
      <w:r>
        <w:rPr>
          <w:rFonts w:hint="default" w:ascii="Calibri" w:hAnsi="Calibri" w:eastAsia="Calibri" w:cs="Calibri"/>
          <w:b w:val="0"/>
          <w:bCs/>
          <w:rtl w:val="0"/>
          <w:lang w:val="en-US"/>
        </w:rPr>
        <w:t>Slices are value to reference over array. hence you can not update same slice data using the append function while using the the function to add a value.</w:t>
      </w:r>
    </w:p>
    <w:p>
      <w:pPr>
        <w:spacing w:before="240" w:after="240"/>
        <w:rPr>
          <w:rFonts w:ascii="Calibri" w:hAnsi="Calibri" w:eastAsia="Calibri" w:cs="Calibri"/>
          <w:b/>
        </w:rPr>
      </w:pPr>
      <w:r>
        <w:rPr>
          <w:rFonts w:ascii="Calibri" w:hAnsi="Calibri" w:eastAsia="Calibri" w:cs="Calibri"/>
          <w:b/>
          <w:rtl w:val="0"/>
        </w:rPr>
        <w:t>Defining the slice</w:t>
      </w:r>
    </w:p>
    <w:p>
      <w:pPr>
        <w:spacing w:before="240" w:after="240"/>
        <w:rPr>
          <w:rFonts w:ascii="Calibri" w:hAnsi="Calibri" w:eastAsia="Calibri" w:cs="Calibri"/>
        </w:rPr>
      </w:pPr>
      <w:r>
        <w:rPr>
          <w:rFonts w:ascii="Calibri" w:hAnsi="Calibri" w:eastAsia="Calibri" w:cs="Calibri"/>
          <w:rtl w:val="0"/>
        </w:rPr>
        <w:t>Declare the array without specifying the size will be slice</w:t>
      </w:r>
    </w:p>
    <w:p>
      <w:pPr>
        <w:spacing w:before="240" w:after="240"/>
        <w:rPr>
          <w:rFonts w:ascii="Calibri" w:hAnsi="Calibri" w:eastAsia="Calibri" w:cs="Calibri"/>
        </w:rPr>
      </w:pPr>
      <w:r>
        <w:rPr>
          <w:rFonts w:ascii="Calibri" w:hAnsi="Calibri" w:eastAsia="Calibri" w:cs="Calibri"/>
          <w:rtl w:val="0"/>
        </w:rPr>
        <w:t>Alternatively can create the make function too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number2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"SLice is nil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1 2 3 4]</w:t>
      </w:r>
    </w:p>
    <w:p>
      <w:pPr>
        <w:spacing w:before="240" w:after="240"/>
        <w:rPr>
          <w:rFonts w:ascii="Calibri" w:hAnsi="Calibri" w:eastAsia="Calibri" w:cs="Calibri"/>
        </w:rPr>
      </w:pPr>
      <w:r>
        <w:rPr>
          <w:rFonts w:ascii="Calibri" w:hAnsi="Calibri" w:eastAsia="Calibri" w:cs="Calibri"/>
          <w:rtl w:val="0"/>
        </w:rPr>
        <w:t>5 5</w:t>
      </w:r>
    </w:p>
    <w:p>
      <w:pPr>
        <w:spacing w:before="240" w:after="240"/>
        <w:rPr>
          <w:rFonts w:ascii="Calibri" w:hAnsi="Calibri" w:eastAsia="Calibri" w:cs="Calibri"/>
        </w:rPr>
      </w:pPr>
      <w:r>
        <w:rPr>
          <w:rFonts w:ascii="Calibri" w:hAnsi="Calibri" w:eastAsia="Calibri" w:cs="Calibri"/>
          <w:rtl w:val="0"/>
        </w:rPr>
        <w:t>[0 0 0]</w:t>
      </w:r>
    </w:p>
    <w:p>
      <w:pPr>
        <w:spacing w:before="240" w:after="240"/>
        <w:rPr>
          <w:rFonts w:ascii="Calibri" w:hAnsi="Calibri" w:eastAsia="Calibri" w:cs="Calibri"/>
        </w:rPr>
      </w:pPr>
      <w:r>
        <w:rPr>
          <w:rFonts w:ascii="Calibri" w:hAnsi="Calibri" w:eastAsia="Calibri" w:cs="Calibri"/>
          <w:rtl w:val="0"/>
        </w:rPr>
        <w:t>3 5</w:t>
      </w:r>
    </w:p>
    <w:p>
      <w:pPr>
        <w:spacing w:before="240" w:after="240"/>
        <w:rPr>
          <w:rFonts w:ascii="Calibri" w:hAnsi="Calibri" w:eastAsia="Calibri" w:cs="Calibri"/>
        </w:rPr>
      </w:pPr>
      <w:r>
        <w:rPr>
          <w:rFonts w:ascii="Calibri" w:hAnsi="Calibri" w:eastAsia="Calibri" w:cs="Calibri"/>
          <w:rtl w:val="0"/>
        </w:rPr>
        <w:t>SLice is nil</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b/>
        </w:rPr>
      </w:pPr>
      <w:r>
        <w:rPr>
          <w:rFonts w:ascii="Calibri" w:hAnsi="Calibri" w:eastAsia="Calibri" w:cs="Calibri"/>
          <w:b/>
          <w:rtl w:val="0"/>
        </w:rPr>
        <w:t>Subslice</w:t>
      </w:r>
    </w:p>
    <w:p>
      <w:pPr>
        <w:spacing w:before="240" w:after="240"/>
        <w:rPr>
          <w:rFonts w:ascii="Calibri" w:hAnsi="Calibri" w:eastAsia="Calibri" w:cs="Calibri"/>
        </w:rPr>
      </w:pPr>
      <w:r>
        <w:rPr>
          <w:rFonts w:ascii="Calibri" w:hAnsi="Calibri" w:eastAsia="Calibri" w:cs="Calibri"/>
          <w:rtl w:val="0"/>
        </w:rPr>
        <w:t>Subslice allows to create new lice from current slice use upper bound and lower bound limits as per below</w:t>
      </w:r>
    </w:p>
    <w:p>
      <w:pPr>
        <w:spacing w:before="240" w:after="240"/>
        <w:rPr>
          <w:rFonts w:ascii="Calibri" w:hAnsi="Calibri" w:eastAsia="Calibri" w:cs="Calibri"/>
          <w:b/>
        </w:rPr>
      </w:pPr>
      <w:r>
        <w:rPr>
          <w:rFonts w:ascii="Calibri" w:hAnsi="Calibri" w:eastAsia="Calibri" w:cs="Calibri"/>
          <w:b/>
          <w:rtl w:val="0"/>
        </w:rPr>
        <w:t>[lower-bound:upper-bound]</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p>
    <w:p>
      <w:pPr>
        <w:shd w:val="clear" w:fill="1E1E1E"/>
        <w:spacing w:before="240" w:after="240" w:line="325" w:lineRule="auto"/>
        <w:rPr>
          <w:rFonts w:hint="default" w:ascii="Courier New" w:hAnsi="Courier New" w:eastAsia="Courier New" w:cs="Courier New"/>
          <w:color w:val="D4D4D4"/>
          <w:sz w:val="21"/>
          <w:szCs w:val="21"/>
          <w:lang w:val="en-US"/>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r>
        <w:rPr>
          <w:rFonts w:hint="default" w:ascii="Courier New" w:hAnsi="Courier New" w:eastAsia="Courier New" w:cs="Courier New"/>
          <w:color w:val="D4D4D4"/>
          <w:sz w:val="21"/>
          <w:szCs w:val="21"/>
          <w:rtl w:val="0"/>
          <w:lang w:val="en-US"/>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number3</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(number3)</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[0 1 2 3 4 5 6 7 8]</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rPr>
      </w:pPr>
      <w:r>
        <w:rPr>
          <w:rFonts w:ascii="Calibri" w:hAnsi="Calibri" w:eastAsia="Calibri" w:cs="Calibri"/>
          <w:rtl w:val="0"/>
        </w:rPr>
        <w:t>[0 1 2]</w:t>
      </w:r>
    </w:p>
    <w:p>
      <w:pPr>
        <w:spacing w:before="240" w:after="240"/>
        <w:rPr>
          <w:rFonts w:ascii="Calibri" w:hAnsi="Calibri" w:eastAsia="Calibri" w:cs="Calibri"/>
        </w:rPr>
      </w:pPr>
      <w:r>
        <w:rPr>
          <w:rFonts w:ascii="Calibri" w:hAnsi="Calibri" w:eastAsia="Calibri" w:cs="Calibri"/>
          <w:rtl w:val="0"/>
        </w:rPr>
        <w:t>[4 5 6 7 8]</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rPr>
      </w:pPr>
      <w:r>
        <w:rPr>
          <w:rFonts w:ascii="Calibri" w:hAnsi="Calibri" w:eastAsia="Calibri" w:cs="Calibri"/>
          <w:rtl w:val="0"/>
        </w:rPr>
        <w:t>[1 2 3 4]</w:t>
      </w:r>
    </w:p>
    <w:p>
      <w:pPr>
        <w:spacing w:before="240" w:after="240"/>
        <w:rPr>
          <w:rFonts w:ascii="Calibri" w:hAnsi="Calibri" w:eastAsia="Calibri" w:cs="Calibri"/>
        </w:rPr>
      </w:pPr>
      <w:r>
        <w:rPr>
          <w:rFonts w:ascii="Calibri" w:hAnsi="Calibri" w:eastAsia="Calibri" w:cs="Calibri"/>
          <w:rtl w:val="0"/>
        </w:rPr>
        <w:t>[3 4 5 6 7 8]</w:t>
      </w:r>
    </w:p>
    <w:p>
      <w:pPr>
        <w:spacing w:before="240" w:after="240"/>
        <w:rPr>
          <w:rFonts w:ascii="Calibri" w:hAnsi="Calibri" w:eastAsia="Calibri" w:cs="Calibri"/>
          <w:b/>
        </w:rPr>
      </w:pPr>
      <w:r>
        <w:rPr>
          <w:rFonts w:ascii="Calibri" w:hAnsi="Calibri" w:eastAsia="Calibri" w:cs="Calibri"/>
          <w:b/>
          <w:rtl w:val="0"/>
        </w:rPr>
        <w:t>Slice append and copy</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ind w:firstLine="504"/>
        <w:rPr>
          <w:rFonts w:hint="default" w:ascii="Courier New" w:hAnsi="Courier New" w:eastAsia="Courier New" w:cs="Courier New"/>
          <w:color w:val="4EC9B0"/>
          <w:sz w:val="21"/>
          <w:szCs w:val="21"/>
          <w:rtl w:val="0"/>
          <w:lang w:val="en-US"/>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hint="default" w:ascii="Courier New" w:hAnsi="Courier New" w:eastAsia="Courier New" w:cs="Courier New"/>
          <w:color w:val="4EC9B0"/>
          <w:sz w:val="21"/>
          <w:szCs w:val="21"/>
          <w:rtl w:val="0"/>
          <w:lang w:val="en-US"/>
        </w:rPr>
        <w:t xml:space="preserve"> // This will create 8 capacity of array</w:t>
      </w:r>
    </w:p>
    <w:p>
      <w:pPr>
        <w:shd w:val="clear" w:fill="1E1E1E"/>
        <w:spacing w:before="240" w:after="240" w:line="325" w:lineRule="auto"/>
        <w:ind w:firstLine="504"/>
        <w:rPr>
          <w:rFonts w:hint="default" w:ascii="Courier New" w:hAnsi="Courier New" w:eastAsia="Courier New" w:cs="Courier New"/>
          <w:color w:val="4EC9B0"/>
          <w:sz w:val="21"/>
          <w:szCs w:val="21"/>
          <w:rtl w:val="0"/>
          <w:lang w:val="en-US"/>
        </w:rPr>
      </w:pPr>
      <w:r>
        <w:rPr>
          <w:rFonts w:hint="default" w:ascii="Courier New" w:hAnsi="Courier New" w:eastAsia="Courier New" w:cs="Courier New"/>
          <w:color w:val="4EC9B0"/>
          <w:sz w:val="21"/>
          <w:szCs w:val="21"/>
          <w:rtl w:val="0"/>
          <w:lang w:val="en-US"/>
        </w:rPr>
        <w:t>//If used short hand method then it will not like that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copy</w:t>
      </w:r>
      <w:r>
        <w:rPr>
          <w:rFonts w:ascii="Courier New" w:hAnsi="Courier New" w:eastAsia="Courier New" w:cs="Courier New"/>
          <w:color w:val="D4D4D4"/>
          <w:sz w:val="21"/>
          <w:szCs w:val="21"/>
          <w:rtl w:val="0"/>
        </w:rPr>
        <w:t>(numbers1, 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(numbers1),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(numbers1), numbers1)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Len = 0 , Cap = 0 , slice = [] </w:t>
      </w:r>
    </w:p>
    <w:p>
      <w:pPr>
        <w:spacing w:before="240" w:after="240"/>
        <w:rPr>
          <w:rFonts w:ascii="Calibri" w:hAnsi="Calibri" w:eastAsia="Calibri" w:cs="Calibri"/>
        </w:rPr>
      </w:pPr>
      <w:r>
        <w:rPr>
          <w:rFonts w:ascii="Calibri" w:hAnsi="Calibri" w:eastAsia="Calibri" w:cs="Calibri"/>
          <w:rtl w:val="0"/>
        </w:rPr>
        <w:t xml:space="preserve">Len = 6 , Cap = 8 , slice = [0 1 2 3 4 5] </w:t>
      </w:r>
    </w:p>
    <w:p>
      <w:pPr>
        <w:spacing w:before="240" w:after="240"/>
        <w:rPr>
          <w:rFonts w:ascii="Calibri" w:hAnsi="Calibri" w:eastAsia="Calibri" w:cs="Calibri"/>
        </w:rPr>
      </w:pPr>
      <w:r>
        <w:rPr>
          <w:rFonts w:ascii="Calibri" w:hAnsi="Calibri" w:eastAsia="Calibri" w:cs="Calibri"/>
          <w:rtl w:val="0"/>
        </w:rPr>
        <w:t>Len = 6, Cap = 16 , slice = [0 1 2 3 4 5]</w:t>
      </w:r>
    </w:p>
    <w:p>
      <w:pPr>
        <w:spacing w:before="240" w:after="240"/>
        <w:rPr>
          <w:rFonts w:hint="default" w:ascii="Calibri" w:hAnsi="Calibri" w:eastAsia="Calibri" w:cs="Calibri"/>
          <w:b/>
          <w:rtl w:val="0"/>
          <w:lang w:val="en-US"/>
        </w:rPr>
      </w:pPr>
      <w:r>
        <w:rPr>
          <w:rFonts w:hint="default" w:ascii="Calibri" w:hAnsi="Calibri" w:eastAsia="Calibri" w:cs="Calibri"/>
          <w:b/>
          <w:rtl w:val="0"/>
          <w:lang w:val="en-US"/>
        </w:rPr>
        <w:t>Things need to remember while using the slice</w:t>
      </w:r>
    </w:p>
    <w:p>
      <w:pPr>
        <w:spacing w:before="240" w:after="240"/>
        <w:rPr>
          <w:rFonts w:hint="default" w:ascii="Calibri" w:hAnsi="Calibri" w:eastAsia="Calibri" w:cs="Calibri"/>
          <w:b w:val="0"/>
          <w:bCs/>
          <w:rtl w:val="0"/>
          <w:lang w:val="en-US"/>
        </w:rPr>
      </w:pPr>
      <w:r>
        <w:rPr>
          <w:rFonts w:hint="default" w:ascii="Calibri" w:hAnsi="Calibri" w:eastAsia="Calibri" w:cs="Calibri"/>
          <w:b w:val="0"/>
          <w:bCs/>
          <w:rtl w:val="0"/>
          <w:lang w:val="en-US"/>
        </w:rPr>
        <w:t>Slices are value to reference over array. hence you can not update same slice data using the append function while using the the function to add a value.</w:t>
      </w:r>
    </w:p>
    <w:p>
      <w:pPr>
        <w:spacing w:before="240" w:after="240"/>
        <w:rPr>
          <w:rFonts w:hint="default" w:ascii="Calibri" w:hAnsi="Calibri" w:eastAsia="Calibri" w:cs="Calibri"/>
          <w:b w:val="0"/>
          <w:bCs/>
          <w:rtl w:val="0"/>
          <w:lang w:val="en-IN"/>
        </w:rPr>
      </w:pPr>
      <w:r>
        <w:rPr>
          <w:rFonts w:hint="default" w:ascii="Calibri" w:hAnsi="Calibri" w:eastAsia="Calibri"/>
          <w:b w:val="0"/>
          <w:bCs/>
          <w:rtl w:val="0"/>
          <w:lang w:val="en-US"/>
        </w:rPr>
        <w:t>Slice are pointers to underlying array</w:t>
      </w:r>
    </w:p>
    <w:p>
      <w:pPr>
        <w:spacing w:before="240" w:after="240"/>
        <w:rPr>
          <w:rFonts w:hint="default" w:ascii="Calibri" w:hAnsi="Calibri" w:eastAsia="Calibri" w:cs="Calibri"/>
          <w:lang w:val="en-US"/>
        </w:rPr>
      </w:pPr>
      <w:r>
        <w:rPr>
          <w:rFonts w:hint="default" w:ascii="Calibri" w:hAnsi="Calibri" w:eastAsia="Calibri" w:cs="Calibri"/>
          <w:lang w:val="en-US"/>
        </w:rPr>
        <w:t>Below code will not work while you try to append a slice in function.</w:t>
      </w:r>
    </w:p>
    <w:p>
      <w:pPr>
        <w:spacing w:before="240" w:after="240"/>
        <w:rPr>
          <w:rFonts w:hint="default" w:ascii="Calibri" w:hAnsi="Calibri" w:eastAsia="Calibri" w:cs="Calibri"/>
          <w:lang w:val="en-US"/>
        </w:rPr>
      </w:pPr>
      <w:r>
        <w:rPr>
          <w:rFonts w:hint="default" w:ascii="Calibri" w:hAnsi="Calibri" w:eastAsia="Calibri" w:cs="Calibri"/>
          <w:lang w:val="en-US"/>
        </w:rPr>
        <w:t>or</w:t>
      </w:r>
    </w:p>
    <w:p>
      <w:pPr>
        <w:spacing w:before="240" w:after="240"/>
        <w:rPr>
          <w:rFonts w:hint="default" w:ascii="Calibri" w:hAnsi="Calibri" w:eastAsia="Calibri" w:cs="Calibri"/>
          <w:b/>
          <w:bCs/>
          <w:lang w:val="en-US"/>
        </w:rPr>
      </w:pPr>
      <w:r>
        <w:rPr>
          <w:rFonts w:hint="default" w:ascii="Calibri" w:hAnsi="Calibri" w:eastAsia="Calibri" w:cs="Calibri"/>
          <w:b/>
          <w:bCs/>
          <w:lang w:val="en-US"/>
        </w:rPr>
        <w:t>Problems with the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sliceappendnotworkfunction.go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command-line-arguments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.\sliceappendnotworkfunction.go:18:6: AddData(a) (no value) used as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hint="default" w:ascii="Calibri" w:hAnsi="Calibri" w:eastAsia="Calibri" w:cs="Calibri"/>
          <w:lang w:val="en-US"/>
        </w:rPr>
      </w:pPr>
      <w:r>
        <w:rPr>
          <w:rFonts w:hint="default" w:ascii="Calibri" w:hAnsi="Calibri" w:eastAsia="Calibri" w:cs="Calibri"/>
          <w:lang w:val="en-US"/>
        </w:rPr>
        <w:t>The above problem can be solved by 2 way</w:t>
      </w:r>
    </w:p>
    <w:p>
      <w:pPr>
        <w:numPr>
          <w:ilvl w:val="0"/>
          <w:numId w:val="1"/>
        </w:numPr>
        <w:spacing w:before="240" w:after="240"/>
        <w:rPr>
          <w:rFonts w:hint="default" w:ascii="Calibri" w:hAnsi="Calibri" w:eastAsia="Calibri" w:cs="Calibri"/>
          <w:lang w:val="en-US"/>
        </w:rPr>
      </w:pPr>
      <w:r>
        <w:rPr>
          <w:rFonts w:hint="default" w:ascii="Calibri" w:hAnsi="Calibri" w:eastAsia="Calibri" w:cs="Calibri"/>
          <w:lang w:val="en-US"/>
        </w:rPr>
        <w:t>Using the return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sliceappendworkfunction.go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[5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1"/>
        </w:numPr>
        <w:spacing w:before="240" w:after="240"/>
        <w:rPr>
          <w:rFonts w:hint="default" w:ascii="Calibri" w:hAnsi="Calibri" w:eastAsia="Calibri" w:cs="Calibri"/>
          <w:lang w:val="en-US"/>
        </w:rPr>
      </w:pPr>
      <w:r>
        <w:rPr>
          <w:rFonts w:hint="default" w:ascii="Calibri" w:hAnsi="Calibri" w:eastAsia="Calibri" w:cs="Calibri"/>
          <w:lang w:val="en-US"/>
        </w:rPr>
        <w:t>Using the pointer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 xml:space="preserve">(&amp;a)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sliceappendworkfunctionpointer.go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[5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ascii="Calibri" w:hAnsi="Calibri" w:eastAsia="Calibri" w:cs="Calibri"/>
          <w:b/>
        </w:rPr>
      </w:pPr>
      <w:r>
        <w:rPr>
          <w:rFonts w:ascii="Calibri" w:hAnsi="Calibri" w:eastAsia="Calibri" w:cs="Calibri"/>
          <w:b/>
          <w:rtl w:val="0"/>
        </w:rPr>
        <w:t>Function in go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s string</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t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 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 World</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Function as a pointer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(&amp;a)</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"Value come from function is"</w:t>
      </w:r>
      <w:r>
        <w:rPr>
          <w:rFonts w:ascii="Courier New" w:hAnsi="Courier New" w:eastAsia="Courier New" w:cs="Courier New"/>
          <w:color w:val="D4D4D4"/>
          <w:sz w:val="21"/>
          <w:szCs w:val="21"/>
          <w:rtl w:val="0"/>
        </w:rPr>
        <w:t>, a)</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(b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"name"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Value come from function is name</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5748</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 &amp;x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(p)</w:t>
      </w:r>
    </w:p>
    <w:p>
      <w:pPr>
        <w:shd w:val="clear" w:fill="1E1E1E"/>
        <w:spacing w:before="240" w:after="240"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5748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rFonts w:ascii="Calibri" w:hAnsi="Calibri" w:eastAsia="Calibri" w:cs="Calibri"/>
        </w:rPr>
      </w:pPr>
      <w:r>
        <w:rPr>
          <w:rFonts w:ascii="Calibri" w:hAnsi="Calibri" w:eastAsia="Calibri" w:cs="Calibri"/>
          <w:rtl w:val="0"/>
        </w:rPr>
        <w:t xml:space="preserve">Function array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j[i] = &amp;a[i]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 *j[i])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0 0</w:t>
      </w:r>
    </w:p>
    <w:p>
      <w:pPr>
        <w:spacing w:before="240" w:after="240"/>
        <w:rPr>
          <w:rFonts w:ascii="Calibri" w:hAnsi="Calibri" w:eastAsia="Calibri" w:cs="Calibri"/>
        </w:rPr>
      </w:pPr>
      <w:r>
        <w:rPr>
          <w:rFonts w:ascii="Calibri" w:hAnsi="Calibri" w:eastAsia="Calibri" w:cs="Calibri"/>
          <w:rtl w:val="0"/>
        </w:rPr>
        <w:t>1 5</w:t>
      </w:r>
    </w:p>
    <w:p>
      <w:pPr>
        <w:spacing w:before="240" w:after="240"/>
        <w:rPr>
          <w:rFonts w:ascii="Calibri" w:hAnsi="Calibri" w:eastAsia="Calibri" w:cs="Calibri"/>
        </w:rPr>
      </w:pPr>
      <w:r>
        <w:rPr>
          <w:rFonts w:ascii="Calibri" w:hAnsi="Calibri" w:eastAsia="Calibri" w:cs="Calibri"/>
          <w:rtl w:val="0"/>
        </w:rPr>
        <w:t>2 3</w:t>
      </w:r>
    </w:p>
    <w:p>
      <w:pPr>
        <w:spacing w:before="240" w:after="240"/>
        <w:rPr>
          <w:rFonts w:ascii="Calibri" w:hAnsi="Calibri" w:eastAsia="Calibri" w:cs="Calibri"/>
        </w:rPr>
      </w:pPr>
      <w:r>
        <w:rPr>
          <w:rFonts w:ascii="Calibri" w:hAnsi="Calibri" w:eastAsia="Calibri" w:cs="Calibri"/>
          <w:rtl w:val="0"/>
        </w:rPr>
        <w:t>3 3</w:t>
      </w:r>
    </w:p>
    <w:p>
      <w:pPr>
        <w:spacing w:before="240" w:after="240"/>
        <w:rPr>
          <w:rFonts w:ascii="Calibri" w:hAnsi="Calibri" w:eastAsia="Calibri" w:cs="Calibri"/>
          <w:b/>
        </w:rPr>
      </w:pPr>
      <w:r>
        <w:rPr>
          <w:rFonts w:ascii="Calibri" w:hAnsi="Calibri" w:eastAsia="Calibri" w:cs="Calibri"/>
          <w:b/>
          <w:rtl w:val="0"/>
        </w:rPr>
        <w:t>Pointer on pointer in go</w:t>
      </w:r>
    </w:p>
    <w:p>
      <w:pPr>
        <w:spacing w:before="240" w:after="240"/>
        <w:rPr>
          <w:rFonts w:ascii="Calibri" w:hAnsi="Calibri" w:eastAsia="Calibri" w:cs="Calibri"/>
          <w:b/>
        </w:rPr>
      </w:pPr>
      <w:r>
        <w:rPr>
          <w:rFonts w:ascii="Calibri" w:hAnsi="Calibri" w:eastAsia="Calibri" w:cs="Calibri"/>
          <w:b/>
          <w:rtl w:val="0"/>
        </w:rPr>
        <w:t>A pointer to a pointer is a form of chain of pointers. Normally, a pointer contains the address of a variable. When we define a pointer to a pointer, the first pointer contains the address of the second pointer, which points to the location that contains the actual value as shown below.</w:t>
      </w:r>
    </w:p>
    <w:p>
      <w:pPr>
        <w:spacing w:before="240" w:after="240"/>
        <w:rPr>
          <w:rFonts w:ascii="Calibri" w:hAnsi="Calibri" w:eastAsia="Calibri" w:cs="Calibri"/>
          <w:b/>
        </w:rPr>
      </w:pPr>
      <w:r>
        <w:rPr>
          <w:rFonts w:ascii="Calibri" w:hAnsi="Calibri" w:eastAsia="Calibri" w:cs="Calibri"/>
          <w:b/>
        </w:rPr>
        <w:drawing>
          <wp:inline distT="114300" distB="114300" distL="114300" distR="114300">
            <wp:extent cx="3943350" cy="61912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6"/>
                    <a:srcRect/>
                    <a:stretch>
                      <a:fillRect/>
                    </a:stretch>
                  </pic:blipFill>
                  <pic:spPr>
                    <a:xfrm>
                      <a:off x="0" y="0"/>
                      <a:ext cx="3943350" cy="619125"/>
                    </a:xfrm>
                    <a:prstGeom prst="rect">
                      <a:avLst/>
                    </a:prstGeom>
                  </pic:spPr>
                </pic:pic>
              </a:graphicData>
            </a:graphic>
          </wp:inline>
        </w:drawing>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pptr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 &amp;a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pptr</w:t>
      </w:r>
      <w:r>
        <w:rPr>
          <w:rFonts w:ascii="Courier New" w:hAnsi="Courier New" w:eastAsia="Courier New" w:cs="Courier New"/>
          <w:b/>
          <w:color w:val="D4D4D4"/>
          <w:sz w:val="21"/>
          <w:szCs w:val="21"/>
          <w:rtl w:val="0"/>
        </w:rPr>
        <w:t xml:space="preserve"> = &amp;ptr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(**pptr)</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Passing pointer to function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x</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100</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y</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200</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(&amp;x, &amp;y)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b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 *b</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b</w:t>
      </w:r>
      <w:r>
        <w:rPr>
          <w:rFonts w:ascii="Courier New" w:hAnsi="Courier New" w:eastAsia="Courier New" w:cs="Courier New"/>
          <w:b/>
          <w:color w:val="D4D4D4"/>
          <w:sz w:val="21"/>
          <w:szCs w:val="21"/>
          <w:rtl w:val="0"/>
        </w:rPr>
        <w:t xml:space="preserve"> = *a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 tmp</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return</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B5CEA8"/>
          <w:sz w:val="21"/>
          <w:szCs w:val="21"/>
          <w:rtl w:val="0"/>
        </w:rPr>
        <w:t>0</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100 200</w:t>
      </w:r>
    </w:p>
    <w:p>
      <w:pPr>
        <w:spacing w:before="240" w:after="240"/>
        <w:rPr>
          <w:rFonts w:ascii="Calibri" w:hAnsi="Calibri" w:eastAsia="Calibri" w:cs="Calibri"/>
          <w:b/>
        </w:rPr>
      </w:pPr>
      <w:r>
        <w:rPr>
          <w:rFonts w:ascii="Calibri" w:hAnsi="Calibri" w:eastAsia="Calibri" w:cs="Calibri"/>
          <w:b/>
          <w:rtl w:val="0"/>
        </w:rPr>
        <w:t>200 100</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Structor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yearrelease time.Time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bookdetail</w:t>
      </w:r>
      <w:r>
        <w:rPr>
          <w:rFonts w:ascii="Courier New" w:hAnsi="Courier New" w:eastAsia="Courier New" w:cs="Courier New"/>
          <w:color w:val="D4D4D4"/>
          <w:sz w:val="21"/>
          <w:szCs w:val="21"/>
          <w:rtl w:val="0"/>
        </w:rPr>
        <w:t xml:space="preserve"> :=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CE9178"/>
          <w:sz w:val="21"/>
          <w:szCs w:val="21"/>
          <w:rtl w:val="0"/>
        </w:rPr>
        <w:t>"Golang"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(bookdetail.name)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(bookdetail.revision, bookdetail.yearrelease)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yagnik</w:t>
      </w:r>
    </w:p>
    <w:p>
      <w:pPr>
        <w:spacing w:before="240" w:after="240"/>
        <w:rPr>
          <w:color w:val="FFFFFF"/>
          <w:sz w:val="21"/>
          <w:szCs w:val="21"/>
          <w:shd w:val="clear" w:fill="2A2D2E"/>
        </w:rPr>
      </w:pPr>
      <w:r>
        <w:rPr>
          <w:color w:val="FFFFFF"/>
          <w:sz w:val="21"/>
          <w:szCs w:val="21"/>
          <w:shd w:val="clear" w:fill="2A2D2E"/>
          <w:rtl w:val="0"/>
        </w:rPr>
        <w:t>Golang</w:t>
      </w:r>
    </w:p>
    <w:p>
      <w:pPr>
        <w:spacing w:before="240" w:after="240"/>
        <w:rPr>
          <w:color w:val="FFFFFF"/>
          <w:sz w:val="21"/>
          <w:szCs w:val="21"/>
          <w:shd w:val="clear" w:fill="2A2D2E"/>
        </w:rPr>
      </w:pPr>
      <w:r>
        <w:rPr>
          <w:color w:val="FFFFFF"/>
          <w:sz w:val="21"/>
          <w:szCs w:val="21"/>
          <w:shd w:val="clear" w:fill="2A2D2E"/>
          <w:rtl w:val="0"/>
        </w:rPr>
        <w:t>3 0001-01-01 00:00:00 +0000 UTC</w:t>
      </w:r>
    </w:p>
    <w:p>
      <w:pPr>
        <w:spacing w:before="240" w:after="240"/>
        <w:rPr>
          <w:rFonts w:ascii="Calibri" w:hAnsi="Calibri" w:eastAsia="Calibri" w:cs="Calibri"/>
        </w:rPr>
      </w:pPr>
      <w:r>
        <w:rPr>
          <w:rFonts w:ascii="Calibri" w:hAnsi="Calibri" w:eastAsia="Calibri" w:cs="Calibri"/>
          <w:b/>
          <w:rtl w:val="0"/>
        </w:rPr>
        <w:t>Structor as a function</w:t>
      </w: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You can pass a structure as a function argument in very similar way as you pass any other variable or pointer. You would access structure variables in the same way as you did in the above example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b/>
        </w:rPr>
      </w:pPr>
      <w:r>
        <w:rPr>
          <w:rFonts w:ascii="Calibri" w:hAnsi="Calibri" w:eastAsia="Calibri" w:cs="Calibri"/>
          <w:b/>
          <w:rtl w:val="0"/>
        </w:rPr>
        <w:t>Structor as a pointer function</w:t>
      </w:r>
    </w:p>
    <w:p>
      <w:pPr>
        <w:spacing w:before="240" w:after="240"/>
        <w:rPr>
          <w:rFonts w:ascii="Calibri" w:hAnsi="Calibri" w:eastAsia="Calibri" w:cs="Calibri"/>
          <w:b/>
        </w:rPr>
      </w:pPr>
      <w:r>
        <w:rPr>
          <w:rFonts w:ascii="Calibri" w:hAnsi="Calibri" w:eastAsia="Calibri" w:cs="Calibri"/>
          <w:b/>
          <w:rtl w:val="0"/>
        </w:rPr>
        <w:t>You can define pointers to structures in the same way as you define pointer to any other variable as follows −</w:t>
      </w:r>
    </w:p>
    <w:p>
      <w:pPr>
        <w:spacing w:before="240" w:after="240"/>
        <w:rPr>
          <w:rFonts w:ascii="Calibri" w:hAnsi="Calibri" w:eastAsia="Calibri" w:cs="Calibri"/>
        </w:rPr>
      </w:pPr>
      <w:r>
        <w:rPr>
          <w:rFonts w:ascii="Calibri" w:hAnsi="Calibri" w:eastAsia="Calibri" w:cs="Calibri"/>
          <w:rtl w:val="0"/>
        </w:rPr>
        <w:t>var struct_pointer *Books</w:t>
      </w:r>
    </w:p>
    <w:p>
      <w:pPr>
        <w:spacing w:before="240" w:after="240"/>
        <w:rPr>
          <w:rFonts w:ascii="Calibri" w:hAnsi="Calibri" w:eastAsia="Calibri" w:cs="Calibri"/>
        </w:rPr>
      </w:pPr>
      <w:r>
        <w:rPr>
          <w:rFonts w:ascii="Calibri" w:hAnsi="Calibri" w:eastAsia="Calibri" w:cs="Calibri"/>
          <w:rtl w:val="0"/>
        </w:rPr>
        <w:t>struct_pointer = &amp;Book1;</w:t>
      </w:r>
    </w:p>
    <w:p>
      <w:pPr>
        <w:spacing w:before="240" w:after="240"/>
        <w:rPr>
          <w:rFonts w:ascii="Calibri" w:hAnsi="Calibri" w:eastAsia="Calibri" w:cs="Calibri"/>
        </w:rPr>
      </w:pPr>
      <w:r>
        <w:rPr>
          <w:rFonts w:ascii="Calibri" w:hAnsi="Calibri" w:eastAsia="Calibri" w:cs="Calibri"/>
          <w:rtl w:val="0"/>
        </w:rPr>
        <w:t>struct_pointer.title;</w:t>
      </w:r>
    </w:p>
    <w:p>
      <w:pPr>
        <w:spacing w:before="240" w:after="240"/>
        <w:rPr>
          <w:rFonts w:ascii="Calibri" w:hAnsi="Calibri" w:eastAsia="Calibri" w:cs="Calibri"/>
        </w:rPr>
      </w:pPr>
    </w:p>
    <w:p>
      <w:pPr>
        <w:spacing w:before="240" w:after="240"/>
        <w:rPr>
          <w:rFonts w:ascii="Calibri" w:hAnsi="Calibri" w:eastAsia="Calibri" w:cs="Calibri"/>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b/>
        </w:rPr>
      </w:pPr>
      <w:r>
        <w:rPr>
          <w:rFonts w:ascii="Calibri" w:hAnsi="Calibri" w:eastAsia="Calibri" w:cs="Calibri"/>
          <w:b/>
          <w:rtl w:val="0"/>
        </w:rPr>
        <w:t>Datatypes</w:t>
      </w:r>
    </w:p>
    <w:p>
      <w:pPr>
        <w:spacing w:before="240" w:after="240"/>
        <w:rPr>
          <w:rFonts w:ascii="Calibri" w:hAnsi="Calibri" w:eastAsia="Calibri" w:cs="Calibri"/>
        </w:rPr>
      </w:pPr>
      <w:r>
        <w:rPr>
          <w:rFonts w:ascii="Calibri" w:hAnsi="Calibri" w:eastAsia="Calibri" w:cs="Calibri"/>
          <w:rtl w:val="0"/>
        </w:rPr>
        <w:t>It is the way that program can interpret the binary numbers</w:t>
      </w:r>
    </w:p>
    <w:p>
      <w:pPr>
        <w:spacing w:before="240" w:after="240"/>
        <w:rPr>
          <w:rFonts w:ascii="Calibri" w:hAnsi="Calibri" w:eastAsia="Calibri" w:cs="Calibri"/>
        </w:rPr>
      </w:pPr>
      <w:r>
        <w:rPr>
          <w:rFonts w:ascii="Calibri" w:hAnsi="Calibri" w:eastAsia="Calibri" w:cs="Calibri"/>
          <w:rtl w:val="0"/>
        </w:rPr>
        <w:t>For ex numbers, letters,</w:t>
      </w:r>
    </w:p>
    <w:p>
      <w:pPr>
        <w:spacing w:before="240" w:after="240"/>
        <w:rPr>
          <w:rFonts w:ascii="Calibri" w:hAnsi="Calibri" w:eastAsia="Calibri" w:cs="Calibri"/>
        </w:rPr>
      </w:pPr>
      <w:r>
        <w:rPr>
          <w:rFonts w:ascii="Calibri" w:hAnsi="Calibri" w:eastAsia="Calibri" w:cs="Calibri"/>
          <w:rtl w:val="0"/>
        </w:rPr>
        <w:t>Go uses type interferance to determine what type of data it is working with</w:t>
      </w:r>
    </w:p>
    <w:p>
      <w:pPr>
        <w:spacing w:before="240" w:after="240"/>
        <w:rPr>
          <w:rFonts w:ascii="Calibri" w:hAnsi="Calibri" w:eastAsia="Calibri" w:cs="Calibri"/>
          <w:b/>
        </w:rPr>
      </w:pPr>
      <w:r>
        <w:rPr>
          <w:rFonts w:ascii="Calibri" w:hAnsi="Calibri" w:eastAsia="Calibri" w:cs="Calibri"/>
          <w:b/>
          <w:rtl w:val="0"/>
        </w:rPr>
        <w:t>Signed integer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int8 -128 to 127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int16 -32768 to 32767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                 //int and int32 both are 32 bit by default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int64</w:t>
      </w:r>
    </w:p>
    <w:p>
      <w:pPr>
        <w:spacing w:before="240" w:after="240"/>
        <w:rPr>
          <w:rFonts w:ascii="Calibri" w:hAnsi="Calibri" w:eastAsia="Calibri" w:cs="Calibri"/>
          <w:b/>
        </w:rPr>
      </w:pPr>
      <w:r>
        <w:rPr>
          <w:rFonts w:ascii="Calibri" w:hAnsi="Calibri" w:eastAsia="Calibri" w:cs="Calibri"/>
          <w:b/>
          <w:rtl w:val="0"/>
        </w:rPr>
        <w:t>Unsigned integers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uint8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uint16 0 to 65535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                             //uint and uint32 both are same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byte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uintptr 0 to ptr size</w:t>
      </w:r>
    </w:p>
    <w:p>
      <w:pPr>
        <w:spacing w:before="240" w:after="240"/>
        <w:rPr>
          <w:rFonts w:ascii="Calibri" w:hAnsi="Calibri" w:eastAsia="Calibri" w:cs="Calibri"/>
          <w:b/>
        </w:rPr>
      </w:pPr>
      <w:r>
        <w:rPr>
          <w:b/>
          <w:rtl w:val="0"/>
        </w:rPr>
        <w:t>Other datatypes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complex128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bool       true or false</w:t>
      </w:r>
    </w:p>
    <w:p>
      <w:pPr>
        <w:rPr>
          <w:b/>
        </w:rPr>
      </w:pPr>
      <w:r>
        <w:rPr>
          <w:b/>
          <w:rtl w:val="0"/>
        </w:rPr>
        <w:t>Hello world in go</w:t>
      </w:r>
    </w:p>
    <w:p>
      <w:r>
        <w:rPr>
          <w:rtl w:val="0"/>
        </w:rPr>
        <w:t>Package main           /* package declaration */</w:t>
      </w:r>
    </w:p>
    <w:p>
      <w:r>
        <w:rPr>
          <w:rtl w:val="0"/>
        </w:rPr>
        <w:t>Import “fmt”                /* preprocessor  8/</w:t>
      </w:r>
    </w:p>
    <w:p>
      <w:r>
        <w:rPr>
          <w:rtl w:val="0"/>
        </w:rPr>
        <w:t xml:space="preserve">Func main()               </w:t>
      </w:r>
    </w:p>
    <w:p>
      <w:r>
        <w:rPr>
          <w:rtl w:val="0"/>
        </w:rPr>
        <w:t>{</w:t>
      </w:r>
    </w:p>
    <w:p>
      <w:r>
        <w:rPr>
          <w:rtl w:val="0"/>
        </w:rPr>
        <w:t xml:space="preserve">fmt.Println(“Hello world”)           </w:t>
      </w:r>
    </w:p>
    <w:p>
      <w:r>
        <w:rPr>
          <w:rtl w:val="0"/>
        </w:rPr>
        <w:t>}</w:t>
      </w:r>
    </w:p>
    <w:p/>
    <w:p/>
    <w:p>
      <w:pPr>
        <w:rPr>
          <w:b/>
        </w:rPr>
      </w:pPr>
      <w:r>
        <w:rPr>
          <w:b/>
          <w:rtl w:val="0"/>
        </w:rPr>
        <w:t>Go program structure</w:t>
      </w:r>
    </w:p>
    <w:p>
      <w:r>
        <w:rPr>
          <w:rtl w:val="0"/>
        </w:rPr>
        <w:t>It contains following parts</w:t>
      </w:r>
    </w:p>
    <w:p>
      <w:pPr>
        <w:numPr>
          <w:ilvl w:val="0"/>
          <w:numId w:val="2"/>
        </w:numPr>
        <w:ind w:left="720" w:hanging="360"/>
        <w:rPr>
          <w:u w:val="none"/>
        </w:rPr>
      </w:pPr>
      <w:r>
        <w:rPr>
          <w:rtl w:val="0"/>
        </w:rPr>
        <w:t>Package declaration</w:t>
      </w:r>
    </w:p>
    <w:p>
      <w:pPr>
        <w:numPr>
          <w:ilvl w:val="0"/>
          <w:numId w:val="2"/>
        </w:numPr>
        <w:ind w:left="720" w:hanging="360"/>
        <w:rPr>
          <w:u w:val="none"/>
        </w:rPr>
      </w:pPr>
      <w:r>
        <w:rPr>
          <w:rtl w:val="0"/>
        </w:rPr>
        <w:t>Import packages</w:t>
      </w:r>
    </w:p>
    <w:p>
      <w:pPr>
        <w:numPr>
          <w:ilvl w:val="0"/>
          <w:numId w:val="2"/>
        </w:numPr>
        <w:ind w:left="720" w:hanging="360"/>
        <w:rPr>
          <w:u w:val="none"/>
        </w:rPr>
      </w:pPr>
      <w:r>
        <w:rPr>
          <w:rtl w:val="0"/>
        </w:rPr>
        <w:t>Functions</w:t>
      </w:r>
    </w:p>
    <w:p>
      <w:pPr>
        <w:numPr>
          <w:ilvl w:val="0"/>
          <w:numId w:val="2"/>
        </w:numPr>
        <w:ind w:left="720" w:hanging="360"/>
        <w:rPr>
          <w:u w:val="none"/>
        </w:rPr>
      </w:pPr>
      <w:r>
        <w:rPr>
          <w:rtl w:val="0"/>
        </w:rPr>
        <w:t>Variables</w:t>
      </w:r>
    </w:p>
    <w:p>
      <w:pPr>
        <w:numPr>
          <w:ilvl w:val="0"/>
          <w:numId w:val="2"/>
        </w:numPr>
        <w:ind w:left="720" w:hanging="360"/>
        <w:rPr>
          <w:u w:val="none"/>
        </w:rPr>
      </w:pPr>
      <w:r>
        <w:rPr>
          <w:rtl w:val="0"/>
        </w:rPr>
        <w:t>Statements and expressions</w:t>
      </w:r>
    </w:p>
    <w:p>
      <w:pPr>
        <w:numPr>
          <w:ilvl w:val="0"/>
          <w:numId w:val="2"/>
        </w:numPr>
        <w:ind w:left="720" w:hanging="360"/>
        <w:rPr>
          <w:u w:val="none"/>
        </w:rPr>
      </w:pPr>
      <w:r>
        <w:rPr>
          <w:rtl w:val="0"/>
        </w:rPr>
        <w:t>Comments</w:t>
      </w:r>
    </w:p>
    <w:p/>
    <w:p>
      <w:r>
        <w:rPr>
          <w:rtl w:val="0"/>
        </w:rPr>
        <w:t>Go will runs with packages</w:t>
      </w:r>
    </w:p>
    <w:p>
      <w:r>
        <w:rPr>
          <w:rtl w:val="0"/>
        </w:rPr>
        <w:t>Each package has its path and name associated with it</w:t>
      </w:r>
    </w:p>
    <w:p/>
    <w:p>
      <w:pPr>
        <w:rPr>
          <w:b/>
        </w:rPr>
      </w:pPr>
      <w:r>
        <w:rPr>
          <w:b/>
          <w:rtl w:val="0"/>
        </w:rPr>
        <w:t>Token in go</w:t>
      </w:r>
    </w:p>
    <w:p>
      <w:r>
        <w:rPr>
          <w:rtl w:val="0"/>
        </w:rPr>
        <w:t>Token is either keyword, an identifier, constants, string literature, or a symbol</w:t>
      </w:r>
    </w:p>
    <w:p>
      <w:r>
        <w:rPr>
          <w:rtl w:val="0"/>
        </w:rPr>
        <w:t>For ex below statement consists of six tokens</w:t>
      </w:r>
    </w:p>
    <w:p>
      <w:r>
        <w:rPr>
          <w:rtl w:val="0"/>
        </w:rPr>
        <w:t>fmt.Println(“Hello World!”)</w:t>
      </w:r>
    </w:p>
    <w:p/>
    <w:p>
      <w:r>
        <w:rPr>
          <w:rtl w:val="0"/>
        </w:rPr>
        <w:t>For example individual tokens are</w:t>
      </w:r>
    </w:p>
    <w:p>
      <w:r>
        <w:rPr>
          <w:rtl w:val="0"/>
        </w:rPr>
        <w:t>Fmt</w:t>
      </w:r>
    </w:p>
    <w:p>
      <w:r>
        <w:rPr>
          <w:rtl w:val="0"/>
        </w:rPr>
        <w:t>Println</w:t>
      </w:r>
    </w:p>
    <w:p>
      <w:r>
        <w:rPr>
          <w:rtl w:val="0"/>
        </w:rPr>
        <w:t>(</w:t>
      </w:r>
    </w:p>
    <w:p>
      <w:r>
        <w:rPr>
          <w:rtl w:val="0"/>
        </w:rPr>
        <w:t>“Hello World”</w:t>
      </w:r>
    </w:p>
    <w:p>
      <w:r>
        <w:rPr>
          <w:rtl w:val="0"/>
        </w:rPr>
        <w:t>)</w:t>
      </w:r>
    </w:p>
    <w:p/>
    <w:p>
      <w:pPr>
        <w:rPr>
          <w:b/>
        </w:rPr>
      </w:pPr>
      <w:r>
        <w:rPr>
          <w:b/>
          <w:rtl w:val="0"/>
        </w:rPr>
        <w:t>Line separator</w:t>
      </w:r>
    </w:p>
    <w:p>
      <w:r>
        <w:rPr>
          <w:rtl w:val="0"/>
        </w:rPr>
        <w:t>fmt.Println(“Hello, WOrld”)</w:t>
      </w:r>
    </w:p>
    <w:p>
      <w:r>
        <w:rPr>
          <w:rtl w:val="0"/>
        </w:rPr>
        <w:t>fmt.Println(“I am in go programming world!”)</w:t>
      </w:r>
    </w:p>
    <w:p/>
    <w:p>
      <w:pPr>
        <w:rPr>
          <w:b/>
        </w:rPr>
      </w:pPr>
      <w:r>
        <w:rPr>
          <w:b/>
          <w:rtl w:val="0"/>
        </w:rPr>
        <w:t>Comments</w:t>
      </w:r>
    </w:p>
    <w:p>
      <w:r>
        <w:rPr>
          <w:rtl w:val="0"/>
        </w:rPr>
        <w:t>/* my first program in go */</w:t>
      </w:r>
    </w:p>
    <w:p/>
    <w:p>
      <w:pPr>
        <w:rPr>
          <w:b/>
        </w:rPr>
      </w:pPr>
      <w:r>
        <w:rPr>
          <w:b/>
          <w:rtl w:val="0"/>
        </w:rPr>
        <w:t>Identifier</w:t>
      </w:r>
    </w:p>
    <w:p>
      <w:r>
        <w:rPr>
          <w:rtl w:val="0"/>
        </w:rPr>
        <w:t>Identifier = letter {letter | unicode_digit}.</w:t>
      </w:r>
    </w:p>
    <w:p>
      <w:r>
        <w:rPr>
          <w:rtl w:val="0"/>
        </w:rPr>
        <w:t>Go does not allow the punctuation character such as @, $, %</w:t>
      </w:r>
    </w:p>
    <w:p>
      <w:r>
        <w:rPr>
          <w:rtl w:val="0"/>
        </w:rPr>
        <w:t>Go is the case sensitive programming language</w:t>
      </w:r>
    </w:p>
    <w:p>
      <w:r>
        <w:rPr>
          <w:rtl w:val="0"/>
        </w:rPr>
        <w:t>Thus Manpower and manpower are 2 different identifiers</w:t>
      </w:r>
    </w:p>
    <w:p>
      <w:r>
        <w:rPr>
          <w:rtl w:val="0"/>
        </w:rPr>
        <w:t>Here are some of the acceptable identifiers</w:t>
      </w:r>
    </w:p>
    <w:p>
      <w:r>
        <w:rPr>
          <w:rtl w:val="0"/>
        </w:rPr>
        <w:t>mahesh kumar abc move_name a_123</w:t>
      </w:r>
    </w:p>
    <w:p>
      <w:r>
        <w:rPr>
          <w:rtl w:val="0"/>
        </w:rPr>
        <w:t>myname50 _temp j a3b9  retvl</w:t>
      </w:r>
    </w:p>
    <w:p/>
    <w:p>
      <w:pPr>
        <w:rPr>
          <w:b/>
        </w:rPr>
      </w:pPr>
      <w:r>
        <w:rPr>
          <w:b/>
          <w:rtl w:val="0"/>
        </w:rPr>
        <w:t>Keywords in go</w:t>
      </w:r>
    </w:p>
    <w:p>
      <w:r>
        <w:rPr>
          <w:rtl w:val="0"/>
        </w:rPr>
        <w:t>break</w:t>
      </w:r>
    </w:p>
    <w:p>
      <w:r>
        <w:rPr>
          <w:rtl w:val="0"/>
        </w:rPr>
        <w:t>default</w:t>
      </w:r>
    </w:p>
    <w:p>
      <w:r>
        <w:rPr>
          <w:rtl w:val="0"/>
        </w:rPr>
        <w:t>func</w:t>
      </w:r>
    </w:p>
    <w:p>
      <w:r>
        <w:rPr>
          <w:rtl w:val="0"/>
        </w:rPr>
        <w:t>interface</w:t>
      </w:r>
    </w:p>
    <w:p>
      <w:r>
        <w:rPr>
          <w:rtl w:val="0"/>
        </w:rPr>
        <w:t>select</w:t>
      </w:r>
    </w:p>
    <w:p>
      <w:r>
        <w:rPr>
          <w:rtl w:val="0"/>
        </w:rPr>
        <w:t>case</w:t>
      </w:r>
    </w:p>
    <w:p>
      <w:r>
        <w:rPr>
          <w:rtl w:val="0"/>
        </w:rPr>
        <w:t>defer</w:t>
      </w:r>
    </w:p>
    <w:p>
      <w:r>
        <w:rPr>
          <w:rtl w:val="0"/>
        </w:rPr>
        <w:t>Go</w:t>
      </w:r>
    </w:p>
    <w:p>
      <w:r>
        <w:rPr>
          <w:rtl w:val="0"/>
        </w:rPr>
        <w:t>map</w:t>
      </w:r>
    </w:p>
    <w:p>
      <w:r>
        <w:rPr>
          <w:rtl w:val="0"/>
        </w:rPr>
        <w:t>Struct</w:t>
      </w:r>
    </w:p>
    <w:p>
      <w:r>
        <w:rPr>
          <w:rtl w:val="0"/>
        </w:rPr>
        <w:t>chan</w:t>
      </w:r>
    </w:p>
    <w:p>
      <w:r>
        <w:rPr>
          <w:rtl w:val="0"/>
        </w:rPr>
        <w:t>else</w:t>
      </w:r>
    </w:p>
    <w:p>
      <w:r>
        <w:rPr>
          <w:rtl w:val="0"/>
        </w:rPr>
        <w:t>Goto</w:t>
      </w:r>
    </w:p>
    <w:p>
      <w:r>
        <w:rPr>
          <w:rtl w:val="0"/>
        </w:rPr>
        <w:t>package</w:t>
      </w:r>
    </w:p>
    <w:p>
      <w:r>
        <w:rPr>
          <w:rtl w:val="0"/>
        </w:rPr>
        <w:t>Switch</w:t>
      </w:r>
    </w:p>
    <w:p>
      <w:r>
        <w:rPr>
          <w:rtl w:val="0"/>
        </w:rPr>
        <w:t>const</w:t>
      </w:r>
    </w:p>
    <w:p>
      <w:r>
        <w:rPr>
          <w:rtl w:val="0"/>
        </w:rPr>
        <w:t>fallthrough</w:t>
      </w:r>
    </w:p>
    <w:p>
      <w:r>
        <w:rPr>
          <w:rtl w:val="0"/>
        </w:rPr>
        <w:t>if</w:t>
      </w:r>
    </w:p>
    <w:p>
      <w:r>
        <w:rPr>
          <w:rtl w:val="0"/>
        </w:rPr>
        <w:t>range</w:t>
      </w:r>
    </w:p>
    <w:p>
      <w:r>
        <w:rPr>
          <w:rtl w:val="0"/>
        </w:rPr>
        <w:t>Type</w:t>
      </w:r>
    </w:p>
    <w:p>
      <w:r>
        <w:rPr>
          <w:rtl w:val="0"/>
        </w:rPr>
        <w:t>continue</w:t>
      </w:r>
    </w:p>
    <w:p>
      <w:r>
        <w:rPr>
          <w:rtl w:val="0"/>
        </w:rPr>
        <w:t>for</w:t>
      </w:r>
    </w:p>
    <w:p>
      <w:r>
        <w:rPr>
          <w:rtl w:val="0"/>
        </w:rPr>
        <w:t>import</w:t>
      </w:r>
    </w:p>
    <w:p>
      <w:r>
        <w:rPr>
          <w:rtl w:val="0"/>
        </w:rPr>
        <w:t>return</w:t>
      </w:r>
    </w:p>
    <w:p>
      <w:r>
        <w:rPr>
          <w:rtl w:val="0"/>
        </w:rPr>
        <w:t>Var</w:t>
      </w:r>
    </w:p>
    <w:p/>
    <w:p>
      <w:pPr>
        <w:rPr>
          <w:b/>
        </w:rPr>
      </w:pPr>
      <w:r>
        <w:rPr>
          <w:b/>
          <w:rtl w:val="0"/>
        </w:rPr>
        <w:t>Whitespaces in Go</w:t>
      </w:r>
    </w:p>
    <w:p>
      <w:r>
        <w:rPr>
          <w:rtl w:val="0"/>
        </w:rPr>
        <w:t xml:space="preserve">It will used in go to describe blanks, tabs, new line characters and comments etc. </w:t>
      </w:r>
    </w:p>
    <w:p>
      <w:r>
        <w:rPr>
          <w:rtl w:val="0"/>
        </w:rPr>
        <w:t>Line containing only white spaces possibly with a comments is known as blank line</w:t>
      </w:r>
    </w:p>
    <w:p>
      <w:r>
        <w:rPr>
          <w:rtl w:val="0"/>
        </w:rPr>
        <w:t>var age int;</w:t>
      </w:r>
    </w:p>
    <w:p>
      <w:r>
        <w:rPr>
          <w:rtl w:val="0"/>
        </w:rPr>
        <w:t>fruit = apples + oranges;   //Get the total fruits</w:t>
      </w:r>
    </w:p>
    <w:p>
      <w:r>
        <w:rPr>
          <w:rtl w:val="0"/>
        </w:rPr>
        <w:t>No white spaces is necessary between fruit and =  or between = and apples</w:t>
      </w:r>
    </w:p>
    <w:p>
      <w:r>
        <w:rPr>
          <w:rtl w:val="0"/>
        </w:rPr>
        <w:t>It is free to include if you wish for readability purposes</w:t>
      </w:r>
    </w:p>
    <w:p/>
    <w:p>
      <w:pPr>
        <w:rPr>
          <w:b/>
        </w:rPr>
      </w:pPr>
      <w:r>
        <w:rPr>
          <w:b/>
          <w:rtl w:val="0"/>
        </w:rPr>
        <w:t>GO Datatypes</w:t>
      </w:r>
    </w:p>
    <w:p>
      <w:r>
        <w:rPr>
          <w:b/>
          <w:rtl w:val="0"/>
        </w:rPr>
        <w:t xml:space="preserve">Boolean </w:t>
      </w:r>
      <w:r>
        <w:rPr>
          <w:rtl w:val="0"/>
        </w:rPr>
        <w:t>Consists of 2 predefined constants a true b false</w:t>
      </w:r>
    </w:p>
    <w:p>
      <w:r>
        <w:rPr>
          <w:b/>
          <w:rtl w:val="0"/>
        </w:rPr>
        <w:t xml:space="preserve">Derived </w:t>
      </w:r>
      <w:r>
        <w:rPr>
          <w:rtl w:val="0"/>
        </w:rPr>
        <w:t>Arithmetics types, integer types or floating point types</w:t>
      </w:r>
    </w:p>
    <w:p>
      <w:r>
        <w:rPr>
          <w:b/>
          <w:rtl w:val="0"/>
        </w:rPr>
        <w:t xml:space="preserve">string </w:t>
      </w:r>
      <w:r>
        <w:rPr>
          <w:rtl w:val="0"/>
        </w:rPr>
        <w:t>Sequence of byte It is immutable types Not possible to change the type of the string</w:t>
      </w:r>
    </w:p>
    <w:p>
      <w:r>
        <w:rPr>
          <w:b/>
          <w:rtl w:val="0"/>
        </w:rPr>
        <w:t xml:space="preserve">numeric </w:t>
      </w:r>
      <w:r>
        <w:rPr>
          <w:rtl w:val="0"/>
        </w:rPr>
        <w:t>pointer, array, structor, union, function, slice, map, channel</w:t>
      </w:r>
    </w:p>
    <w:p/>
    <w:p/>
    <w:p/>
    <w:p>
      <w:pPr>
        <w:rPr>
          <w:b/>
        </w:rPr>
      </w:pPr>
      <w:r>
        <w:rPr>
          <w:b/>
          <w:rtl w:val="0"/>
        </w:rPr>
        <w:t>Go type conversion</w:t>
      </w:r>
    </w:p>
    <w:p>
      <w:r>
        <w:rPr>
          <w:rtl w:val="0"/>
        </w:rPr>
        <w:t>Type conversion is the way to convert one data type to another datatype.</w:t>
      </w:r>
    </w:p>
    <w:p>
      <w:r>
        <w:rPr>
          <w:rtl w:val="0"/>
        </w:rPr>
        <w:t>If need to store the long value into simple integer then can type cast long to int</w:t>
      </w:r>
    </w:p>
    <w:p>
      <w:r>
        <w:rPr>
          <w:rtl w:val="0"/>
        </w:rPr>
        <w:t>type_name(expression)</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17</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float32</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 xml:space="preserve">(value1)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output is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output)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output is 3.400000</w:t>
      </w:r>
    </w:p>
    <w:p/>
    <w:p>
      <w:pPr>
        <w:rPr>
          <w:b/>
        </w:rPr>
      </w:pPr>
      <w:r>
        <w:rPr>
          <w:b/>
          <w:rtl w:val="0"/>
        </w:rPr>
        <w:t>Go Array</w:t>
      </w:r>
    </w:p>
    <w:p>
      <w:r>
        <w:rPr>
          <w:rtl w:val="0"/>
        </w:rPr>
        <w:t>Go supports data structor called array</w:t>
      </w:r>
    </w:p>
    <w:p>
      <w:r>
        <w:rPr>
          <w:rtl w:val="0"/>
        </w:rPr>
        <w:t>Which store fixed sequential bytes of same type of element</w:t>
      </w:r>
    </w:p>
    <w:p>
      <w:r>
        <w:rPr>
          <w:rtl w:val="0"/>
        </w:rPr>
        <w:t>Declaration of array</w:t>
      </w:r>
    </w:p>
    <w:p>
      <w:r>
        <w:rPr>
          <w:rtl w:val="0"/>
        </w:rPr>
        <w:t>var var_name [size] type.</w:t>
      </w:r>
    </w:p>
    <w:p>
      <w:r>
        <w:rPr>
          <w:rtl w:val="0"/>
        </w:rPr>
        <w:t>var var_name [size] type{value1, value2, value3}</w:t>
      </w:r>
    </w:p>
    <w:p>
      <w:r>
        <w:rPr>
          <w:rtl w:val="0"/>
        </w:rPr>
        <w:t>var name[3] string</w:t>
      </w:r>
    </w:p>
    <w:p>
      <w:r>
        <w:rPr>
          <w:rtl w:val="0"/>
        </w:rPr>
        <w:t>var balance = [5]float32{1.1, 2.3, 5.4, 17.5, 5.2}</w:t>
      </w:r>
    </w:p>
    <w:p/>
    <w:p>
      <w:r>
        <w:rPr>
          <w:rtl w:val="0"/>
        </w:rPr>
        <w:t>var balance = []float32{1.1, 2.3, 5.4, 17.5, 5.2}</w:t>
      </w:r>
    </w:p>
    <w:p/>
    <w:p>
      <w:r>
        <w:rPr>
          <w:rtl w:val="0"/>
        </w:rPr>
        <w:t>var balance[4] = 17.5</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11</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n[i] = i + </w:t>
      </w:r>
      <w:r>
        <w:rPr>
          <w:rFonts w:ascii="Courier New" w:hAnsi="Courier New" w:eastAsia="Courier New" w:cs="Courier New"/>
          <w:color w:val="B5CEA8"/>
          <w:sz w:val="21"/>
          <w:szCs w:val="21"/>
          <w:rtl w:val="0"/>
        </w:rPr>
        <w:t>100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(j, n[j])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0 100</w:t>
      </w:r>
    </w:p>
    <w:p>
      <w:r>
        <w:rPr>
          <w:rtl w:val="0"/>
        </w:rPr>
        <w:t>1 101</w:t>
      </w:r>
    </w:p>
    <w:p>
      <w:r>
        <w:rPr>
          <w:rtl w:val="0"/>
        </w:rPr>
        <w:t>2 102</w:t>
      </w:r>
    </w:p>
    <w:p>
      <w:r>
        <w:rPr>
          <w:rtl w:val="0"/>
        </w:rPr>
        <w:t>3 103</w:t>
      </w:r>
    </w:p>
    <w:p>
      <w:r>
        <w:rPr>
          <w:rtl w:val="0"/>
        </w:rPr>
        <w:t>4 104</w:t>
      </w:r>
    </w:p>
    <w:p>
      <w:r>
        <w:rPr>
          <w:rtl w:val="0"/>
        </w:rPr>
        <w:t>5 105</w:t>
      </w:r>
    </w:p>
    <w:p>
      <w:r>
        <w:rPr>
          <w:rtl w:val="0"/>
        </w:rPr>
        <w:t>6 106</w:t>
      </w:r>
    </w:p>
    <w:p>
      <w:r>
        <w:rPr>
          <w:rtl w:val="0"/>
        </w:rPr>
        <w:t>7 107</w:t>
      </w:r>
    </w:p>
    <w:p>
      <w:r>
        <w:rPr>
          <w:rtl w:val="0"/>
        </w:rPr>
        <w:t>8 108</w:t>
      </w:r>
    </w:p>
    <w:p>
      <w:r>
        <w:rPr>
          <w:rtl w:val="0"/>
        </w:rPr>
        <w:t>9 109</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array</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 = []string</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array[0] = "my"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array[1] = "name"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array[2] = "is"</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array[3] = "yagnik"</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fmt.Println("Elements of Array:")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 1: ", array[2])</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printing simple array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(array[i])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mynameisyagnik</w:t>
      </w: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5 row 2 column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i, j, a[i][j])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
      <w:r>
        <w:rPr>
          <w:rtl w:val="0"/>
        </w:rPr>
        <w:t xml:space="preserve">a[0][0] = 0 </w:t>
      </w:r>
    </w:p>
    <w:p>
      <w:r>
        <w:rPr>
          <w:rtl w:val="0"/>
        </w:rPr>
        <w:t xml:space="preserve">a[0][1] = 0 </w:t>
      </w:r>
    </w:p>
    <w:p>
      <w:r>
        <w:rPr>
          <w:rtl w:val="0"/>
        </w:rPr>
        <w:t>a[1][0] = 1</w:t>
      </w:r>
    </w:p>
    <w:p>
      <w:r>
        <w:rPr>
          <w:rtl w:val="0"/>
        </w:rPr>
        <w:t>a[1][1] = 5</w:t>
      </w:r>
    </w:p>
    <w:p>
      <w:r>
        <w:rPr>
          <w:rtl w:val="0"/>
        </w:rPr>
        <w:t>a[2][0] = 9</w:t>
      </w:r>
    </w:p>
    <w:p>
      <w:r>
        <w:rPr>
          <w:rtl w:val="0"/>
        </w:rPr>
        <w:t>a[2][1] = 5</w:t>
      </w:r>
    </w:p>
    <w:p>
      <w:r>
        <w:rPr>
          <w:rtl w:val="0"/>
        </w:rPr>
        <w:t>a[3][0] = 6</w:t>
      </w:r>
    </w:p>
    <w:p>
      <w:r>
        <w:rPr>
          <w:rtl w:val="0"/>
        </w:rPr>
        <w:t>a[3][1] = 2</w:t>
      </w:r>
    </w:p>
    <w:p>
      <w:r>
        <w:rPr>
          <w:rtl w:val="0"/>
        </w:rPr>
        <w:t>a[4][0] = 7</w:t>
      </w:r>
    </w:p>
    <w:p>
      <w:pPr>
        <w:rPr>
          <w:rtl w:val="0"/>
        </w:rPr>
      </w:pPr>
      <w:r>
        <w:rPr>
          <w:rtl w:val="0"/>
        </w:rPr>
        <w:t>a[4][1] = 2</w:t>
      </w:r>
    </w:p>
    <w:p>
      <w:pPr>
        <w:rPr>
          <w:rtl w:val="0"/>
        </w:rPr>
      </w:pPr>
    </w:p>
    <w:p>
      <w:pPr>
        <w:rPr>
          <w:rFonts w:hint="default"/>
          <w:rtl w:val="0"/>
          <w:lang w:val="en-IN"/>
        </w:rPr>
      </w:pPr>
      <w:r>
        <w:rPr>
          <w:rFonts w:hint="default"/>
          <w:rtl w:val="0"/>
          <w:lang w:val="en-US"/>
        </w:rPr>
        <w:t>Write a pr</w:t>
      </w:r>
      <w:r>
        <w:rPr>
          <w:rFonts w:hint="default"/>
          <w:rtl w:val="0"/>
          <w:lang w:val="en-IN"/>
        </w:rPr>
        <w:t>ogram to sort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Ints</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stringarr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arraysort.go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4 7 9 5 3 54 6 5 69 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3 4 5 5 5 6 7 9 54 69]</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[c y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[a c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rtl w:val="0"/>
          <w:lang w:val="en-IN"/>
        </w:rPr>
      </w:pPr>
      <w:r>
        <w:rPr>
          <w:rFonts w:hint="default"/>
          <w:rtl w:val="0"/>
          <w:lang w:val="en-IN"/>
        </w:rPr>
        <w:t>Write a program to insert and delete the element in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Copying/inserting the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(arr,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Making space for the new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copy</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copy + Shifting elements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//This will delete second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(arr[:index], arr[index+</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//This will delete Third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arrayinsertdelete.go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52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 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 16 32]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r>
        <w:rPr>
          <w:rFonts w:hint="default"/>
          <w:rtl w:val="0"/>
          <w:lang w:val="en-IN"/>
        </w:rPr>
        <w:t>Write a program to delete the specific index of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delete_index</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(arr[:a], arr[a+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//return 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delete_index</w:t>
      </w:r>
      <w:r>
        <w:rPr>
          <w:rFonts w:hint="default" w:ascii="Consolas" w:hAnsi="Consolas" w:eastAsia="Consolas" w:cs="Consolas"/>
          <w:b w:val="0"/>
          <w:bCs w:val="0"/>
          <w:color w:val="D4D4D4"/>
          <w:kern w:val="0"/>
          <w:sz w:val="16"/>
          <w:szCs w:val="16"/>
          <w:shd w:val="clear" w:fill="1E1E1E"/>
          <w:lang w:val="en-US" w:eastAsia="zh-CN" w:bidi="ar"/>
        </w:rPr>
        <w:t xml:space="preserve">(arr,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//Delete the index no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arraydeleteindex.go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5 6 7 9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 5 7 9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r>
        <w:rPr>
          <w:rFonts w:hint="default"/>
          <w:rtl w:val="0"/>
          <w:lang w:val="en-IN"/>
        </w:rPr>
        <w:t>Write a program to reverse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&lt; j;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s[i], s[j] = s[j], s[i]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arrayreverse.go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2 6 3 1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[4 1 3 6 2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p>
    <w:p>
      <w:pPr>
        <w:rPr>
          <w:rFonts w:hint="default"/>
          <w:lang w:val="en-IN"/>
        </w:rPr>
      </w:pPr>
      <w:r>
        <w:rPr>
          <w:rFonts w:hint="default"/>
          <w:lang w:val="en-IN"/>
        </w:rPr>
        <w:t>Write a program to remove the element from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arr[i] == num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(arr[:i], arr[i+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arrayremovelement.go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[0 1 2 2 3 0 4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1 3 0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to add all the element of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sum += arr[i]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arraysum.go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21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wether the given number is prime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You can edit this 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Click here and start typing.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"math/big"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1212121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big.</w:t>
      </w:r>
      <w:r>
        <w:rPr>
          <w:rFonts w:hint="default" w:ascii="Consolas" w:hAnsi="Consolas" w:eastAsia="Consolas" w:cs="Consolas"/>
          <w:b w:val="0"/>
          <w:bCs w:val="0"/>
          <w:color w:val="DCDCAA"/>
          <w:kern w:val="0"/>
          <w:sz w:val="16"/>
          <w:szCs w:val="16"/>
          <w:shd w:val="clear" w:fill="1E1E1E"/>
          <w:lang w:val="en-US" w:eastAsia="zh-CN" w:bidi="ar"/>
        </w:rPr>
        <w:t>NewInt</w:t>
      </w:r>
      <w:r>
        <w:rPr>
          <w:rFonts w:hint="default" w:ascii="Consolas" w:hAnsi="Consolas" w:eastAsia="Consolas" w:cs="Consolas"/>
          <w:b w:val="0"/>
          <w:bCs w:val="0"/>
          <w:color w:val="D4D4D4"/>
          <w:kern w:val="0"/>
          <w:sz w:val="16"/>
          <w:szCs w:val="16"/>
          <w:shd w:val="clear" w:fill="1E1E1E"/>
          <w:lang w:val="en-US" w:eastAsia="zh-CN" w:bidi="ar"/>
        </w:rPr>
        <w:t>(n).</w:t>
      </w:r>
      <w:r>
        <w:rPr>
          <w:rFonts w:hint="default" w:ascii="Consolas" w:hAnsi="Consolas" w:eastAsia="Consolas" w:cs="Consolas"/>
          <w:b w:val="0"/>
          <w:bCs w:val="0"/>
          <w:color w:val="DCDCAA"/>
          <w:kern w:val="0"/>
          <w:sz w:val="16"/>
          <w:szCs w:val="16"/>
          <w:shd w:val="clear" w:fill="1E1E1E"/>
          <w:lang w:val="en-US" w:eastAsia="zh-CN" w:bidi="ar"/>
        </w:rPr>
        <w:t>ProbablyPrime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(n, </w:t>
      </w:r>
      <w:r>
        <w:rPr>
          <w:rFonts w:hint="default" w:ascii="Consolas" w:hAnsi="Consolas" w:eastAsia="Consolas" w:cs="Consolas"/>
          <w:b w:val="0"/>
          <w:bCs w:val="0"/>
          <w:color w:val="CE9178"/>
          <w:kern w:val="0"/>
          <w:sz w:val="16"/>
          <w:szCs w:val="16"/>
          <w:shd w:val="clear" w:fill="1E1E1E"/>
          <w:lang w:val="en-US" w:eastAsia="zh-CN" w:bidi="ar"/>
        </w:rPr>
        <w:t>"is prime"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(n, </w:t>
      </w:r>
      <w:r>
        <w:rPr>
          <w:rFonts w:hint="default" w:ascii="Consolas" w:hAnsi="Consolas" w:eastAsia="Consolas" w:cs="Consolas"/>
          <w:b w:val="0"/>
          <w:bCs w:val="0"/>
          <w:color w:val="CE9178"/>
          <w:kern w:val="0"/>
          <w:sz w:val="16"/>
          <w:szCs w:val="16"/>
          <w:shd w:val="clear" w:fill="1E1E1E"/>
          <w:lang w:val="en-US" w:eastAsia="zh-CN" w:bidi="ar"/>
        </w:rPr>
        <w:t>"is not prime"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primenumber.go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1212121 is prime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to find the second largest number from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Ints</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arraysecondlargestnumber.go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US"/>
        </w:rPr>
      </w:pPr>
      <w:r>
        <w:rPr>
          <w:rFonts w:hint="default"/>
          <w:lang w:val="en-US"/>
        </w:rPr>
        <w:t>Write a program to implement bubble sort algortithem in golang?</w:t>
      </w:r>
    </w:p>
    <w:p>
      <w:pPr>
        <w:rPr>
          <w:rFonts w:hint="default"/>
          <w:lang w:val="en-US"/>
        </w:rPr>
      </w:pPr>
      <w:r>
        <w:rPr>
          <w:rFonts w:hint="default"/>
          <w:lang w:val="en-US"/>
        </w:rPr>
        <w:t>or</w:t>
      </w:r>
    </w:p>
    <w:p>
      <w:pPr>
        <w:rPr>
          <w:rFonts w:hint="default"/>
          <w:lang w:val="en-US"/>
        </w:rPr>
      </w:pPr>
      <w:r>
        <w:rPr>
          <w:rFonts w:hint="default"/>
          <w:lang w:val="en-US"/>
        </w:rPr>
        <w:t>bubblesort algorithem.</w:t>
      </w:r>
    </w:p>
    <w:p>
      <w:pPr>
        <w:rPr>
          <w:rFonts w:hint="default"/>
          <w:lang w:val="en-US"/>
        </w:rPr>
      </w:pPr>
      <w:r>
        <w:rPr>
          <w:rFonts w:hint="default"/>
          <w:lang w:val="en-US"/>
        </w:rPr>
        <w:t>6 2 8 4 10</w:t>
      </w:r>
    </w:p>
    <w:p>
      <w:pPr>
        <w:rPr>
          <w:rFonts w:hint="default"/>
          <w:lang w:val="en-US"/>
        </w:rPr>
      </w:pPr>
      <w:r>
        <w:rPr>
          <w:rFonts w:hint="default"/>
          <w:lang w:val="en-US"/>
        </w:rPr>
        <w:t>2 6 8 4 10</w:t>
      </w:r>
    </w:p>
    <w:p>
      <w:pPr>
        <w:rPr>
          <w:rFonts w:hint="default"/>
          <w:lang w:val="en-US"/>
        </w:rPr>
      </w:pPr>
      <w:r>
        <w:rPr>
          <w:rFonts w:hint="default"/>
          <w:lang w:val="en-US"/>
        </w:rPr>
        <w:t>2 6 4 8 10</w:t>
      </w:r>
    </w:p>
    <w:p>
      <w:pPr>
        <w:rPr>
          <w:rFonts w:hint="default"/>
          <w:lang w:val="en-US"/>
        </w:rPr>
      </w:pPr>
      <w:r>
        <w:rPr>
          <w:rFonts w:hint="default"/>
          <w:lang w:val="en-US"/>
        </w:rPr>
        <w:t>2 4 6 8 10</w:t>
      </w:r>
    </w:p>
    <w:p>
      <w:pPr>
        <w:rPr>
          <w:rFonts w:hint="default"/>
          <w:lang w:val="en-US"/>
        </w:rPr>
      </w:pPr>
      <w:r>
        <w:rPr>
          <w:rFonts w:hint="default"/>
          <w:lang w:val="en-US"/>
        </w:rPr>
        <w:t>// Just like a bubble</w:t>
      </w:r>
    </w:p>
    <w:p>
      <w:pPr>
        <w:rPr>
          <w:rFonts w:hint="default"/>
          <w:lang w:val="en-US"/>
        </w:rPr>
      </w:pPr>
      <w:r>
        <w:rPr>
          <w:rFonts w:hint="default"/>
          <w:lang w:val="en-US"/>
        </w:rPr>
        <w:t>// It will use only 2 elements and based on that 2 elements find the maximum element and put it left side</w:t>
      </w:r>
    </w:p>
    <w:p>
      <w:pPr>
        <w:rPr>
          <w:rFonts w:hint="default"/>
          <w:lang w:val="en-US"/>
        </w:rPr>
      </w:pPr>
      <w:r>
        <w:rPr>
          <w:rFonts w:hint="default"/>
          <w:lang w:val="en-US"/>
        </w:rPr>
        <w:t>Time complexity --&gt;&gt; O(N2)</w:t>
      </w:r>
    </w:p>
    <w:p>
      <w:pPr>
        <w:rPr>
          <w:rFonts w:hint="default"/>
          <w:lang w:val="en-US"/>
        </w:rPr>
      </w:pPr>
      <w:r>
        <w:rPr>
          <w:rFonts w:hint="default"/>
          <w:lang w:val="en-US"/>
        </w:rPr>
        <w:t>Space                 --&gt;&gt; O(1)</w:t>
      </w:r>
    </w:p>
    <w:p>
      <w:pPr>
        <w:rPr>
          <w:rFonts w:hint="default"/>
          <w:lang w:val="en-US"/>
        </w:rPr>
      </w:pPr>
      <w:r>
        <w:rPr>
          <w:rFonts w:hint="default"/>
          <w:lang w:val="en-US"/>
        </w:rPr>
        <w:t>Worst and Average Case Time Complexity: O(N2). The worst case occurs when an array is reverse sorted.</w:t>
      </w:r>
    </w:p>
    <w:p>
      <w:pPr>
        <w:rPr>
          <w:rFonts w:hint="default"/>
          <w:lang w:val="en-US"/>
        </w:rPr>
      </w:pPr>
      <w:r>
        <w:rPr>
          <w:rFonts w:hint="default"/>
          <w:lang w:val="en-US"/>
        </w:rPr>
        <w:t>Best Case Time Complexity: O(N). The best case occurs when an array is already sorted.</w:t>
      </w:r>
    </w:p>
    <w:p>
      <w:pPr>
        <w:rPr>
          <w:rFonts w:hint="default"/>
          <w:lang w:val="en-US"/>
        </w:rPr>
      </w:pPr>
      <w:r>
        <w:rPr>
          <w:rFonts w:hint="default"/>
          <w:lang w:val="en-US"/>
        </w:rPr>
        <w:t>Auxiliary Space: O(1)</w:t>
      </w:r>
    </w:p>
    <w:p>
      <w:pPr>
        <w:rPr>
          <w:rFonts w:hint="default"/>
          <w:lang w:val="en-US"/>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bubblesort</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-i;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arr[j] &gt; arr[j+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arr[j], arr[j+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arr[j+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arr[j]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98</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bubblesort</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(sorted)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sortarraybubblesort.go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 4 4 5 6 7 98]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[3 4 4 5 6 7 98]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rPr>
          <w:rFonts w:hint="default"/>
          <w:lang w:val="en-US"/>
        </w:rPr>
      </w:pPr>
      <w:r>
        <w:rPr>
          <w:rFonts w:hint="default"/>
          <w:lang w:val="en-US"/>
        </w:rPr>
        <w:t>Insertion sort algorithem</w:t>
      </w:r>
    </w:p>
    <w:p>
      <w:pPr>
        <w:keepNext w:val="0"/>
        <w:keepLines w:val="0"/>
        <w:widowControl/>
        <w:suppressLineNumbers w:val="0"/>
        <w:jc w:val="left"/>
        <w:rPr>
          <w:rFonts w:hint="default"/>
          <w:lang w:val="en-US"/>
        </w:rPr>
      </w:pPr>
    </w:p>
    <w:p>
      <w:pPr>
        <w:keepNext w:val="0"/>
        <w:keepLines w:val="0"/>
        <w:widowControl/>
        <w:suppressLineNumbers w:val="0"/>
        <w:jc w:val="left"/>
        <w:rPr>
          <w:rFonts w:hint="default"/>
          <w:b/>
          <w:bCs/>
          <w:lang w:val="en-US"/>
        </w:rPr>
      </w:pPr>
      <w:r>
        <w:rPr>
          <w:rFonts w:hint="default"/>
          <w:b/>
          <w:bCs/>
          <w:lang w:val="en-US"/>
        </w:rPr>
        <w:t>Searching algorithms</w:t>
      </w:r>
    </w:p>
    <w:p>
      <w:pPr>
        <w:keepNext w:val="0"/>
        <w:keepLines w:val="0"/>
        <w:widowControl/>
        <w:numPr>
          <w:ilvl w:val="0"/>
          <w:numId w:val="3"/>
        </w:numPr>
        <w:suppressLineNumbers w:val="0"/>
        <w:jc w:val="left"/>
        <w:rPr>
          <w:rFonts w:hint="default"/>
          <w:b/>
          <w:bCs/>
          <w:lang w:val="en-US"/>
        </w:rPr>
      </w:pPr>
      <w:r>
        <w:rPr>
          <w:rFonts w:hint="default"/>
          <w:b/>
          <w:bCs/>
          <w:lang w:val="en-US"/>
        </w:rPr>
        <w:t>Linear search</w:t>
      </w:r>
    </w:p>
    <w:p>
      <w:pPr>
        <w:keepNext w:val="0"/>
        <w:keepLines w:val="0"/>
        <w:widowControl/>
        <w:numPr>
          <w:ilvl w:val="0"/>
          <w:numId w:val="3"/>
        </w:numPr>
        <w:suppressLineNumbers w:val="0"/>
        <w:ind w:left="0" w:leftChars="0" w:firstLine="0" w:firstLineChars="0"/>
        <w:jc w:val="left"/>
        <w:rPr>
          <w:rFonts w:hint="default"/>
          <w:b/>
          <w:bCs/>
          <w:lang w:val="en-US"/>
        </w:rPr>
      </w:pPr>
      <w:r>
        <w:rPr>
          <w:rFonts w:hint="default"/>
          <w:b/>
          <w:bCs/>
          <w:lang w:val="en-US"/>
        </w:rPr>
        <w:t>Binary search</w:t>
      </w:r>
    </w:p>
    <w:p>
      <w:pPr>
        <w:keepNext w:val="0"/>
        <w:keepLines w:val="0"/>
        <w:widowControl/>
        <w:numPr>
          <w:ilvl w:val="0"/>
          <w:numId w:val="3"/>
        </w:numPr>
        <w:suppressLineNumbers w:val="0"/>
        <w:ind w:left="0" w:leftChars="0" w:firstLine="0" w:firstLineChars="0"/>
        <w:jc w:val="left"/>
        <w:rPr>
          <w:rFonts w:hint="default"/>
          <w:b/>
          <w:bCs/>
          <w:lang w:val="en-US"/>
        </w:rPr>
      </w:pPr>
      <w:r>
        <w:rPr>
          <w:rFonts w:hint="default"/>
          <w:b/>
          <w:bCs/>
          <w:lang w:val="en-US"/>
        </w:rPr>
        <w:t>Jump search</w:t>
      </w:r>
    </w:p>
    <w:p>
      <w:pPr>
        <w:keepNext w:val="0"/>
        <w:keepLines w:val="0"/>
        <w:widowControl/>
        <w:numPr>
          <w:ilvl w:val="0"/>
          <w:numId w:val="0"/>
        </w:numPr>
        <w:suppressLineNumbers w:val="0"/>
        <w:spacing w:line="276" w:lineRule="auto"/>
        <w:jc w:val="left"/>
        <w:rPr>
          <w:rFonts w:hint="default"/>
          <w:b/>
          <w:bCs/>
          <w:lang w:val="en-US"/>
        </w:rPr>
      </w:pPr>
      <w:r>
        <w:rPr>
          <w:rFonts w:hint="default"/>
          <w:b/>
          <w:bCs/>
          <w:lang w:val="en-US"/>
        </w:rPr>
        <w:t>Linear search</w:t>
      </w:r>
    </w:p>
    <w:p>
      <w:pPr>
        <w:keepNext w:val="0"/>
        <w:keepLines w:val="0"/>
        <w:widowControl/>
        <w:numPr>
          <w:ilvl w:val="0"/>
          <w:numId w:val="0"/>
        </w:numPr>
        <w:suppressLineNumbers w:val="0"/>
        <w:spacing w:line="276" w:lineRule="auto"/>
        <w:jc w:val="left"/>
        <w:rPr>
          <w:rFonts w:hint="default"/>
          <w:b w:val="0"/>
          <w:bCs w:val="0"/>
          <w:lang w:val="en-US"/>
        </w:rPr>
      </w:pPr>
      <w:r>
        <w:rPr>
          <w:rFonts w:hint="default"/>
          <w:b w:val="0"/>
          <w:bCs w:val="0"/>
          <w:lang w:val="en-US"/>
        </w:rPr>
        <w:t>Iterate over the array and find the elements and once find return it.</w:t>
      </w:r>
    </w:p>
    <w:p>
      <w:pPr>
        <w:keepNext w:val="0"/>
        <w:keepLines w:val="0"/>
        <w:widowControl/>
        <w:numPr>
          <w:ilvl w:val="0"/>
          <w:numId w:val="0"/>
        </w:numPr>
        <w:suppressLineNumbers w:val="0"/>
        <w:spacing w:line="276" w:lineRule="auto"/>
        <w:jc w:val="left"/>
        <w:rPr>
          <w:rFonts w:hint="default"/>
          <w:b w:val="0"/>
          <w:bCs w:val="0"/>
          <w:lang w:val="en-US"/>
        </w:rPr>
      </w:pPr>
      <w:r>
        <w:rPr>
          <w:rFonts w:hint="default"/>
          <w:b w:val="0"/>
          <w:bCs w:val="0"/>
          <w:lang w:val="en-US"/>
        </w:rPr>
        <w:t>Time complexity  O(n)</w:t>
      </w:r>
    </w:p>
    <w:p>
      <w:pPr>
        <w:keepNext w:val="0"/>
        <w:keepLines w:val="0"/>
        <w:widowControl/>
        <w:numPr>
          <w:ilvl w:val="0"/>
          <w:numId w:val="0"/>
        </w:numPr>
        <w:suppressLineNumbers w:val="0"/>
        <w:spacing w:line="276" w:lineRule="auto"/>
        <w:jc w:val="left"/>
        <w:rPr>
          <w:rFonts w:hint="default"/>
          <w:b w:val="0"/>
          <w:bCs w:val="0"/>
          <w:lang w:val="en-US"/>
        </w:rPr>
      </w:pPr>
      <w:r>
        <w:rPr>
          <w:rFonts w:hint="default"/>
          <w:b w:val="0"/>
          <w:bCs w:val="0"/>
          <w:lang w:val="en-US"/>
        </w:rPr>
        <w:t>Space complexity O(1)</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linearsearch</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digit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arr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value == digit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digit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linearsearch</w:t>
      </w:r>
      <w:r>
        <w:rPr>
          <w:rFonts w:hint="default" w:ascii="Consolas" w:hAnsi="Consolas" w:eastAsia="Consolas" w:cs="Consolas"/>
          <w:b w:val="0"/>
          <w:bCs w:val="0"/>
          <w:color w:val="D4D4D4"/>
          <w:kern w:val="0"/>
          <w:sz w:val="16"/>
          <w:szCs w:val="16"/>
          <w:shd w:val="clear" w:fill="1E1E1E"/>
          <w:lang w:val="en-US" w:eastAsia="zh-CN" w:bidi="ar"/>
        </w:rPr>
        <w:t>(arr, digit)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arraylinearsearch.go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rPr>
          <w:rFonts w:hint="default"/>
          <w:b/>
          <w:bCs/>
          <w:lang w:val="en-US"/>
        </w:rPr>
      </w:pPr>
      <w:r>
        <w:rPr>
          <w:rFonts w:hint="default"/>
          <w:b/>
          <w:bCs/>
          <w:lang w:val="en-US"/>
        </w:rPr>
        <w:t>Binary search</w:t>
      </w:r>
    </w:p>
    <w:p>
      <w:pPr>
        <w:keepNext w:val="0"/>
        <w:keepLines w:val="0"/>
        <w:widowControl/>
        <w:suppressLineNumbers w:val="0"/>
        <w:jc w:val="left"/>
        <w:rPr>
          <w:rFonts w:hint="default"/>
          <w:b w:val="0"/>
          <w:bCs w:val="0"/>
          <w:lang w:val="en-US"/>
        </w:rPr>
      </w:pPr>
      <w:r>
        <w:rPr>
          <w:rFonts w:hint="default"/>
          <w:b w:val="0"/>
          <w:bCs w:val="0"/>
          <w:lang w:val="en-US"/>
        </w:rPr>
        <w:t>Binary serach only work with sorted arrays.</w:t>
      </w:r>
    </w:p>
    <w:p>
      <w:pPr>
        <w:keepNext w:val="0"/>
        <w:keepLines w:val="0"/>
        <w:widowControl/>
        <w:suppressLineNumbers w:val="0"/>
        <w:jc w:val="left"/>
        <w:rPr>
          <w:rFonts w:hint="default"/>
          <w:b w:val="0"/>
          <w:bCs w:val="0"/>
          <w:lang w:val="en-US"/>
        </w:rPr>
      </w:pPr>
      <w:r>
        <w:rPr>
          <w:rFonts w:hint="default"/>
          <w:b w:val="0"/>
          <w:bCs w:val="0"/>
          <w:lang w:val="en-US"/>
        </w:rPr>
        <w:t xml:space="preserve">Method:- </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Find the middle element</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If our value is&gt; middle element then divide second half into quarte half</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If our value is &lt;middle element then divide first half into quarter half</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If you get value then return it</w:t>
      </w:r>
    </w:p>
    <w:p>
      <w:pPr>
        <w:keepNext w:val="0"/>
        <w:keepLines w:val="0"/>
        <w:widowControl/>
        <w:numPr>
          <w:ilvl w:val="0"/>
          <w:numId w:val="0"/>
        </w:numPr>
        <w:suppressLineNumbers w:val="0"/>
        <w:jc w:val="left"/>
        <w:rPr>
          <w:rFonts w:hint="default"/>
          <w:b w:val="0"/>
          <w:bCs w:val="0"/>
          <w:lang w:val="en-US"/>
        </w:rPr>
      </w:pP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find the element 2</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 Divide into 2 part</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 Middle value is 3</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 Our element is 2 then 2&lt;3 so element is in first half</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 Find the middle part</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 Middle part Is 2 our element is also 2 so we found it and return it</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2                                           // 2 is the our element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binarySearch</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leftPointer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rightPointer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(arr)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leftPointer &lt;= rightPointer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midPointer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((leftPointer + rightPointer)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midValue</w:t>
      </w:r>
      <w:r>
        <w:rPr>
          <w:rFonts w:hint="default" w:ascii="Consolas" w:hAnsi="Consolas" w:eastAsia="Consolas" w:cs="Consolas"/>
          <w:b w:val="0"/>
          <w:bCs w:val="0"/>
          <w:color w:val="D4D4D4"/>
          <w:kern w:val="0"/>
          <w:sz w:val="16"/>
          <w:szCs w:val="16"/>
          <w:shd w:val="clear" w:fill="1E1E1E"/>
          <w:lang w:val="en-US" w:eastAsia="zh-CN" w:bidi="ar"/>
        </w:rPr>
        <w:t xml:space="preserve"> = arr[midPointer]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midValue == 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midPointer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midValue &lt; 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leftPointer</w:t>
      </w:r>
      <w:r>
        <w:rPr>
          <w:rFonts w:hint="default" w:ascii="Consolas" w:hAnsi="Consolas" w:eastAsia="Consolas" w:cs="Consolas"/>
          <w:b w:val="0"/>
          <w:bCs w:val="0"/>
          <w:color w:val="D4D4D4"/>
          <w:kern w:val="0"/>
          <w:sz w:val="16"/>
          <w:szCs w:val="16"/>
          <w:shd w:val="clear" w:fill="1E1E1E"/>
          <w:lang w:val="en-US" w:eastAsia="zh-CN" w:bidi="ar"/>
        </w:rPr>
        <w:t xml:space="preserve"> = midPointer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rightPointer</w:t>
      </w:r>
      <w:r>
        <w:rPr>
          <w:rFonts w:hint="default" w:ascii="Consolas" w:hAnsi="Consolas" w:eastAsia="Consolas" w:cs="Consolas"/>
          <w:b w:val="0"/>
          <w:bCs w:val="0"/>
          <w:color w:val="D4D4D4"/>
          <w:kern w:val="0"/>
          <w:sz w:val="16"/>
          <w:szCs w:val="16"/>
          <w:shd w:val="clear" w:fill="1E1E1E"/>
          <w:lang w:val="en-US" w:eastAsia="zh-CN" w:bidi="ar"/>
        </w:rPr>
        <w:t xml:space="preserve"> = midPointer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48</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binarySearch</w:t>
      </w:r>
      <w:r>
        <w:rPr>
          <w:rFonts w:hint="default" w:ascii="Consolas" w:hAnsi="Consolas" w:eastAsia="Consolas" w:cs="Consolas"/>
          <w:b w:val="0"/>
          <w:bCs w:val="0"/>
          <w:color w:val="D4D4D4"/>
          <w:kern w:val="0"/>
          <w:sz w:val="16"/>
          <w:szCs w:val="16"/>
          <w:shd w:val="clear" w:fill="1E1E1E"/>
          <w:lang w:val="en-US" w:eastAsia="zh-CN" w:bidi="ar"/>
        </w:rPr>
        <w:t xml:space="preserve">(n, </w:t>
      </w:r>
      <w:r>
        <w:rPr>
          <w:rFonts w:hint="default" w:ascii="Consolas" w:hAnsi="Consolas" w:eastAsia="Consolas" w:cs="Consolas"/>
          <w:b w:val="0"/>
          <w:bCs w:val="0"/>
          <w:color w:val="B5CEA8"/>
          <w:kern w:val="0"/>
          <w:sz w:val="16"/>
          <w:szCs w:val="16"/>
          <w:shd w:val="clear" w:fill="1E1E1E"/>
          <w:lang w:val="en-US" w:eastAsia="zh-CN" w:bidi="ar"/>
        </w:rPr>
        <w:t>32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arraybinarysearch.go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rPr>
          <w:rFonts w:hint="default"/>
          <w:b w:val="0"/>
          <w:bCs w:val="0"/>
          <w:lang w:val="en-US"/>
        </w:rPr>
      </w:pPr>
      <w:r>
        <w:rPr>
          <w:rFonts w:hint="default"/>
          <w:b w:val="0"/>
          <w:bCs w:val="0"/>
          <w:lang w:val="en-US"/>
        </w:rPr>
        <w:t>Time complexity O(log n)</w:t>
      </w:r>
    </w:p>
    <w:p>
      <w:pPr>
        <w:keepNext w:val="0"/>
        <w:keepLines w:val="0"/>
        <w:widowControl/>
        <w:suppressLineNumbers w:val="0"/>
        <w:jc w:val="left"/>
        <w:rPr>
          <w:rFonts w:hint="default"/>
          <w:b w:val="0"/>
          <w:bCs w:val="0"/>
          <w:lang w:val="en-US"/>
        </w:rPr>
      </w:pPr>
      <w:r>
        <w:rPr>
          <w:rFonts w:hint="default"/>
          <w:b w:val="0"/>
          <w:bCs w:val="0"/>
          <w:lang w:val="en-US"/>
        </w:rPr>
        <w:t>Space complexity O(1)</w:t>
      </w:r>
    </w:p>
    <w:p>
      <w:pPr>
        <w:keepNext w:val="0"/>
        <w:keepLines w:val="0"/>
        <w:widowControl/>
        <w:suppressLineNumbers w:val="0"/>
        <w:jc w:val="left"/>
        <w:rPr>
          <w:rFonts w:hint="default"/>
          <w:b w:val="0"/>
          <w:bCs w:val="0"/>
          <w:lang w:val="en-US"/>
        </w:rPr>
      </w:pPr>
    </w:p>
    <w:p>
      <w:pPr>
        <w:keepNext w:val="0"/>
        <w:keepLines w:val="0"/>
        <w:widowControl/>
        <w:suppressLineNumbers w:val="0"/>
        <w:jc w:val="left"/>
      </w:pPr>
    </w:p>
    <w:p>
      <w:pPr>
        <w:rPr>
          <w:rFonts w:hint="default"/>
          <w:lang w:val="en-IN"/>
        </w:rPr>
      </w:pPr>
      <w:r>
        <w:rPr>
          <w:rFonts w:hint="default"/>
          <w:lang w:val="en-US"/>
        </w:rPr>
        <w:t>References</w:t>
      </w:r>
    </w:p>
    <w:p>
      <w:pPr>
        <w:rPr>
          <w:rFonts w:hint="default"/>
          <w:lang w:val="en-IN"/>
        </w:rPr>
      </w:pPr>
      <w:r>
        <w:rPr>
          <w:rFonts w:hint="default"/>
          <w:lang w:val="en-IN"/>
        </w:rPr>
        <w:fldChar w:fldCharType="begin"/>
      </w:r>
      <w:r>
        <w:rPr>
          <w:rFonts w:hint="default"/>
          <w:lang w:val="en-IN"/>
        </w:rPr>
        <w:instrText xml:space="preserve"> HYPERLINK "https://www.simplilearn.com/coding-interview-questions-article" </w:instrText>
      </w:r>
      <w:r>
        <w:rPr>
          <w:rFonts w:hint="default"/>
          <w:lang w:val="en-IN"/>
        </w:rPr>
        <w:fldChar w:fldCharType="separate"/>
      </w:r>
      <w:r>
        <w:rPr>
          <w:rStyle w:val="15"/>
          <w:rFonts w:hint="default"/>
          <w:lang w:val="en-IN"/>
        </w:rPr>
        <w:t>https://www.simplilearn.com/coding-interview-questions-article</w:t>
      </w:r>
      <w:r>
        <w:rPr>
          <w:rFonts w:hint="default"/>
          <w:lang w:val="en-IN"/>
        </w:rPr>
        <w:fldChar w:fldCharType="end"/>
      </w:r>
    </w:p>
    <w:p>
      <w:pPr>
        <w:rPr>
          <w:rFonts w:hint="default"/>
          <w:lang w:val="en-IN"/>
        </w:rPr>
      </w:pPr>
    </w:p>
    <w:p/>
    <w:p/>
    <w:p>
      <w:r>
        <w:rPr>
          <w:rtl w:val="0"/>
        </w:rPr>
        <w:t>Go will allows multi dimensional array</w:t>
      </w:r>
    </w:p>
    <w:p>
      <w:r>
        <w:rPr>
          <w:rtl w:val="0"/>
        </w:rPr>
        <w:t>var var_name[size1] [size2] [size3] …. [sizen] variable_type</w:t>
      </w:r>
    </w:p>
    <w:p>
      <w:r>
        <w:rPr>
          <w:rtl w:val="0"/>
        </w:rPr>
        <w:t xml:space="preserve"> 2D array</w:t>
      </w:r>
    </w:p>
    <w:p>
      <w:r>
        <w:rPr>
          <w:rtl w:val="0"/>
        </w:rPr>
        <w:t>var arrayName [ x ][ y ] variable_type</w:t>
      </w:r>
    </w:p>
    <w:p>
      <w:r>
        <w:rPr>
          <w:rtl w:val="0"/>
        </w:rPr>
        <w:t>initialization of 2D array</w:t>
      </w:r>
    </w:p>
    <w:p>
      <w:r>
        <w:rPr>
          <w:rtl w:val="0"/>
        </w:rPr>
        <w:t>a = [3] [4] int{</w:t>
      </w:r>
    </w:p>
    <w:p>
      <w:r>
        <w:rPr>
          <w:rtl w:val="0"/>
        </w:rPr>
        <w:t>{0,1,2,3},</w:t>
      </w:r>
    </w:p>
    <w:p>
      <w:r>
        <w:rPr>
          <w:rtl w:val="0"/>
        </w:rPr>
        <w:t>{4,5,3,6},</w:t>
      </w:r>
    </w:p>
    <w:p>
      <w:r>
        <w:rPr>
          <w:rtl w:val="0"/>
        </w:rPr>
        <w:t>{8,4,3,7}</w:t>
      </w:r>
    </w:p>
    <w:p>
      <w:r>
        <w:rPr>
          <w:rtl w:val="0"/>
        </w:rPr>
        <w:t>}</w:t>
      </w:r>
    </w:p>
    <w:p/>
    <w:p>
      <w:pPr>
        <w:rPr>
          <w:b/>
        </w:rPr>
      </w:pPr>
      <w:r>
        <w:rPr>
          <w:b/>
          <w:rtl w:val="0"/>
        </w:rPr>
        <w:t>Go pointers</w:t>
      </w:r>
    </w:p>
    <w:p>
      <w:r>
        <w:rPr>
          <w:rtl w:val="0"/>
        </w:rPr>
        <w:t>Go tasks easily perform by the pointer</w:t>
      </w:r>
    </w:p>
    <w:p>
      <w:r>
        <w:rPr>
          <w:rtl w:val="0"/>
        </w:rPr>
        <w:t>Some cases such as call by reference will not perform without pointer</w:t>
      </w:r>
    </w:p>
    <w:p>
      <w:r>
        <w:rPr>
          <w:rtl w:val="0"/>
        </w:rPr>
        <w:t>Every variable has a memory location</w:t>
      </w:r>
    </w:p>
    <w:p>
      <w:r>
        <w:rPr>
          <w:rtl w:val="0"/>
        </w:rPr>
        <w:t>Memory location has address and can be accesses by &amp; which is the address of mlocation</w:t>
      </w:r>
    </w:p>
    <w:p>
      <w:pPr>
        <w:rPr>
          <w:b/>
        </w:rPr>
      </w:pPr>
      <w:r>
        <w:rPr>
          <w:rtl w:val="0"/>
        </w:rPr>
        <w:t xml:space="preserve">A </w:t>
      </w:r>
      <w:r>
        <w:rPr>
          <w:b/>
          <w:rtl w:val="0"/>
        </w:rPr>
        <w:t>Pointers are the variable whose value is the address of another memory location</w:t>
      </w:r>
    </w:p>
    <w:p>
      <w:r>
        <w:rPr>
          <w:rtl w:val="0"/>
        </w:rPr>
        <w:t>var var_name *var-type</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 xml:space="preserve">(y) </w:t>
      </w:r>
      <w:r>
        <w:rPr>
          <w:rFonts w:ascii="Courier New" w:hAnsi="Courier New" w:eastAsia="Courier New" w:cs="Courier New"/>
          <w:color w:val="6A9955"/>
          <w:sz w:val="21"/>
          <w:szCs w:val="21"/>
          <w:rtl w:val="0"/>
        </w:rPr>
        <w:t>// THis is nil pointer where we hav not allocated the adress just we initialized</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 &amp;x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&lt;nil&gt;</w:t>
      </w:r>
    </w:p>
    <w:p>
      <w:r>
        <w:rPr>
          <w:rtl w:val="0"/>
        </w:rPr>
        <w:t>0xc000014088</w:t>
      </w:r>
    </w:p>
    <w:p>
      <w:r>
        <w:rPr>
          <w:rtl w:val="0"/>
        </w:rPr>
        <w:t>0xc000014088</w:t>
      </w:r>
    </w:p>
    <w:p>
      <w:r>
        <w:rPr>
          <w:rtl w:val="0"/>
        </w:rPr>
        <w:t>20</w:t>
      </w:r>
    </w:p>
    <w:p/>
    <w:p>
      <w:pPr>
        <w:rPr>
          <w:b/>
        </w:rPr>
      </w:pPr>
      <w:r>
        <w:rPr>
          <w:b/>
          <w:rtl w:val="0"/>
        </w:rPr>
        <w:t>Passing array to function</w:t>
      </w:r>
    </w:p>
    <w:p>
      <w:pPr>
        <w:rPr>
          <w:b/>
        </w:rPr>
      </w:pPr>
    </w:p>
    <w:p>
      <w:pPr>
        <w:rPr>
          <w:b/>
        </w:rPr>
      </w:pPr>
      <w:r>
        <w:rPr>
          <w:b/>
          <w:rtl w:val="0"/>
        </w:rPr>
        <w:t>void myFunction(param [10]int)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p>
    <w:p>
      <w:pPr>
        <w:rPr>
          <w:b/>
        </w:rPr>
      </w:pPr>
    </w:p>
    <w:p>
      <w:pPr>
        <w:rPr>
          <w:b/>
        </w:rPr>
      </w:pPr>
      <w:r>
        <w:rPr>
          <w:b/>
          <w:rtl w:val="0"/>
        </w:rPr>
        <w:t>void myFunction(param []int)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r>
        <w:rPr>
          <w:rtl w:val="0"/>
        </w:rPr>
        <w:t>If you want to pass a single-dimension array as an argument in a function, you would have to declare function formal parameter in one of following two ways and all two declaration methods produce similar results because each tells the compiler that an integer array is going to be received. Similar way you can pass multi-dimensional array as formal parameters.</w:t>
      </w:r>
    </w:p>
    <w:p>
      <w:pPr>
        <w:rPr>
          <w:b/>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 xml:space="preserve">(a,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(y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size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sum</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i &lt; size;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sum += 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)(sum / size)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45</w:t>
      </w:r>
    </w:p>
    <w:p/>
    <w:p>
      <w:pPr>
        <w:rPr>
          <w:b/>
        </w:rPr>
      </w:pPr>
      <w:r>
        <w:rPr>
          <w:b/>
          <w:rtl w:val="0"/>
        </w:rPr>
        <w:t>Literature</w:t>
      </w:r>
    </w:p>
    <w:p>
      <w:pPr>
        <w:rPr>
          <w:b/>
        </w:rPr>
      </w:pPr>
      <w:r>
        <w:rPr>
          <w:b/>
          <w:rtl w:val="0"/>
        </w:rPr>
        <w:t>Integer literals</w:t>
      </w:r>
    </w:p>
    <w:p>
      <w:r>
        <w:rPr>
          <w:rtl w:val="0"/>
        </w:rPr>
        <w:t xml:space="preserve">It can be decimal, octal, hexadecimal constant. </w:t>
      </w:r>
    </w:p>
    <w:p>
      <w:r>
        <w:rPr>
          <w:rtl w:val="0"/>
        </w:rPr>
        <w:t>0x or 0X for hexa decimal</w:t>
      </w:r>
    </w:p>
    <w:p>
      <w:r>
        <w:rPr>
          <w:rtl w:val="0"/>
        </w:rPr>
        <w:t>0 for octal</w:t>
      </w:r>
    </w:p>
    <w:p>
      <w:r>
        <w:rPr>
          <w:rtl w:val="0"/>
        </w:rPr>
        <w:t>Nothing for decimal</w:t>
      </w:r>
    </w:p>
    <w:p/>
    <w:p>
      <w:r>
        <w:rPr>
          <w:rtl w:val="0"/>
        </w:rPr>
        <w:t>212        // legal decimal</w:t>
      </w:r>
    </w:p>
    <w:p>
      <w:r>
        <w:rPr>
          <w:rtl w:val="0"/>
        </w:rPr>
        <w:t>0213      // octal</w:t>
      </w:r>
    </w:p>
    <w:p>
      <w:r>
        <w:rPr>
          <w:rtl w:val="0"/>
        </w:rPr>
        <w:t>0x4b      // hexadecimal</w:t>
      </w:r>
    </w:p>
    <w:p>
      <w:r>
        <w:rPr>
          <w:rtl w:val="0"/>
        </w:rPr>
        <w:t>30l         // long</w:t>
      </w:r>
    </w:p>
    <w:p>
      <w:r>
        <w:rPr>
          <w:rtl w:val="0"/>
        </w:rPr>
        <w:t>30ul       // unsigned long</w:t>
      </w:r>
    </w:p>
    <w:p>
      <w:r>
        <w:rPr>
          <w:rtl w:val="0"/>
        </w:rPr>
        <w:t>215u      // legal unsigned integer</w:t>
      </w:r>
    </w:p>
    <w:p>
      <w:r>
        <w:rPr>
          <w:rtl w:val="0"/>
        </w:rPr>
        <w:t>0xFeeL  // legal</w:t>
      </w:r>
    </w:p>
    <w:p>
      <w:r>
        <w:rPr>
          <w:rtl w:val="0"/>
        </w:rPr>
        <w:t>078        // illlegal octal digit</w:t>
      </w:r>
    </w:p>
    <w:p>
      <w:r>
        <w:rPr>
          <w:rtl w:val="0"/>
        </w:rPr>
        <w:t>032UU   // illegal octal digit</w:t>
      </w:r>
    </w:p>
    <w:p/>
    <w:p>
      <w:pPr>
        <w:rPr>
          <w:b/>
        </w:rPr>
      </w:pPr>
      <w:r>
        <w:rPr>
          <w:b/>
          <w:rtl w:val="0"/>
        </w:rPr>
        <w:t>Floating-point literature</w:t>
      </w:r>
    </w:p>
    <w:p>
      <w:r>
        <w:rPr>
          <w:rtl w:val="0"/>
        </w:rPr>
        <w:t>It is the part of floating point, fractional point and exponent part</w:t>
      </w:r>
    </w:p>
    <w:p>
      <w:r>
        <w:rPr>
          <w:rtl w:val="0"/>
        </w:rPr>
        <w:t>3.14159        // legal</w:t>
      </w:r>
    </w:p>
    <w:p>
      <w:r>
        <w:rPr>
          <w:rtl w:val="0"/>
        </w:rPr>
        <w:t>31459E-5L   // legal</w:t>
      </w:r>
    </w:p>
    <w:p>
      <w:r>
        <w:rPr>
          <w:rtl w:val="0"/>
        </w:rPr>
        <w:t>510E            // illegal</w:t>
      </w:r>
    </w:p>
    <w:p>
      <w:r>
        <w:rPr>
          <w:rtl w:val="0"/>
        </w:rPr>
        <w:t>210F            // illegal</w:t>
      </w:r>
    </w:p>
    <w:p>
      <w:r>
        <w:rPr>
          <w:rtl w:val="0"/>
        </w:rPr>
        <w:t>.e55             // illegal</w:t>
      </w:r>
    </w:p>
    <w:p/>
    <w:p>
      <w:pPr>
        <w:rPr>
          <w:b/>
        </w:rPr>
      </w:pPr>
      <w:r>
        <w:rPr>
          <w:b/>
          <w:rtl w:val="0"/>
        </w:rPr>
        <w:t>String literature in go</w:t>
      </w:r>
    </w:p>
    <w:p>
      <w:r>
        <w:rPr>
          <w:rtl w:val="0"/>
        </w:rPr>
        <w:t>“Hello, Dear”</w:t>
      </w:r>
    </w:p>
    <w:p>
      <w:r>
        <w:rPr>
          <w:rtl w:val="0"/>
        </w:rPr>
        <w:t>“ Hello, \</w:t>
      </w:r>
    </w:p>
    <w:p>
      <w:r>
        <w:rPr>
          <w:rtl w:val="0"/>
        </w:rPr>
        <w:t>dear”</w:t>
      </w:r>
    </w:p>
    <w:p>
      <w:r>
        <w:rPr>
          <w:rtl w:val="0"/>
        </w:rPr>
        <w:t xml:space="preserve">“hello,” </w:t>
      </w:r>
    </w:p>
    <w:p/>
    <w:p>
      <w:pPr>
        <w:rPr>
          <w:b/>
        </w:rPr>
      </w:pPr>
      <w:r>
        <w:rPr>
          <w:b/>
          <w:rtl w:val="0"/>
        </w:rPr>
        <w:t>Const literature</w:t>
      </w:r>
    </w:p>
    <w:p>
      <w:r>
        <w:rPr>
          <w:rtl w:val="0"/>
        </w:rPr>
        <w:t>const var type = value;</w:t>
      </w:r>
    </w:p>
    <w:p>
      <w:r>
        <w:rPr>
          <w:rtl w:val="0"/>
        </w:rPr>
        <w:t>const LENGTH = 10</w:t>
      </w:r>
    </w:p>
    <w:p>
      <w:r>
        <w:rPr>
          <w:rtl w:val="0"/>
        </w:rPr>
        <w:t>const WIDTH = 5</w:t>
      </w:r>
    </w:p>
    <w:p/>
    <w:p>
      <w:pPr>
        <w:rPr>
          <w:b/>
        </w:rPr>
      </w:pPr>
      <w:r>
        <w:rPr>
          <w:b/>
          <w:rtl w:val="0"/>
        </w:rPr>
        <w:t>Go scope rules</w:t>
      </w:r>
    </w:p>
    <w:p>
      <w:pPr>
        <w:rPr>
          <w:b/>
        </w:rPr>
      </w:pPr>
      <w:r>
        <w:rPr>
          <w:b/>
          <w:rtl w:val="0"/>
        </w:rPr>
        <w:tab/>
      </w:r>
      <w:r>
        <w:rPr>
          <w:b/>
          <w:rtl w:val="0"/>
        </w:rPr>
        <w:t>Local variable</w:t>
      </w:r>
    </w:p>
    <w:p>
      <w:pPr>
        <w:rPr>
          <w:b/>
        </w:rPr>
      </w:pPr>
      <w:r>
        <w:rPr>
          <w:b/>
          <w:rtl w:val="0"/>
        </w:rPr>
        <w:tab/>
      </w:r>
      <w:r>
        <w:rPr>
          <w:b/>
          <w:rtl w:val="0"/>
        </w:rPr>
        <w:t>Globle variable</w:t>
      </w:r>
    </w:p>
    <w:p>
      <w:pPr>
        <w:rPr>
          <w:b/>
        </w:rPr>
      </w:pPr>
      <w:r>
        <w:rPr>
          <w:b/>
          <w:rtl w:val="0"/>
        </w:rPr>
        <w:tab/>
      </w:r>
      <w:r>
        <w:rPr>
          <w:b/>
          <w:rtl w:val="0"/>
        </w:rPr>
        <w:t>Firmal parameters</w:t>
      </w:r>
    </w:p>
    <w:p>
      <w:pPr>
        <w:rPr>
          <w:b/>
        </w:rPr>
      </w:pPr>
    </w:p>
    <w:p>
      <w:pPr>
        <w:rPr>
          <w:b/>
        </w:rPr>
      </w:pPr>
    </w:p>
    <w:p>
      <w:pPr>
        <w:rPr>
          <w:b/>
        </w:rPr>
      </w:pPr>
    </w:p>
    <w:p>
      <w:pPr>
        <w:rPr>
          <w:b/>
        </w:rPr>
      </w:pPr>
    </w:p>
    <w:p>
      <w:pPr>
        <w:rPr>
          <w:b/>
        </w:rPr>
      </w:pPr>
      <w:r>
        <w:rPr>
          <w:b/>
          <w:rtl w:val="0"/>
        </w:rPr>
        <w:t>Local variable</w:t>
      </w:r>
    </w:p>
    <w:p>
      <w:r>
        <w:rPr>
          <w:rtl w:val="0"/>
        </w:rPr>
        <w:t>Inside th</w:t>
      </w:r>
      <w:r>
        <w:rPr>
          <w:rFonts w:hint="default"/>
          <w:rtl w:val="0"/>
          <w:lang w:val="en-US"/>
        </w:rPr>
        <w:t>e</w:t>
      </w:r>
      <w:r>
        <w:rPr>
          <w:rtl w:val="0"/>
        </w:rPr>
        <w:t xml:space="preserve"> function is called as local variable</w:t>
      </w:r>
    </w:p>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actual initialization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 a +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b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and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 b,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rPr>
          <w:rFonts w:ascii="Courier New" w:hAnsi="Courier New" w:eastAsia="Courier New" w:cs="Courier New"/>
          <w:sz w:val="23"/>
          <w:szCs w:val="23"/>
          <w:shd w:val="clear" w:fill="EEEEEE"/>
        </w:rPr>
      </w:pPr>
      <w:r>
        <w:rPr>
          <w:rFonts w:ascii="Courier New" w:hAnsi="Courier New" w:eastAsia="Courier New" w:cs="Courier New"/>
          <w:sz w:val="23"/>
          <w:szCs w:val="23"/>
          <w:shd w:val="clear" w:fill="EEEEEE"/>
          <w:rtl w:val="0"/>
        </w:rPr>
        <w:t>value of a = 10, b = 20 and g = 30</w:t>
      </w:r>
    </w:p>
    <w:p>
      <w:pPr>
        <w:rPr>
          <w:rFonts w:ascii="Courier New" w:hAnsi="Courier New" w:eastAsia="Courier New" w:cs="Courier New"/>
          <w:sz w:val="23"/>
          <w:szCs w:val="23"/>
          <w:shd w:val="clear" w:fill="EEEEEE"/>
        </w:rPr>
      </w:pPr>
    </w:p>
    <w:p>
      <w:pPr>
        <w:rPr>
          <w:b/>
        </w:rPr>
      </w:pPr>
      <w:r>
        <w:rPr>
          <w:b/>
          <w:rtl w:val="0"/>
        </w:rPr>
        <w:tab/>
      </w:r>
      <w:r>
        <w:rPr>
          <w:b/>
          <w:rtl w:val="0"/>
        </w:rPr>
        <w:t>Globle variable</w:t>
      </w:r>
    </w:p>
    <w:p>
      <w:r>
        <w:rPr>
          <w:rtl w:val="0"/>
        </w:rPr>
        <w:t>But local variable inside the main has higher preference hence output will be 10 instead of 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fmt.Printf (</w:t>
      </w:r>
      <w:r>
        <w:rPr>
          <w:rFonts w:ascii="Courier New" w:hAnsi="Courier New" w:eastAsia="Courier New" w:cs="Courier New"/>
          <w:color w:val="CE9178"/>
          <w:sz w:val="21"/>
          <w:szCs w:val="21"/>
          <w:rtl w:val="0"/>
        </w:rPr>
        <w:t xml:space="preserve">"value of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g = 10</w:t>
      </w:r>
    </w:p>
    <w:p/>
    <w:p>
      <w:pPr>
        <w:rPr>
          <w:b/>
        </w:rPr>
      </w:pPr>
      <w:r>
        <w:rPr>
          <w:b/>
          <w:rtl w:val="0"/>
        </w:rPr>
        <w:t>Formal parameters</w:t>
      </w:r>
    </w:p>
    <w:p>
      <w:r>
        <w:rPr>
          <w:rtl w:val="0"/>
        </w:rPr>
        <w:t>Formal parameters says always stick to value in main variable if we used the same value in any other function.</w:t>
      </w:r>
    </w:p>
    <w:p>
      <w:r>
        <w:rPr>
          <w:rtl w:val="0"/>
        </w:rPr>
        <w:t>Let us say  variable a is declared in global and local both</w:t>
      </w:r>
    </w:p>
    <w:p>
      <w:r>
        <w:rPr>
          <w:rtl w:val="0"/>
        </w:rPr>
        <w:t>And same called by the function</w:t>
      </w:r>
    </w:p>
    <w:p>
      <w:r>
        <w:rPr>
          <w:rtl w:val="0"/>
        </w:rPr>
        <w:t>Then function will take priority from local only. See the below program</w:t>
      </w:r>
    </w:p>
    <w:p>
      <w:r>
        <w:rPr>
          <w:rFonts w:ascii="Arial Unicode MS" w:hAnsi="Arial Unicode MS" w:eastAsia="Arial Unicode MS" w:cs="Arial Unicode MS"/>
          <w:rtl w:val="0"/>
        </w:rPr>
        <w:t>Formal parameters are treated as local variables with-in that function and they take preference over the global variables. 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in main function */</w:t>
      </w:r>
    </w:p>
    <w:p>
      <w:pPr>
        <w:shd w:val="clear" w:fill="1E1E1E"/>
        <w:spacing w:line="325" w:lineRule="auto"/>
        <w:rPr>
          <w:rFonts w:ascii="Courier New" w:hAnsi="Courier New" w:eastAsia="Courier New" w:cs="Courier New"/>
          <w:b/>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 xml:space="preserve">10    </w:t>
      </w:r>
      <w:r>
        <w:rPr>
          <w:rFonts w:ascii="Courier New" w:hAnsi="Courier New" w:eastAsia="Courier New" w:cs="Courier New"/>
          <w:b/>
          <w:color w:val="B5CEA8"/>
          <w:sz w:val="21"/>
          <w:szCs w:val="21"/>
          <w:rtl w:val="0"/>
        </w:rPr>
        <w:t>// This value is always a preference</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c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function to add two integers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xml:space="preserve">(a, b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b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a +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a in main() = 10</w:t>
      </w:r>
    </w:p>
    <w:p>
      <w:r>
        <w:rPr>
          <w:rtl w:val="0"/>
        </w:rPr>
        <w:t>value of a in sum() = 10</w:t>
      </w:r>
    </w:p>
    <w:p>
      <w:r>
        <w:rPr>
          <w:rtl w:val="0"/>
        </w:rPr>
        <w:t>value of b in sum() = 20</w:t>
      </w:r>
    </w:p>
    <w:p>
      <w:r>
        <w:rPr>
          <w:rtl w:val="0"/>
        </w:rPr>
        <w:t>value of c in main() = 30</w:t>
      </w:r>
    </w:p>
    <w:p/>
    <w:p/>
    <w:p/>
    <w:p/>
    <w:p/>
    <w:p/>
    <w:p/>
    <w:p/>
    <w:p>
      <w:r>
        <w:rPr>
          <w:rtl w:val="0"/>
        </w:rPr>
        <w:t>For loop as while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int32</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runs five time"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This loop runs five time</w:t>
      </w:r>
    </w:p>
    <w:p>
      <w:r>
        <w:rPr>
          <w:rtl w:val="0"/>
        </w:rPr>
        <w:t>This loop runs five time</w:t>
      </w:r>
    </w:p>
    <w:p>
      <w:r>
        <w:rPr>
          <w:rtl w:val="0"/>
        </w:rPr>
        <w:t>This loop runs five time</w:t>
      </w:r>
    </w:p>
    <w:p>
      <w:r>
        <w:rPr>
          <w:rtl w:val="0"/>
        </w:rPr>
        <w:t>This loop runs five time</w:t>
      </w:r>
    </w:p>
    <w:p>
      <w:r>
        <w:rPr>
          <w:rtl w:val="0"/>
        </w:rPr>
        <w:t>This loop runs five time</w:t>
      </w:r>
    </w:p>
    <w:p/>
    <w:p/>
    <w:p>
      <w:r>
        <w:rPr>
          <w:rtl w:val="0"/>
        </w:rPr>
        <w:t>For loop as a do while loop</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//There is no do while loop in the go</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There are few ways with the help of for loop we can define do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will run 5 times"</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C:\Go_WorkSpace\forasdowhile&gt; go run forasdowhile.go</w:t>
      </w:r>
    </w:p>
    <w:p>
      <w:r>
        <w:rPr>
          <w:rtl w:val="0"/>
        </w:rPr>
        <w:t>This loop will run 5 times 0</w:t>
      </w:r>
    </w:p>
    <w:p>
      <w:r>
        <w:rPr>
          <w:rtl w:val="0"/>
        </w:rPr>
        <w:t>This loop will run 5 times 1</w:t>
      </w:r>
    </w:p>
    <w:p>
      <w:r>
        <w:rPr>
          <w:rtl w:val="0"/>
        </w:rPr>
        <w:t>This loop will run 5 times 2</w:t>
      </w:r>
    </w:p>
    <w:p>
      <w:r>
        <w:rPr>
          <w:rtl w:val="0"/>
        </w:rPr>
        <w:t>This loop will run 5 times 3</w:t>
      </w:r>
    </w:p>
    <w:p>
      <w:r>
        <w:rPr>
          <w:rtl w:val="0"/>
        </w:rPr>
        <w:t>This loop will run 5 times 4</w:t>
      </w:r>
    </w:p>
    <w:p/>
    <w:p>
      <w:r>
        <w:rPr>
          <w:rtl w:val="0"/>
        </w:rPr>
        <w:t>Break statement in go</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C:\Go_WorkSpace\breakloop&gt; go run break.go</w:t>
      </w:r>
    </w:p>
    <w:p>
      <w:r>
        <w:rPr>
          <w:rtl w:val="0"/>
        </w:rPr>
        <w:t>10</w:t>
      </w:r>
    </w:p>
    <w:p>
      <w:r>
        <w:rPr>
          <w:rtl w:val="0"/>
        </w:rPr>
        <w:t>11</w:t>
      </w:r>
    </w:p>
    <w:p>
      <w:r>
        <w:rPr>
          <w:rtl w:val="0"/>
        </w:rPr>
        <w:t>12</w:t>
      </w:r>
    </w:p>
    <w:p>
      <w:r>
        <w:rPr>
          <w:rtl w:val="0"/>
        </w:rPr>
        <w:t>13</w:t>
      </w:r>
    </w:p>
    <w:p>
      <w:r>
        <w:rPr>
          <w:rtl w:val="0"/>
        </w:rPr>
        <w:t>14</w:t>
      </w:r>
    </w:p>
    <w:p>
      <w:r>
        <w:rPr>
          <w:rtl w:val="0"/>
        </w:rPr>
        <w:t>15</w:t>
      </w:r>
    </w:p>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/*package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import "fmt"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func main()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var i int = 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for i &lt; 20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//continue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definition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do loop execution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a &lt;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a ==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skip the iteration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a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continue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value of a: 10</w:t>
      </w:r>
    </w:p>
    <w:p>
      <w:r>
        <w:rPr>
          <w:rtl w:val="0"/>
        </w:rPr>
        <w:t>value of a: 11</w:t>
      </w:r>
    </w:p>
    <w:p>
      <w:r>
        <w:rPr>
          <w:rtl w:val="0"/>
        </w:rPr>
        <w:t>value of a: 12</w:t>
      </w:r>
    </w:p>
    <w:p>
      <w:r>
        <w:rPr>
          <w:rtl w:val="0"/>
        </w:rPr>
        <w:t>value of a: 13</w:t>
      </w:r>
    </w:p>
    <w:p>
      <w:r>
        <w:rPr>
          <w:rtl w:val="0"/>
        </w:rPr>
        <w:t>value of a: 14</w:t>
      </w:r>
    </w:p>
    <w:p>
      <w:r>
        <w:rPr>
          <w:rtl w:val="0"/>
        </w:rPr>
        <w:t>value of a: 16</w:t>
      </w:r>
    </w:p>
    <w:p>
      <w:r>
        <w:rPr>
          <w:rtl w:val="0"/>
        </w:rPr>
        <w:t>value of a: 17</w:t>
      </w:r>
    </w:p>
    <w:p>
      <w:r>
        <w:rPr>
          <w:rtl w:val="0"/>
        </w:rPr>
        <w:t>value of a: 18</w:t>
      </w:r>
    </w:p>
    <w:p>
      <w:r>
        <w:rPr>
          <w:rtl w:val="0"/>
        </w:rPr>
        <w:t>value of a: 19</w:t>
      </w:r>
    </w:p>
    <w:p/>
    <w:p/>
    <w:p>
      <w:r>
        <w:rPr>
          <w:rtl w:val="0"/>
        </w:rPr>
        <w:t>Go to statement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goto</w:t>
      </w:r>
      <w:r>
        <w:rPr>
          <w:rFonts w:ascii="Courier New" w:hAnsi="Courier New" w:eastAsia="Courier New" w:cs="Courier New"/>
          <w:color w:val="D4D4D4"/>
          <w:sz w:val="21"/>
          <w:szCs w:val="21"/>
          <w:rtl w:val="0"/>
        </w:rPr>
        <w:t xml:space="preserve"> 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PS C:\Go_WorkSpace\goto&gt; go run goto.go</w:t>
      </w:r>
    </w:p>
    <w:p>
      <w:r>
        <w:rPr>
          <w:rtl w:val="0"/>
        </w:rPr>
        <w:t>a</w:t>
      </w:r>
    </w:p>
    <w:p>
      <w:r>
        <w:rPr>
          <w:rtl w:val="0"/>
        </w:rPr>
        <w:t>c</w:t>
      </w:r>
    </w:p>
    <w:p/>
    <w:p>
      <w:pPr>
        <w:rPr>
          <w:b/>
        </w:rPr>
      </w:pPr>
      <w:r>
        <w:rPr>
          <w:b/>
          <w:rtl w:val="0"/>
        </w:rPr>
        <w:t>Go range</w:t>
      </w:r>
    </w:p>
    <w:p>
      <w:r>
        <w:rPr>
          <w:rtl w:val="0"/>
        </w:rPr>
        <w:t>Range keyword is used to iterate over items of an array, slice, channel or map.</w:t>
      </w:r>
    </w:p>
    <w:p>
      <w:r>
        <w:rPr>
          <w:rtl w:val="0"/>
        </w:rPr>
        <w:t>With array and slice it will return the index of the item as integer.</w:t>
      </w:r>
    </w:p>
    <w:p>
      <w:r>
        <w:rPr>
          <w:rtl w:val="0"/>
        </w:rPr>
        <w:t>With maps it will return the key of the next key-pair.</w:t>
      </w:r>
    </w:p>
    <w:p>
      <w:r>
        <w:rPr>
          <w:rtl w:val="0"/>
        </w:rPr>
        <w:t>Range either return the once value or two.</w:t>
      </w:r>
    </w:p>
    <w:p/>
    <w:tbl>
      <w:tblPr>
        <w:tblStyle w:val="22"/>
        <w:tblW w:w="8865" w:type="dxa"/>
        <w:tblInd w:w="0"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Layout w:type="fixed"/>
        <w:tblCellMar>
          <w:top w:w="100" w:type="dxa"/>
          <w:left w:w="100" w:type="dxa"/>
          <w:bottom w:w="100" w:type="dxa"/>
          <w:right w:w="100" w:type="dxa"/>
        </w:tblCellMar>
      </w:tblPr>
      <w:tblGrid>
        <w:gridCol w:w="3255"/>
        <w:gridCol w:w="2130"/>
        <w:gridCol w:w="3480"/>
      </w:tblGrid>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Range expression</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1st Value</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2nd Value(Optional)</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Array or slice a [n]E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a[i] 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String s string type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rune int</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map m map[K]V</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key k K</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value m[k] V</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channel c chan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element e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none</w:t>
            </w:r>
          </w:p>
        </w:tc>
      </w:tr>
    </w:tbl>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creating a slice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numbers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mystateCitymap</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map</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"gujarat"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"ahmedabad"</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"kernataka"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"banglore"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"maharastra"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"mumbai"</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keys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mystateCitymap[state])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the key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city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city)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1</w:t>
      </w:r>
    </w:p>
    <w:p>
      <w:r>
        <w:rPr>
          <w:rtl w:val="0"/>
        </w:rPr>
        <w:t>2</w:t>
      </w:r>
    </w:p>
    <w:p>
      <w:r>
        <w:rPr>
          <w:rtl w:val="0"/>
        </w:rPr>
        <w:t>3</w:t>
      </w:r>
    </w:p>
    <w:p>
      <w:r>
        <w:rPr>
          <w:rtl w:val="0"/>
        </w:rPr>
        <w:t>4</w:t>
      </w:r>
    </w:p>
    <w:p>
      <w:r>
        <w:rPr>
          <w:rtl w:val="0"/>
        </w:rPr>
        <w:t>5</w:t>
      </w:r>
    </w:p>
    <w:p>
      <w:r>
        <w:rPr>
          <w:rtl w:val="0"/>
        </w:rPr>
        <w:t>6</w:t>
      </w:r>
    </w:p>
    <w:p>
      <w:r>
        <w:rPr>
          <w:rtl w:val="0"/>
        </w:rPr>
        <w:t>7</w:t>
      </w:r>
    </w:p>
    <w:p>
      <w:r>
        <w:rPr>
          <w:rtl w:val="0"/>
        </w:rPr>
        <w:t>8</w:t>
      </w:r>
    </w:p>
    <w:p>
      <w:r>
        <w:rPr>
          <w:rtl w:val="0"/>
        </w:rPr>
        <w:t>9</w:t>
      </w:r>
    </w:p>
    <w:p>
      <w:r>
        <w:rPr>
          <w:rtl w:val="0"/>
        </w:rPr>
        <w:t>10</w:t>
      </w:r>
    </w:p>
    <w:p>
      <w:r>
        <w:rPr>
          <w:rtl w:val="0"/>
        </w:rPr>
        <w:t>capital city of gujarat is ahmedabad</w:t>
      </w:r>
    </w:p>
    <w:p>
      <w:r>
        <w:rPr>
          <w:rtl w:val="0"/>
        </w:rPr>
        <w:t>capital city of kernataka is banglore</w:t>
      </w:r>
    </w:p>
    <w:p>
      <w:r>
        <w:rPr>
          <w:rtl w:val="0"/>
        </w:rPr>
        <w:t>capital city of maharastra is mumbai</w:t>
      </w:r>
    </w:p>
    <w:p>
      <w:r>
        <w:rPr>
          <w:rtl w:val="0"/>
        </w:rPr>
        <w:t>capital city of gujarat is ahmedabad</w:t>
      </w:r>
    </w:p>
    <w:p>
      <w:r>
        <w:rPr>
          <w:rtl w:val="0"/>
        </w:rPr>
        <w:t>capital city of kernataka is banglore</w:t>
      </w:r>
    </w:p>
    <w:p>
      <w:r>
        <w:rPr>
          <w:rtl w:val="0"/>
        </w:rPr>
        <w:t>capital city of maharastra is mumbai</w:t>
      </w:r>
    </w:p>
    <w:p/>
    <w:p/>
    <w:p>
      <w:r>
        <w:rPr>
          <w:rtl w:val="0"/>
        </w:rPr>
        <w:t>Function returns the maximum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 xml:space="preserve">(num1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num2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num1 &gt; num2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result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20</w:t>
      </w:r>
    </w:p>
    <w:p/>
    <w:p>
      <w:r>
        <w:rPr>
          <w:rtl w:val="0"/>
        </w:rPr>
        <w:t>Swap the value with function and passing 2 values to function and get 2 values from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"casey"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"jacob"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value2,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jacob casey</w:t>
      </w:r>
    </w:p>
    <w:p/>
    <w:p>
      <w:r>
        <w:rPr>
          <w:rtl w:val="0"/>
        </w:rPr>
        <w:t>Call by value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(i, 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10</w:t>
      </w:r>
    </w:p>
    <w:p>
      <w:r>
        <w:rPr>
          <w:rtl w:val="0"/>
        </w:rPr>
        <w:t>after swap 20</w:t>
      </w:r>
    </w:p>
    <w:p/>
    <w:p>
      <w:r>
        <w:rPr>
          <w:rtl w:val="0"/>
        </w:rPr>
        <w:t>Call by reference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(&amp;i, &amp;j)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(value1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20</w:t>
      </w:r>
    </w:p>
    <w:p>
      <w:r>
        <w:rPr>
          <w:rtl w:val="0"/>
        </w:rPr>
        <w:t>after swap 10</w:t>
      </w:r>
    </w:p>
    <w:p/>
    <w:p/>
    <w:p/>
    <w:p/>
    <w:p/>
    <w:p>
      <w:pPr>
        <w:rPr>
          <w:rFonts w:hint="default"/>
          <w:b/>
          <w:lang w:val="en-US"/>
        </w:rPr>
      </w:pPr>
      <w:r>
        <w:rPr>
          <w:rFonts w:hint="default"/>
          <w:b/>
          <w:rtl w:val="0"/>
          <w:lang w:val="en-US"/>
        </w:rPr>
        <w:t>Regular expression regexp</w:t>
      </w:r>
    </w:p>
    <w:p/>
    <w:p>
      <w:pPr>
        <w:rPr>
          <w:rFonts w:hint="default"/>
          <w:rtl w:val="0"/>
          <w:lang w:val="en-US"/>
        </w:rPr>
      </w:pPr>
      <w:r>
        <w:rPr>
          <w:rFonts w:hint="default"/>
          <w:rtl w:val="0"/>
          <w:lang w:val="en-US"/>
        </w:rPr>
        <w:t>Regular expression is a special sequence of the character that define a search pattern that used for matching the specific text.</w:t>
      </w:r>
    </w:p>
    <w:p>
      <w:pPr>
        <w:rPr>
          <w:rFonts w:hint="default"/>
          <w:rtl w:val="0"/>
          <w:lang w:val="en-US"/>
        </w:rPr>
      </w:pPr>
      <w:r>
        <w:rPr>
          <w:rFonts w:hint="default"/>
          <w:rtl w:val="0"/>
          <w:lang w:val="en-US"/>
        </w:rPr>
        <w:t>Regular expression is only deal with the string operations.</w:t>
      </w:r>
    </w:p>
    <w:p>
      <w:pPr>
        <w:rPr>
          <w:rFonts w:hint="default"/>
          <w:rtl w:val="0"/>
          <w:lang w:val="en-US"/>
        </w:rPr>
      </w:pPr>
      <w:r>
        <w:rPr>
          <w:rFonts w:hint="default"/>
          <w:rtl w:val="0"/>
          <w:lang w:val="en-US"/>
        </w:rPr>
        <w:t>There are three types of operations performed by the regular expression.</w:t>
      </w:r>
    </w:p>
    <w:p>
      <w:pPr>
        <w:numPr>
          <w:ilvl w:val="0"/>
          <w:numId w:val="5"/>
        </w:numPr>
        <w:rPr>
          <w:rFonts w:hint="default"/>
          <w:rtl w:val="0"/>
          <w:lang w:val="en-US"/>
        </w:rPr>
      </w:pPr>
      <w:r>
        <w:rPr>
          <w:rFonts w:hint="default"/>
          <w:rtl w:val="0"/>
          <w:lang w:val="en-US"/>
        </w:rPr>
        <w:t>Filtering or matching or validating</w:t>
      </w:r>
    </w:p>
    <w:p>
      <w:pPr>
        <w:numPr>
          <w:ilvl w:val="0"/>
          <w:numId w:val="5"/>
        </w:numPr>
        <w:rPr>
          <w:rFonts w:hint="default"/>
          <w:rtl w:val="0"/>
          <w:lang w:val="en-US"/>
        </w:rPr>
      </w:pPr>
      <w:r>
        <w:rPr>
          <w:rFonts w:hint="default"/>
          <w:rtl w:val="0"/>
          <w:lang w:val="en-US"/>
        </w:rPr>
        <w:t>Replacing</w:t>
      </w:r>
    </w:p>
    <w:p>
      <w:pPr>
        <w:numPr>
          <w:ilvl w:val="0"/>
          <w:numId w:val="5"/>
        </w:numPr>
        <w:rPr>
          <w:rFonts w:hint="default"/>
          <w:rtl w:val="0"/>
          <w:lang w:val="en-US"/>
        </w:rPr>
      </w:pPr>
      <w:r>
        <w:rPr>
          <w:rFonts w:hint="default"/>
          <w:rtl w:val="0"/>
          <w:lang w:val="en-US"/>
        </w:rPr>
        <w:t>Find index of matched string</w:t>
      </w:r>
    </w:p>
    <w:p>
      <w:pPr>
        <w:numPr>
          <w:ilvl w:val="0"/>
          <w:numId w:val="5"/>
        </w:numPr>
        <w:rPr>
          <w:rFonts w:hint="default"/>
          <w:rtl w:val="0"/>
          <w:lang w:val="en-US"/>
        </w:rPr>
      </w:pPr>
      <w:r>
        <w:rPr>
          <w:rFonts w:hint="default"/>
          <w:rtl w:val="0"/>
          <w:lang w:val="en-US"/>
        </w:rPr>
        <w:t>Find string</w:t>
      </w:r>
    </w:p>
    <w:p>
      <w:pPr>
        <w:numPr>
          <w:ilvl w:val="0"/>
          <w:numId w:val="0"/>
        </w:numPr>
        <w:rPr>
          <w:rFonts w:hint="default"/>
          <w:rtl w:val="0"/>
          <w:lang w:val="en-US"/>
        </w:rPr>
      </w:pPr>
      <w:r>
        <w:rPr>
          <w:rFonts w:hint="default"/>
          <w:rtl w:val="0"/>
          <w:lang w:val="en-US"/>
        </w:rPr>
        <w:t>Regexp uses RE2 syntex standard</w:t>
      </w:r>
    </w:p>
    <w:p>
      <w:pPr>
        <w:numPr>
          <w:ilvl w:val="0"/>
          <w:numId w:val="0"/>
        </w:numPr>
        <w:rPr>
          <w:rFonts w:hint="default"/>
          <w:rtl w:val="0"/>
          <w:lang w:val="en-US"/>
        </w:rPr>
      </w:pPr>
      <w:r>
        <w:rPr>
          <w:rFonts w:hint="default"/>
          <w:rtl w:val="0"/>
          <w:lang w:val="en-US"/>
        </w:rPr>
        <w:t>The MatchString() function reports whether the string passed as a parameter contains any parameters of the regular expression pattern.</w:t>
      </w:r>
    </w:p>
    <w:p>
      <w:pPr>
        <w:numPr>
          <w:ilvl w:val="0"/>
          <w:numId w:val="0"/>
        </w:numPr>
        <w:rPr>
          <w:rFonts w:hint="default"/>
          <w:rtl w:val="0"/>
          <w:lang w:val="en-US"/>
        </w:rPr>
      </w:pPr>
      <w:r>
        <w:rPr>
          <w:rFonts w:hint="default"/>
          <w:rtl w:val="0"/>
          <w:lang w:val="en-US"/>
        </w:rPr>
        <w:t>To store the complicated regular expressions for reuse later purpose Compile() method parses the regular expressions and returns Regexp object.</w:t>
      </w:r>
    </w:p>
    <w:p>
      <w:pPr>
        <w:numPr>
          <w:ilvl w:val="0"/>
          <w:numId w:val="0"/>
        </w:numPr>
        <w:rPr>
          <w:rFonts w:hint="default"/>
          <w:rtl w:val="0"/>
          <w:lang w:val="en-US"/>
        </w:rPr>
      </w:pPr>
    </w:p>
    <w:p>
      <w:pPr>
        <w:numPr>
          <w:ilvl w:val="0"/>
          <w:numId w:val="0"/>
        </w:numPr>
        <w:rPr>
          <w:rFonts w:hint="default"/>
          <w:rtl w:val="0"/>
          <w:lang w:val="en-US"/>
        </w:rPr>
      </w:pPr>
      <w:r>
        <w:rPr>
          <w:rFonts w:hint="default"/>
          <w:b/>
          <w:bCs/>
          <w:rtl w:val="0"/>
          <w:lang w:val="en-US"/>
        </w:rPr>
        <w:t>Filtering or matching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MatchString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w:t>
      </w:r>
      <w:r>
        <w:rPr>
          <w:rFonts w:hint="default" w:ascii="Consolas" w:hAnsi="Consolas" w:eastAsia="Consolas" w:cs="Consolas"/>
          <w:b w:val="0"/>
          <w:bCs w:val="0"/>
          <w:color w:val="D4D4D4"/>
          <w:kern w:val="0"/>
          <w:sz w:val="16"/>
          <w:szCs w:val="16"/>
          <w:shd w:val="clear" w:fill="1E1E1E"/>
          <w:lang w:val="en-US" w:eastAsia="zh-CN" w:bidi="ar"/>
        </w:rPr>
        <w:t>, 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(value,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MatchString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 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(value1,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regexpsimple.go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true &lt;nil&gt;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false &lt;nil&gt;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b/>
          <w:bCs/>
          <w:rtl w:val="0"/>
          <w:lang w:val="en-US"/>
        </w:rPr>
      </w:pPr>
      <w:r>
        <w:rPr>
          <w:rFonts w:hint="default"/>
          <w:b/>
          <w:bCs/>
          <w:rtl w:val="0"/>
          <w:lang w:val="en-US"/>
        </w:rPr>
        <w:t>Replacing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replace</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ReplaceAllString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 name is yagnik"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(replace)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Replace all the characters to uppercase using the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"[aeiou]+"</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replace1</w:t>
      </w:r>
      <w:r>
        <w:rPr>
          <w:rFonts w:hint="default" w:ascii="Consolas" w:hAnsi="Consolas" w:eastAsia="Consolas" w:cs="Consolas"/>
          <w:b w:val="0"/>
          <w:bCs w:val="0"/>
          <w:color w:val="D4D4D4"/>
          <w:kern w:val="0"/>
          <w:sz w:val="16"/>
          <w:szCs w:val="16"/>
          <w:shd w:val="clear" w:fill="1E1E1E"/>
          <w:lang w:val="en-US" w:eastAsia="zh-CN" w:bidi="ar"/>
        </w:rPr>
        <w:t xml:space="preserve"> := re1.</w:t>
      </w:r>
      <w:r>
        <w:rPr>
          <w:rFonts w:hint="default" w:ascii="Consolas" w:hAnsi="Consolas" w:eastAsia="Consolas" w:cs="Consolas"/>
          <w:b w:val="0"/>
          <w:bCs w:val="0"/>
          <w:color w:val="DCDCAA"/>
          <w:kern w:val="0"/>
          <w:sz w:val="16"/>
          <w:szCs w:val="16"/>
          <w:shd w:val="clear" w:fill="1E1E1E"/>
          <w:lang w:val="en-US" w:eastAsia="zh-CN" w:bidi="ar"/>
        </w:rPr>
        <w:t>ReplaceAllStringFunc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 name is yagnik"</w:t>
      </w:r>
      <w:r>
        <w:rPr>
          <w:rFonts w:hint="default" w:ascii="Consolas" w:hAnsi="Consolas" w:eastAsia="Consolas" w:cs="Consolas"/>
          <w:b w:val="0"/>
          <w:bCs w:val="0"/>
          <w:color w:val="D4D4D4"/>
          <w:kern w:val="0"/>
          <w:sz w:val="16"/>
          <w:szCs w:val="16"/>
          <w:shd w:val="clear" w:fill="1E1E1E"/>
          <w:lang w:val="en-US" w:eastAsia="zh-CN" w:bidi="ar"/>
        </w:rPr>
        <w:t>, strings.ToUpper)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(replace1)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regexpreplacestring.go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my+name+is+yagnik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My nAmE Is 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p>
    <w:p>
      <w:pPr>
        <w:numPr>
          <w:ilvl w:val="0"/>
          <w:numId w:val="0"/>
        </w:numPr>
        <w:rPr>
          <w:rFonts w:hint="default"/>
          <w:b/>
          <w:bCs/>
          <w:rtl w:val="0"/>
          <w:lang w:val="en-US"/>
        </w:rPr>
      </w:pPr>
      <w:r>
        <w:rPr>
          <w:rFonts w:hint="default"/>
          <w:b/>
          <w:bCs/>
          <w:rtl w:val="0"/>
          <w:lang w:val="en-US"/>
        </w:rPr>
        <w:t>Find index (validating or extracting)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myIndex</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FindStringIndex</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6A9955"/>
          <w:kern w:val="0"/>
          <w:sz w:val="16"/>
          <w:szCs w:val="16"/>
          <w:shd w:val="clear" w:fill="1E1E1E"/>
          <w:lang w:val="en-US" w:eastAsia="zh-CN" w:bidi="ar"/>
        </w:rPr>
        <w:t>//Shows first index of the charcter matching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myIndex1</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FindAllStringSubmatchIndex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 for geeks"</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Shows the first and last character index of the matching string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(myIndex1)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regexpfindindex.go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[[0 5] [10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r>
        <w:rPr>
          <w:rFonts w:hint="default"/>
          <w:b/>
          <w:bCs/>
          <w:rtl w:val="0"/>
          <w:lang w:val="en-US"/>
        </w:rPr>
        <w:t xml:space="preserve">Find string </w:t>
      </w:r>
      <w:r>
        <w:rPr>
          <w:rFonts w:hint="default"/>
          <w:rtl w:val="0"/>
          <w:lang w:val="en-US"/>
        </w:rPr>
        <w:t>first and last character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"[0-9]+-y.*g"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This will print the string when first char is y and got second char 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extract1</w:t>
      </w:r>
      <w:r>
        <w:rPr>
          <w:rFonts w:hint="default" w:ascii="Consolas" w:hAnsi="Consolas" w:eastAsia="Consolas" w:cs="Consolas"/>
          <w:b w:val="0"/>
          <w:bCs w:val="0"/>
          <w:color w:val="D4D4D4"/>
          <w:kern w:val="0"/>
          <w:sz w:val="16"/>
          <w:szCs w:val="16"/>
          <w:shd w:val="clear" w:fill="1E1E1E"/>
          <w:lang w:val="en-US" w:eastAsia="zh-CN" w:bidi="ar"/>
        </w:rPr>
        <w:t xml:space="preserve"> := re2.</w:t>
      </w:r>
      <w:r>
        <w:rPr>
          <w:rFonts w:hint="default" w:ascii="Consolas" w:hAnsi="Consolas" w:eastAsia="Consolas" w:cs="Consolas"/>
          <w:b w:val="0"/>
          <w:bCs w:val="0"/>
          <w:color w:val="DCDCAA"/>
          <w:kern w:val="0"/>
          <w:sz w:val="16"/>
          <w:szCs w:val="16"/>
          <w:shd w:val="clear" w:fill="1E1E1E"/>
          <w:lang w:val="en-US" w:eastAsia="zh-CN" w:bidi="ar"/>
        </w:rPr>
        <w:t>FindString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"1994-yagnik_pokal"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(extract1)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regexpfindstring.go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1994-yag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r>
        <w:rPr>
          <w:rFonts w:hint="default"/>
          <w:rtl w:val="0"/>
          <w:lang w:val="en-US"/>
        </w:rPr>
        <w:t>Referances</w:t>
      </w:r>
    </w:p>
    <w:p>
      <w:pPr>
        <w:numPr>
          <w:ilvl w:val="0"/>
          <w:numId w:val="0"/>
        </w:numPr>
        <w:rPr>
          <w:rFonts w:hint="default"/>
          <w:rtl w:val="0"/>
          <w:lang w:val="en-US"/>
        </w:rPr>
      </w:pPr>
      <w:r>
        <w:rPr>
          <w:rFonts w:hint="default"/>
          <w:lang w:val="en-US"/>
        </w:rPr>
        <w:fldChar w:fldCharType="begin"/>
      </w:r>
      <w:r>
        <w:rPr>
          <w:rFonts w:hint="default"/>
          <w:lang w:val="en-US"/>
        </w:rPr>
        <w:instrText xml:space="preserve"> HYPERLINK "https://www.geeksforgeeks.org/what-is-regex-in-golang/" </w:instrText>
      </w:r>
      <w:r>
        <w:rPr>
          <w:rFonts w:hint="default"/>
          <w:lang w:val="en-US"/>
        </w:rPr>
        <w:fldChar w:fldCharType="separate"/>
      </w:r>
      <w:r>
        <w:rPr>
          <w:rStyle w:val="15"/>
          <w:rFonts w:hint="default"/>
          <w:rtl w:val="0"/>
          <w:lang w:val="en-US"/>
        </w:rPr>
        <w:t>https://www.geeksforgeeks.org/what-is-regex-in-golang/</w:t>
      </w:r>
      <w:r>
        <w:rPr>
          <w:rFonts w:hint="default"/>
          <w:lang w:val="en-US"/>
        </w:rPr>
        <w:fldChar w:fldCharType="end"/>
      </w:r>
    </w:p>
    <w:p>
      <w:pPr>
        <w:numPr>
          <w:ilvl w:val="0"/>
          <w:numId w:val="0"/>
        </w:numPr>
        <w:rPr>
          <w:rFonts w:hint="default"/>
          <w:rtl w:val="0"/>
          <w:lang w:val="en-US"/>
        </w:rPr>
      </w:pPr>
      <w:r>
        <w:rPr>
          <w:rFonts w:hint="default"/>
          <w:rtl w:val="0"/>
          <w:lang w:val="en-US"/>
        </w:rPr>
        <w:t xml:space="preserve">In depth </w:t>
      </w:r>
      <w:r>
        <w:rPr>
          <w:rFonts w:hint="default"/>
          <w:lang w:val="en-US"/>
        </w:rPr>
        <w:fldChar w:fldCharType="begin"/>
      </w:r>
      <w:r>
        <w:rPr>
          <w:rFonts w:hint="default"/>
          <w:lang w:val="en-US"/>
        </w:rPr>
        <w:instrText xml:space="preserve"> HYPERLINK "https://www.geeksforgeeks.org/how-to-split-text-using-regex-in-golang/?ref=rp" </w:instrText>
      </w:r>
      <w:r>
        <w:rPr>
          <w:rFonts w:hint="default"/>
          <w:lang w:val="en-US"/>
        </w:rPr>
        <w:fldChar w:fldCharType="separate"/>
      </w:r>
      <w:r>
        <w:rPr>
          <w:rStyle w:val="15"/>
          <w:rFonts w:hint="default"/>
          <w:rtl w:val="0"/>
          <w:lang w:val="en-US"/>
        </w:rPr>
        <w:t>https://www.geeksforgeeks.org/how-to-split-text-using-regex-in-golang/?ref=rp</w:t>
      </w:r>
      <w:r>
        <w:rPr>
          <w:rFonts w:hint="default"/>
          <w:lang w:val="en-US"/>
        </w:rPr>
        <w:fldChar w:fldCharType="end"/>
      </w:r>
    </w:p>
    <w:p>
      <w:pPr>
        <w:numPr>
          <w:ilvl w:val="0"/>
          <w:numId w:val="0"/>
        </w:numPr>
        <w:rPr>
          <w:rFonts w:hint="default"/>
          <w:rtl w:val="0"/>
          <w:lang w:val="en-US"/>
        </w:rPr>
      </w:pPr>
    </w:p>
    <w:p>
      <w:pPr>
        <w:numPr>
          <w:ilvl w:val="0"/>
          <w:numId w:val="0"/>
        </w:numPr>
        <w:rPr>
          <w:rFonts w:hint="default"/>
          <w:rtl w:val="0"/>
          <w:lang w:val="en-US"/>
        </w:rPr>
      </w:pPr>
    </w:p>
    <w:p>
      <w:pPr>
        <w:numPr>
          <w:ilvl w:val="0"/>
          <w:numId w:val="0"/>
        </w:numPr>
        <w:rPr>
          <w:rFonts w:hint="default"/>
          <w:rtl w:val="0"/>
          <w:lang w:val="en-US"/>
        </w:rPr>
      </w:pPr>
      <w:r>
        <w:rPr>
          <w:rFonts w:hint="default"/>
          <w:rtl w:val="0"/>
          <w:lang w:val="en-US"/>
        </w:rPr>
        <w:t xml:space="preserve"> </w:t>
      </w:r>
    </w:p>
    <w:p/>
    <w:p>
      <w:pPr>
        <w:rPr>
          <w:b/>
        </w:rPr>
      </w:pPr>
      <w:r>
        <w:rPr>
          <w:b/>
          <w:rtl w:val="0"/>
        </w:rPr>
        <w:t>Go - functions as values</w:t>
      </w:r>
    </w:p>
    <w:p/>
    <w:p>
      <w:r>
        <w:rPr>
          <w:rtl w:val="0"/>
        </w:rPr>
        <w:t>Go programming language provides the flexibility to create functions on the fly and use them as values.</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getSquareRoot</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(x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getSquareRoot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3</w:t>
      </w:r>
    </w:p>
    <w:p/>
    <w:p>
      <w:pPr>
        <w:rPr>
          <w:b/>
          <w:rtl w:val="0"/>
        </w:rPr>
      </w:pPr>
      <w:r>
        <w:rPr>
          <w:b/>
          <w:rtl w:val="0"/>
        </w:rPr>
        <w:t>Go function closure</w:t>
      </w:r>
    </w:p>
    <w:p>
      <w:pPr>
        <w:numPr>
          <w:ilvl w:val="0"/>
          <w:numId w:val="6"/>
        </w:numPr>
        <w:ind w:left="420" w:leftChars="0" w:hanging="420" w:firstLineChars="0"/>
        <w:rPr>
          <w:rFonts w:hint="default"/>
          <w:b w:val="0"/>
          <w:bCs/>
          <w:rtl w:val="0"/>
        </w:rPr>
      </w:pPr>
      <w:r>
        <w:rPr>
          <w:rFonts w:hint="default"/>
          <w:b w:val="0"/>
          <w:bCs/>
          <w:rtl w:val="0"/>
        </w:rPr>
        <w:t>A closure in Go is a function that refers to variables from its surrounding</w:t>
      </w:r>
      <w:r>
        <w:rPr>
          <w:rFonts w:hint="default"/>
          <w:b w:val="0"/>
          <w:bCs/>
          <w:rtl w:val="0"/>
          <w:lang w:val="en-IN"/>
        </w:rPr>
        <w:t xml:space="preserve"> outside of the</w:t>
      </w:r>
      <w:r>
        <w:rPr>
          <w:rFonts w:hint="default"/>
          <w:b w:val="0"/>
          <w:bCs/>
          <w:rtl w:val="0"/>
        </w:rPr>
        <w:t xml:space="preserve"> scope. </w:t>
      </w:r>
    </w:p>
    <w:p>
      <w:pPr>
        <w:numPr>
          <w:ilvl w:val="0"/>
          <w:numId w:val="6"/>
        </w:numPr>
        <w:ind w:left="420" w:leftChars="0" w:hanging="420" w:firstLineChars="0"/>
        <w:rPr>
          <w:rFonts w:hint="default"/>
          <w:b w:val="0"/>
          <w:bCs/>
          <w:rtl w:val="0"/>
        </w:rPr>
      </w:pPr>
      <w:r>
        <w:rPr>
          <w:rFonts w:hint="default"/>
          <w:b w:val="0"/>
          <w:bCs/>
          <w:rtl w:val="0"/>
        </w:rPr>
        <w:t xml:space="preserve">When a closure is created, it captures the values of these variables at the time of creation and retains them for later use, even if the original variables go out of scope. </w:t>
      </w:r>
    </w:p>
    <w:p>
      <w:pPr>
        <w:numPr>
          <w:ilvl w:val="0"/>
          <w:numId w:val="6"/>
        </w:numPr>
        <w:ind w:left="420" w:leftChars="0" w:hanging="420" w:firstLineChars="0"/>
        <w:rPr>
          <w:b w:val="0"/>
          <w:bCs/>
          <w:rtl w:val="0"/>
        </w:rPr>
      </w:pPr>
      <w:r>
        <w:rPr>
          <w:rFonts w:hint="default"/>
          <w:b w:val="0"/>
          <w:bCs/>
          <w:rtl w:val="0"/>
        </w:rPr>
        <w:t>Closures in Go can be created using anonymous functions and can be used to implement high-order functions (functions that take other functions as arguments or return them as results).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 closure in Go is a function that refers to variables from its surrounding outside of the scope.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When a closure is created, it captures the values of these variables at the time of creation and retains them for later use, even if the original variables go out of scope.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rtl w:val="0"/>
        </w:rPr>
      </w:pPr>
    </w:p>
    <w:p>
      <w:pPr>
        <w:numPr>
          <w:ilvl w:val="0"/>
          <w:numId w:val="0"/>
        </w:numPr>
        <w:spacing w:line="276" w:lineRule="auto"/>
        <w:rPr>
          <w:rFonts w:hint="default"/>
          <w:b w:val="0"/>
          <w:bCs/>
          <w:rtl w:val="0"/>
        </w:rPr>
      </w:pPr>
    </w:p>
    <w:p>
      <w:pPr>
        <w:numPr>
          <w:ilvl w:val="0"/>
          <w:numId w:val="0"/>
        </w:numPr>
        <w:spacing w:line="276" w:lineRule="auto"/>
        <w:rPr>
          <w:rFonts w:hint="default"/>
          <w:b w:val="0"/>
          <w:bCs/>
          <w:rtl w:val="0"/>
        </w:rPr>
      </w:pPr>
    </w:p>
    <w:p>
      <w:r>
        <w:rPr>
          <w:rtl w:val="0"/>
        </w:rPr>
        <w:t>Go support anonymous function which can acts as a function closure.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1</w:t>
      </w:r>
    </w:p>
    <w:p>
      <w:r>
        <w:rPr>
          <w:rtl w:val="0"/>
        </w:rPr>
        <w:t>2</w:t>
      </w:r>
    </w:p>
    <w:p>
      <w:r>
        <w:rPr>
          <w:rtl w:val="0"/>
        </w:rPr>
        <w:t>3</w:t>
      </w:r>
    </w:p>
    <w:p>
      <w:r>
        <w:rPr>
          <w:rtl w:val="0"/>
        </w:rPr>
        <w:t>1</w:t>
      </w:r>
    </w:p>
    <w:p>
      <w:r>
        <w:rPr>
          <w:rtl w:val="0"/>
        </w:rPr>
        <w:t>2</w:t>
      </w:r>
    </w:p>
    <w:p/>
    <w:p/>
    <w:p>
      <w:r>
        <w:rPr>
          <w:rtl w:val="0"/>
        </w:rPr>
        <w:t>Method in Go</w:t>
      </w:r>
    </w:p>
    <w:p>
      <w:pPr>
        <w:rPr>
          <w:rFonts w:ascii="Arial Unicode MS" w:hAnsi="Arial Unicode MS" w:eastAsia="Arial Unicode MS" w:cs="Arial Unicode MS"/>
          <w:rtl w:val="0"/>
        </w:rPr>
      </w:pPr>
      <w:r>
        <w:rPr>
          <w:rFonts w:ascii="Arial Unicode MS" w:hAnsi="Arial Unicode MS" w:eastAsia="Arial Unicode MS" w:cs="Arial Unicode MS"/>
          <w:rtl w:val="0"/>
        </w:rPr>
        <w:t xml:space="preserve">Go programming language supports special types of functions called methods. In method declaration syntax, a "receiver" is present to represent the container of the function. This receiver can be used to call a function using "." operator. </w:t>
      </w:r>
    </w:p>
    <w:p>
      <w:pPr>
        <w:rPr>
          <w:rFonts w:hint="default" w:ascii="Arial Unicode MS" w:hAnsi="Arial Unicode MS" w:eastAsia="Arial Unicode MS" w:cs="Arial Unicode MS"/>
          <w:rtl w:val="0"/>
          <w:lang w:val="en-IN"/>
        </w:rPr>
      </w:pPr>
      <w:r>
        <w:rPr>
          <w:rFonts w:hint="default" w:ascii="Arial Unicode MS" w:hAnsi="Arial Unicode MS" w:eastAsia="Arial Unicode MS" w:cs="Arial Unicode MS"/>
          <w:rtl w:val="0"/>
          <w:lang w:val="en-IN"/>
        </w:rPr>
        <w:t>Things need to remember while using method</w:t>
      </w:r>
    </w:p>
    <w:p>
      <w:pPr>
        <w:rPr>
          <w:rFonts w:hint="default" w:ascii="Arial Unicode MS" w:hAnsi="Arial Unicode MS" w:eastAsia="Arial Unicode MS" w:cs="Arial Unicode MS"/>
          <w:b/>
          <w:bCs/>
          <w:rtl w:val="0"/>
          <w:lang w:val="en-IN"/>
        </w:rPr>
      </w:pPr>
      <w:r>
        <w:rPr>
          <w:rFonts w:hint="default" w:ascii="Arial Unicode MS" w:hAnsi="Arial Unicode MS" w:eastAsia="Arial Unicode MS" w:cs="Arial Unicode MS"/>
          <w:rtl w:val="0"/>
          <w:lang w:val="en-IN"/>
        </w:rPr>
        <w:t xml:space="preserve">Method contains receiver’s argument where function doesn’t this is the </w:t>
      </w:r>
      <w:r>
        <w:rPr>
          <w:rFonts w:hint="default" w:ascii="Arial Unicode MS" w:hAnsi="Arial Unicode MS" w:eastAsia="Arial Unicode MS" w:cs="Arial Unicode MS"/>
          <w:b/>
          <w:bCs/>
          <w:rtl w:val="0"/>
          <w:lang w:val="en-IN"/>
        </w:rPr>
        <w:t>difference.</w:t>
      </w:r>
    </w:p>
    <w:p>
      <w:pPr>
        <w:rPr>
          <w:rFonts w:hint="default" w:ascii="Arial Unicode MS" w:hAnsi="Arial Unicode MS" w:eastAsia="Arial Unicode MS" w:cs="Arial Unicode MS"/>
          <w:b w:val="0"/>
          <w:bCs w:val="0"/>
          <w:rtl w:val="0"/>
          <w:lang w:val="en-IN"/>
        </w:rPr>
      </w:pPr>
      <w:r>
        <w:rPr>
          <w:rFonts w:hint="default" w:ascii="Arial Unicode MS" w:hAnsi="Arial Unicode MS" w:eastAsia="Arial Unicode MS" w:cs="Arial Unicode MS"/>
          <w:b/>
          <w:bCs/>
          <w:rtl w:val="0"/>
          <w:lang w:val="en-IN"/>
        </w:rPr>
        <w:t xml:space="preserve">Receiver type must be in a same package. </w:t>
      </w:r>
      <w:r>
        <w:rPr>
          <w:rFonts w:hint="default" w:ascii="Arial Unicode MS" w:hAnsi="Arial Unicode MS" w:eastAsia="Arial Unicode MS" w:cs="Arial Unicode MS"/>
          <w:b w:val="0"/>
          <w:bCs w:val="0"/>
          <w:rtl w:val="0"/>
          <w:lang w:val="en-IN"/>
        </w:rPr>
        <w:t>Methos will not work in the different package then where defined. If you try to do that then compiler will give error.</w:t>
      </w:r>
    </w:p>
    <w:p>
      <w:pPr>
        <w:rPr>
          <w:rFonts w:ascii="Arial Unicode MS" w:hAnsi="Arial Unicode MS" w:eastAsia="Arial Unicode MS" w:cs="Arial Unicode MS"/>
          <w:rtl w:val="0"/>
        </w:rPr>
      </w:pPr>
    </w:p>
    <w:p>
      <w:pPr>
        <w:rPr>
          <w:rFonts w:ascii="Arial Unicode MS" w:hAnsi="Arial Unicode MS" w:eastAsia="Arial Unicode MS" w:cs="Arial Unicode MS"/>
          <w:rtl w:val="0"/>
        </w:rPr>
      </w:pPr>
    </w:p>
    <w:p>
      <w:r>
        <w:rPr>
          <w:rFonts w:ascii="Arial Unicode MS" w:hAnsi="Arial Unicode MS" w:eastAsia="Arial Unicode MS" w:cs="Arial Unicode MS"/>
          <w:rtl w:val="0"/>
        </w:rPr>
        <w:t>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circle.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pPr>
        <w:rPr>
          <w:rFonts w:hint="default"/>
          <w:b/>
          <w:bCs/>
          <w:lang w:val="en-IN"/>
        </w:rPr>
      </w:pPr>
    </w:p>
    <w:p>
      <w:pPr>
        <w:rPr>
          <w:rFonts w:hint="default"/>
          <w:b/>
          <w:bCs/>
          <w:lang w:val="en-IN"/>
        </w:rPr>
      </w:pPr>
      <w:r>
        <w:rPr>
          <w:rFonts w:hint="default"/>
          <w:b/>
          <w:bCs/>
          <w:lang w:val="en-IN"/>
        </w:rPr>
        <w:t>Difference between method and function</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437"/>
        <w:gridCol w:w="51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rPr>
                <w:rFonts w:hint="default"/>
                <w:lang w:val="en-IN"/>
              </w:rPr>
            </w:pPr>
            <w:r>
              <w:rPr>
                <w:rFonts w:hint="default"/>
                <w:lang w:val="en-US" w:eastAsia="zh-CN"/>
              </w:rPr>
              <w:t>Method</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rPr>
                <w:rFonts w:hint="default"/>
                <w:lang w:val="en-IN"/>
              </w:rPr>
            </w:pPr>
            <w:r>
              <w:rPr>
                <w:rFonts w:hint="default"/>
                <w:lang w:val="en-US" w:eastAsia="zh-CN"/>
              </w:rPr>
              <w:t>Function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contains a receiver.</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does not contain a receiver.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Methods of the same name but different types can be defined in the program.</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Functions of the same name but different type are not allowed to be defined in the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cannot be used as a first-order object.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can be used as first-order objects and can be passed</w:t>
            </w:r>
          </w:p>
        </w:tc>
      </w:tr>
    </w:tbl>
    <w:p>
      <w:pPr>
        <w:rPr>
          <w:rFonts w:hint="default"/>
          <w:lang w:val="en-IN"/>
        </w:rPr>
      </w:pPr>
    </w:p>
    <w:p/>
    <w:p>
      <w:pPr>
        <w:rPr>
          <w:b/>
        </w:rPr>
      </w:pPr>
      <w:r>
        <w:rPr>
          <w:b/>
          <w:rtl w:val="0"/>
        </w:rPr>
        <w:t>Go error handling</w:t>
      </w:r>
    </w:p>
    <w:p>
      <w:r>
        <w:rPr>
          <w:rtl w:val="0"/>
        </w:rPr>
        <w:t>Go will prvides pretty simple error handling framework.</w:t>
      </w:r>
    </w:p>
    <w:p>
      <w:r>
        <w:rPr>
          <w:rtl w:val="0"/>
        </w:rPr>
        <w:t>With inbuilt error handling type of following declaration</w:t>
      </w:r>
    </w:p>
    <w:p>
      <w:r>
        <w:rPr>
          <w:rtl w:val="0"/>
        </w:rPr>
        <w:t>Inthe function we will use return 2 times.</w:t>
      </w:r>
    </w:p>
    <w:p>
      <w:r>
        <w:rPr>
          <w:rtl w:val="0"/>
        </w:rPr>
        <w:t>Now will check if there is error then will give that error, if no error then will give the actual return value.</w:t>
      </w:r>
    </w:p>
    <w:p>
      <w:r>
        <w:rPr>
          <w:rtl w:val="0"/>
        </w:rPr>
        <w:t>Both time in return value we will give 2 parameters</w:t>
      </w:r>
    </w:p>
    <w:p>
      <w:r>
        <w:rPr>
          <w:rtl w:val="0"/>
        </w:rPr>
        <w:t>in error return will return with 0 + error y default</w:t>
      </w:r>
    </w:p>
    <w:p>
      <w:pPr>
        <w:rPr>
          <w:rtl w:val="0"/>
        </w:rPr>
      </w:pPr>
      <w:r>
        <w:rPr>
          <w:rtl w:val="0"/>
        </w:rPr>
        <w:t>in actual value will return actual value + nil (Because in main we check if it is nil then there is error else not)</w:t>
      </w:r>
    </w:p>
    <w:p>
      <w:pPr>
        <w:rPr>
          <w:rtl w:val="0"/>
        </w:rPr>
      </w:pPr>
    </w:p>
    <w:p>
      <w:pPr>
        <w:rPr>
          <w:rFonts w:hint="default"/>
          <w:rtl w:val="0"/>
        </w:rPr>
      </w:pPr>
      <w:r>
        <w:rPr>
          <w:rFonts w:hint="default"/>
          <w:rtl w:val="0"/>
        </w:rPr>
        <w:t>In Go, errors are handled in a few different ways:</w:t>
      </w:r>
    </w:p>
    <w:p>
      <w:pPr>
        <w:rPr>
          <w:rFonts w:hint="default"/>
          <w:rtl w:val="0"/>
        </w:rPr>
      </w:pPr>
    </w:p>
    <w:p>
      <w:pPr>
        <w:numPr>
          <w:ilvl w:val="0"/>
          <w:numId w:val="7"/>
        </w:numPr>
        <w:ind w:left="425" w:leftChars="0" w:hanging="425" w:firstLineChars="0"/>
        <w:rPr>
          <w:rFonts w:hint="default"/>
          <w:rtl w:val="0"/>
        </w:rPr>
      </w:pPr>
      <w:r>
        <w:rPr>
          <w:rFonts w:hint="default"/>
          <w:b/>
          <w:bCs/>
          <w:rtl w:val="0"/>
        </w:rPr>
        <w:t>Return an error value from a function:</w:t>
      </w:r>
      <w:r>
        <w:rPr>
          <w:rFonts w:hint="default"/>
          <w:rtl w:val="0"/>
        </w:rPr>
        <w:t xml:space="preserve"> Functions can return an error by returning nil to indicate success or by returning an instance of the error type to indicate failure. The error can then be checked and handled by the caller of the function.</w:t>
      </w:r>
    </w:p>
    <w:p>
      <w:pPr>
        <w:rPr>
          <w:rFonts w:hint="default"/>
          <w:rtl w:val="0"/>
        </w:rPr>
      </w:pPr>
    </w:p>
    <w:p>
      <w:pPr>
        <w:numPr>
          <w:ilvl w:val="0"/>
          <w:numId w:val="7"/>
        </w:numPr>
        <w:ind w:left="425" w:leftChars="0" w:hanging="425" w:firstLineChars="0"/>
        <w:rPr>
          <w:rFonts w:hint="default"/>
          <w:rtl w:val="0"/>
        </w:rPr>
      </w:pPr>
      <w:r>
        <w:rPr>
          <w:rFonts w:hint="default"/>
          <w:b/>
          <w:bCs/>
          <w:rtl w:val="0"/>
        </w:rPr>
        <w:t>Panic:</w:t>
      </w:r>
      <w:r>
        <w:rPr>
          <w:rFonts w:hint="default"/>
          <w:rtl w:val="0"/>
        </w:rPr>
        <w:t xml:space="preserve"> A panic is an exceptional condition that stops normal execution of a program. Panics are typically used to signal an unrecoverable error, such as a programming error or a resource exhaustion.</w:t>
      </w:r>
    </w:p>
    <w:p>
      <w:pPr>
        <w:rPr>
          <w:rFonts w:hint="default"/>
          <w:rtl w:val="0"/>
        </w:rPr>
      </w:pPr>
    </w:p>
    <w:p>
      <w:pPr>
        <w:numPr>
          <w:ilvl w:val="0"/>
          <w:numId w:val="7"/>
        </w:numPr>
        <w:ind w:left="425" w:leftChars="0" w:hanging="425" w:firstLineChars="0"/>
        <w:rPr>
          <w:rFonts w:hint="default"/>
          <w:rtl w:val="0"/>
        </w:rPr>
      </w:pPr>
      <w:r>
        <w:rPr>
          <w:rFonts w:hint="default"/>
          <w:b/>
          <w:bCs/>
          <w:rtl w:val="0"/>
        </w:rPr>
        <w:t>Defer and recover:</w:t>
      </w:r>
      <w:r>
        <w:rPr>
          <w:rFonts w:hint="default"/>
          <w:rtl w:val="0"/>
        </w:rPr>
        <w:t xml:space="preserve"> A defer statement schedules a function call to be executed immediately before the function that contains the defer statement returns. The recover function allows you to catch panics and resume normal execution. This can be useful for cleaning up resources or logging an error message before exiting the program.</w:t>
      </w:r>
    </w:p>
    <w:p>
      <w:pPr>
        <w:rPr>
          <w:rFonts w:hint="default"/>
          <w:rtl w:val="0"/>
        </w:rPr>
      </w:pPr>
    </w:p>
    <w:p>
      <w:pPr>
        <w:numPr>
          <w:ilvl w:val="0"/>
          <w:numId w:val="7"/>
        </w:numPr>
        <w:ind w:left="425" w:leftChars="0" w:hanging="425" w:firstLineChars="0"/>
        <w:rPr>
          <w:rtl w:val="0"/>
        </w:rPr>
      </w:pPr>
      <w:r>
        <w:rPr>
          <w:rFonts w:hint="default"/>
          <w:b/>
          <w:bCs/>
          <w:rtl w:val="0"/>
        </w:rPr>
        <w:t>Custom error type:</w:t>
      </w:r>
      <w:r>
        <w:rPr>
          <w:rFonts w:hint="default"/>
          <w:rtl w:val="0"/>
        </w:rPr>
        <w:t xml:space="preserve"> It is also possible to create custom error types, which can be useful for providing more information about the error and for implementing error handling that is specific to a particular domain or use case.</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"errors"</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value &lt;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errors.</w:t>
      </w:r>
      <w:r>
        <w:rPr>
          <w:rFonts w:ascii="Courier New" w:hAnsi="Courier New" w:eastAsia="Courier New" w:cs="Courier New"/>
          <w:color w:val="DCDCAA"/>
          <w:sz w:val="21"/>
          <w:szCs w:val="21"/>
          <w:rtl w:val="0"/>
        </w:rPr>
        <w:t>New</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"Math: negative number passed to Sqrt"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Math: negative number passed to Sqrt</w:t>
      </w:r>
    </w:p>
    <w:p>
      <w:r>
        <w:rPr>
          <w:rtl w:val="0"/>
        </w:rPr>
        <w:t>3</w:t>
      </w:r>
    </w:p>
    <w:p/>
    <w:p>
      <w:pPr>
        <w:rPr>
          <w:b/>
        </w:rPr>
      </w:pPr>
      <w:r>
        <w:rPr>
          <w:b/>
          <w:rtl w:val="0"/>
        </w:rPr>
        <w:t>Go recursion</w:t>
      </w:r>
    </w:p>
    <w:p>
      <w:r>
        <w:rPr>
          <w:rtl w:val="0"/>
        </w:rPr>
        <w:t>Recursion is the process of repeating the item in selfsimilar way</w:t>
      </w:r>
    </w:p>
    <w:p>
      <w:r>
        <w:rPr>
          <w:rtl w:val="0"/>
        </w:rPr>
        <w:t>func recursion(){</w:t>
      </w:r>
    </w:p>
    <w:p>
      <w:r>
        <w:rPr>
          <w:rtl w:val="0"/>
        </w:rPr>
        <w:t>recursion()</w:t>
      </w:r>
    </w:p>
    <w:p>
      <w:r>
        <w:rPr>
          <w:rtl w:val="0"/>
        </w:rPr>
        <w:t>}</w:t>
      </w:r>
    </w:p>
    <w:p/>
    <w:p>
      <w:r>
        <w:rPr>
          <w:rtl w:val="0"/>
        </w:rPr>
        <w:t>func main(){</w:t>
      </w:r>
    </w:p>
    <w:p>
      <w:r>
        <w:rPr>
          <w:rtl w:val="0"/>
        </w:rPr>
        <w:t>recursion()</w:t>
      </w:r>
    </w:p>
    <w:p>
      <w:r>
        <w:rPr>
          <w:rtl w:val="0"/>
        </w:rPr>
        <w:t>}</w:t>
      </w:r>
    </w:p>
    <w:p/>
    <w:p/>
    <w:p>
      <w:r>
        <w:rPr>
          <w:rtl w:val="0"/>
        </w:rPr>
        <w:t>Use of factorial in go with recursion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24</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0 </w:t>
      </w:r>
    </w:p>
    <w:p>
      <w:r>
        <w:rPr>
          <w:rtl w:val="0"/>
        </w:rPr>
        <w:t xml:space="preserve">1 </w:t>
      </w:r>
    </w:p>
    <w:p>
      <w:r>
        <w:rPr>
          <w:rtl w:val="0"/>
        </w:rPr>
        <w:t>1</w:t>
      </w:r>
    </w:p>
    <w:p>
      <w:r>
        <w:rPr>
          <w:rtl w:val="0"/>
        </w:rPr>
        <w:t>2</w:t>
      </w:r>
    </w:p>
    <w:p>
      <w:r>
        <w:rPr>
          <w:rtl w:val="0"/>
        </w:rPr>
        <w:t>3</w:t>
      </w:r>
    </w:p>
    <w:p>
      <w:r>
        <w:rPr>
          <w:rtl w:val="0"/>
        </w:rPr>
        <w:t>5</w:t>
      </w:r>
    </w:p>
    <w:p>
      <w:r>
        <w:rPr>
          <w:rtl w:val="0"/>
        </w:rPr>
        <w:t>8</w:t>
      </w:r>
    </w:p>
    <w:p>
      <w:r>
        <w:rPr>
          <w:rtl w:val="0"/>
        </w:rPr>
        <w:t>13</w:t>
      </w:r>
    </w:p>
    <w:p>
      <w:r>
        <w:rPr>
          <w:rtl w:val="0"/>
        </w:rPr>
        <w:t>21</w:t>
      </w:r>
    </w:p>
    <w:p>
      <w:r>
        <w:rPr>
          <w:rtl w:val="0"/>
        </w:rPr>
        <w:t>34</w:t>
      </w:r>
    </w:p>
    <w:p/>
    <w:p>
      <w:pPr>
        <w:rPr>
          <w:b/>
        </w:rPr>
      </w:pPr>
      <w:r>
        <w:rPr>
          <w:b/>
          <w:rtl w:val="0"/>
        </w:rPr>
        <w:t>Map</w:t>
      </w:r>
    </w:p>
    <w:p>
      <w:pPr>
        <w:rPr>
          <w:b/>
        </w:rPr>
      </w:pPr>
      <w:r>
        <w:rPr>
          <w:b/>
          <w:rtl w:val="0"/>
        </w:rPr>
        <w:t>Delete function in map</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stateofCityMap</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569CD6"/>
          <w:sz w:val="21"/>
          <w:szCs w:val="21"/>
          <w:rtl w:val="0"/>
        </w:rPr>
        <w:t>map</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"Ahmedabad"</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"Maharastra"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"Mumbai"</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delete</w:t>
      </w:r>
      <w:r>
        <w:rPr>
          <w:rFonts w:ascii="Courier New" w:hAnsi="Courier New" w:eastAsia="Courier New" w:cs="Courier New"/>
          <w:b/>
          <w:color w:val="D4D4D4"/>
          <w:sz w:val="21"/>
          <w:szCs w:val="21"/>
          <w:rtl w:val="0"/>
        </w:rPr>
        <w:t xml:space="preserve">(stateofCityMap, </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"After delete"</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r>
        <w:rPr>
          <w:rtl w:val="0"/>
        </w:rPr>
        <w:t>state of Gujarat is Ahmedabad</w:t>
      </w:r>
    </w:p>
    <w:p>
      <w:r>
        <w:rPr>
          <w:rtl w:val="0"/>
        </w:rPr>
        <w:t>state of Maharastra is Mumbai</w:t>
      </w:r>
    </w:p>
    <w:p>
      <w:r>
        <w:rPr>
          <w:rtl w:val="0"/>
        </w:rPr>
        <w:t>After delete</w:t>
      </w:r>
    </w:p>
    <w:p>
      <w:r>
        <w:rPr>
          <w:rtl w:val="0"/>
        </w:rPr>
        <w:t>state of Maharastra is Mumbai</w:t>
      </w:r>
    </w:p>
    <w:p>
      <w:pPr>
        <w:rPr>
          <w:b/>
        </w:rPr>
      </w:pPr>
    </w:p>
    <w:p>
      <w:pPr>
        <w:rPr>
          <w:b/>
        </w:rPr>
      </w:pPr>
    </w:p>
    <w:p>
      <w:pPr>
        <w:rPr>
          <w:b/>
        </w:rPr>
      </w:pPr>
      <w:r>
        <w:rPr>
          <w:b/>
          <w:rtl w:val="0"/>
        </w:rPr>
        <w:t>Go Interfaces</w:t>
      </w:r>
    </w:p>
    <w:p>
      <w:r>
        <w:rPr>
          <w:rtl w:val="0"/>
        </w:rPr>
        <w:t>Go provides another datatype called as interface</w:t>
      </w:r>
    </w:p>
    <w:p>
      <w:r>
        <w:rPr>
          <w:rtl w:val="0"/>
        </w:rPr>
        <w:t>It represents a set of method signatures</w:t>
      </w:r>
    </w:p>
    <w:p>
      <w:pPr>
        <w:rPr>
          <w:rtl w:val="0"/>
        </w:rPr>
      </w:pPr>
      <w:r>
        <w:rPr>
          <w:rtl w:val="0"/>
        </w:rPr>
        <w:t>The struct data type implements these interface to have a method definition for the method of the interface</w:t>
      </w:r>
    </w:p>
    <w:p>
      <w:pPr>
        <w:rPr>
          <w:rFonts w:hint="default"/>
          <w:rtl w:val="0"/>
          <w:lang w:val="en-IN"/>
        </w:rPr>
      </w:pPr>
      <w:r>
        <w:rPr>
          <w:rFonts w:hint="default"/>
          <w:rtl w:val="0"/>
          <w:lang w:val="en-IN"/>
        </w:rPr>
        <w:t>Things need to remember while using interface.</w:t>
      </w:r>
    </w:p>
    <w:p>
      <w:pPr>
        <w:rPr>
          <w:rFonts w:hint="default"/>
          <w:b/>
          <w:bCs/>
          <w:rtl w:val="0"/>
          <w:lang w:val="en-IN"/>
        </w:rPr>
      </w:pPr>
      <w:r>
        <w:rPr>
          <w:rFonts w:hint="default"/>
          <w:b/>
          <w:bCs/>
          <w:rtl w:val="0"/>
          <w:lang w:val="en-IN"/>
        </w:rPr>
        <w:t>Use of the interface?</w:t>
      </w:r>
    </w:p>
    <w:p>
      <w:pPr>
        <w:numPr>
          <w:ilvl w:val="0"/>
          <w:numId w:val="8"/>
        </w:numPr>
        <w:rPr>
          <w:rFonts w:hint="default"/>
          <w:rtl w:val="0"/>
          <w:lang w:val="en-IN"/>
        </w:rPr>
      </w:pPr>
      <w:r>
        <w:rPr>
          <w:rFonts w:hint="default"/>
          <w:rtl w:val="0"/>
          <w:lang w:val="en-IN"/>
        </w:rPr>
        <w:t>When you want to create your own type then interface can be used. (Example of area)</w:t>
      </w:r>
    </w:p>
    <w:p>
      <w:pPr>
        <w:numPr>
          <w:ilvl w:val="0"/>
          <w:numId w:val="8"/>
        </w:numPr>
        <w:rPr>
          <w:rFonts w:hint="default"/>
          <w:rtl w:val="0"/>
          <w:lang w:val="en-IN"/>
        </w:rPr>
      </w:pPr>
      <w:r>
        <w:rPr>
          <w:rFonts w:hint="default"/>
          <w:rtl w:val="0"/>
          <w:lang w:val="en-IN"/>
        </w:rPr>
        <w:t xml:space="preserve">Go has a different approach to implement the concept of object orientation.Go don’t have class and inheritance.Go fulfill these requirement by powerful </w:t>
      </w:r>
      <w:r>
        <w:rPr>
          <w:rFonts w:hint="default"/>
          <w:b/>
          <w:bCs/>
          <w:rtl w:val="0"/>
          <w:lang w:val="en-IN"/>
        </w:rPr>
        <w:t>interface.</w:t>
      </w:r>
    </w:p>
    <w:p>
      <w:pPr>
        <w:numPr>
          <w:ilvl w:val="0"/>
          <w:numId w:val="8"/>
        </w:numPr>
        <w:rPr>
          <w:rFonts w:hint="default"/>
          <w:rtl w:val="0"/>
          <w:lang w:val="en-IN"/>
        </w:rPr>
      </w:pPr>
      <w:r>
        <w:rPr>
          <w:rFonts w:hint="default"/>
          <w:b w:val="0"/>
          <w:bCs w:val="0"/>
          <w:rtl w:val="0"/>
          <w:lang w:val="en-IN"/>
        </w:rPr>
        <w:t xml:space="preserve">When use </w:t>
      </w:r>
      <w:r>
        <w:rPr>
          <w:rFonts w:hint="default"/>
          <w:b w:val="0"/>
          <w:bCs w:val="0"/>
          <w:lang w:val="en-IN"/>
        </w:rPr>
        <w:fldChar w:fldCharType="begin"/>
      </w:r>
      <w:r>
        <w:rPr>
          <w:rFonts w:hint="default"/>
          <w:b w:val="0"/>
          <w:bCs w:val="0"/>
          <w:lang w:val="en-IN"/>
        </w:rPr>
        <w:instrText xml:space="preserve"> HYPERLINK "https://www.tugberkugurlu.com/archive/usage-of-the-heap-data-structure-in-go-golang-with-examples" </w:instrText>
      </w:r>
      <w:r>
        <w:rPr>
          <w:rFonts w:hint="default"/>
          <w:b w:val="0"/>
          <w:bCs w:val="0"/>
          <w:lang w:val="en-IN"/>
        </w:rPr>
        <w:fldChar w:fldCharType="separate"/>
      </w:r>
      <w:r>
        <w:rPr>
          <w:rStyle w:val="15"/>
          <w:rFonts w:hint="default"/>
          <w:b w:val="0"/>
          <w:bCs w:val="0"/>
          <w:rtl w:val="0"/>
          <w:lang w:val="en-IN"/>
        </w:rPr>
        <w:t xml:space="preserve">heap </w:t>
      </w:r>
      <w:r>
        <w:rPr>
          <w:rFonts w:hint="default"/>
          <w:b w:val="0"/>
          <w:bCs w:val="0"/>
          <w:lang w:val="en-IN"/>
        </w:rPr>
        <w:fldChar w:fldCharType="end"/>
      </w:r>
      <w:r>
        <w:rPr>
          <w:rFonts w:hint="default"/>
          <w:b w:val="0"/>
          <w:bCs w:val="0"/>
          <w:rtl w:val="0"/>
          <w:lang w:val="en-IN"/>
        </w:rPr>
        <w:t>then to sort, pop and push elements interface is very use full.</w:t>
      </w:r>
    </w:p>
    <w:p>
      <w:pPr>
        <w:rPr>
          <w:rFonts w:hint="default"/>
          <w:rtl w:val="0"/>
          <w:lang w:val="en-IN"/>
        </w:rPr>
      </w:pPr>
    </w:p>
    <w:p>
      <w:pPr>
        <w:rPr>
          <w:b/>
          <w:bCs/>
        </w:rPr>
      </w:pPr>
      <w:r>
        <w:rPr>
          <w:b/>
          <w:bCs/>
          <w:rtl w:val="0"/>
          <w:lang w:val="en-IN"/>
        </w:rPr>
        <w:t>Syntax</w:t>
      </w:r>
    </w:p>
    <w:p>
      <w:r>
        <w:rPr>
          <w:rtl w:val="0"/>
        </w:rPr>
        <w:t>type interface_type name{</w:t>
      </w:r>
    </w:p>
    <w:p>
      <w:r>
        <w:rPr>
          <w:rtl w:val="0"/>
        </w:rPr>
        <w:t>method name1[return type]</w:t>
      </w:r>
    </w:p>
    <w:p>
      <w:r>
        <w:rPr>
          <w:rtl w:val="0"/>
        </w:rPr>
        <w:t>method name2[return type]</w:t>
      </w:r>
    </w:p>
    <w:p>
      <w:r>
        <w:rPr>
          <w:rtl w:val="0"/>
        </w:rPr>
        <w:t>method name3[return type]</w:t>
      </w:r>
    </w:p>
    <w:p>
      <w:r>
        <w:rPr>
          <w:rtl w:val="0"/>
        </w:rPr>
        <w:t>}</w:t>
      </w:r>
    </w:p>
    <w:p/>
    <w:p>
      <w:r>
        <w:rPr>
          <w:rtl w:val="0"/>
        </w:rPr>
        <w:t>type struct_name struct{</w:t>
      </w:r>
    </w:p>
    <w:p>
      <w:r>
        <w:rPr>
          <w:rtl w:val="0"/>
        </w:rPr>
        <w:t>variables</w:t>
      </w:r>
    </w:p>
    <w:p>
      <w:r>
        <w:rPr>
          <w:rtl w:val="0"/>
        </w:rPr>
        <w:t>}</w:t>
      </w:r>
    </w:p>
    <w:p/>
    <w:p>
      <w:r>
        <w:rPr>
          <w:rtl w:val="0"/>
        </w:rPr>
        <w:t>// implement interface methods</w:t>
      </w:r>
    </w:p>
    <w:p>
      <w:r>
        <w:rPr>
          <w:rtl w:val="0"/>
        </w:rPr>
        <w:t>func (struct_name_variable struct_name) method_name1() [return type]{</w:t>
      </w:r>
    </w:p>
    <w:p>
      <w:r>
        <w:rPr>
          <w:rtl w:val="0"/>
        </w:rPr>
        <w:t>// Method implementation</w:t>
      </w:r>
    </w:p>
    <w:p>
      <w:r>
        <w:rPr>
          <w:rtl w:val="0"/>
        </w:rPr>
        <w:t>}</w:t>
      </w:r>
    </w:p>
    <w:p/>
    <w:p>
      <w:r>
        <w:rPr>
          <w:rtl w:val="0"/>
        </w:rPr>
        <w:t>func (struct_name_variable struct_name) method_name() [return type] {</w:t>
      </w:r>
    </w:p>
    <w:p>
      <w:r>
        <w:rPr>
          <w:rtl w:val="0"/>
        </w:rPr>
        <w:t>// Method implementation</w:t>
      </w:r>
      <w:r>
        <w:rPr>
          <w:rtl w:val="0"/>
        </w:rPr>
        <w:br w:type="textWrapping"/>
      </w:r>
      <w:r>
        <w:rPr>
          <w:rtl w:val="0"/>
        </w:rPr>
        <w:t>}</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an interface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Shape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interface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rectangle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Rectangle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width, height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rectangle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(rect Rectangle)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rect.width * rect.height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shape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 xml:space="preserve">(shape Shape)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shape.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rectangle</w:t>
      </w:r>
      <w:r>
        <w:rPr>
          <w:rFonts w:ascii="Courier New" w:hAnsi="Courier New" w:eastAsia="Courier New" w:cs="Courier New"/>
          <w:color w:val="D4D4D4"/>
          <w:sz w:val="21"/>
          <w:szCs w:val="21"/>
          <w:rtl w:val="0"/>
        </w:rPr>
        <w:t xml:space="preserve"> := Rectangle{width: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xml:space="preserve">, height: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(circle))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"Rectangle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(rectangle))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pPr>
        <w:rPr>
          <w:rtl w:val="0"/>
        </w:rPr>
      </w:pPr>
      <w:r>
        <w:rPr>
          <w:rtl w:val="0"/>
        </w:rPr>
        <w:t>Rectangle area: 50.000000</w:t>
      </w:r>
    </w:p>
    <w:p>
      <w:pPr>
        <w:rPr>
          <w:rtl w:val="0"/>
        </w:rPr>
      </w:pPr>
    </w:p>
    <w:p>
      <w:pPr>
        <w:rPr>
          <w:rFonts w:hint="default"/>
          <w:rtl w:val="0"/>
          <w:lang w:val="en-IN"/>
        </w:rPr>
      </w:pPr>
      <w:r>
        <w:rPr>
          <w:rFonts w:hint="default"/>
          <w:rtl w:val="0"/>
          <w:lang w:val="en-IN"/>
        </w:rPr>
        <w:t>Interface is of 2 types</w:t>
      </w:r>
    </w:p>
    <w:p>
      <w:pPr>
        <w:numPr>
          <w:ilvl w:val="0"/>
          <w:numId w:val="9"/>
        </w:numPr>
        <w:rPr>
          <w:rFonts w:hint="default"/>
          <w:rtl w:val="0"/>
          <w:lang w:val="en-IN"/>
        </w:rPr>
      </w:pPr>
      <w:r>
        <w:rPr>
          <w:rFonts w:hint="default"/>
          <w:rtl w:val="0"/>
          <w:lang w:val="en-IN"/>
        </w:rPr>
        <w:t>Static</w:t>
      </w:r>
    </w:p>
    <w:p>
      <w:pPr>
        <w:numPr>
          <w:ilvl w:val="0"/>
          <w:numId w:val="9"/>
        </w:numPr>
        <w:rPr>
          <w:rFonts w:hint="default"/>
          <w:rtl w:val="0"/>
          <w:lang w:val="en-IN"/>
        </w:rPr>
      </w:pPr>
      <w:r>
        <w:rPr>
          <w:rFonts w:hint="default"/>
          <w:rtl w:val="0"/>
          <w:lang w:val="en-IN"/>
        </w:rPr>
        <w:t>Dynamic</w:t>
      </w:r>
    </w:p>
    <w:p>
      <w:pPr>
        <w:numPr>
          <w:ilvl w:val="0"/>
          <w:numId w:val="0"/>
        </w:numPr>
        <w:spacing w:line="276" w:lineRule="auto"/>
        <w:rPr>
          <w:rFonts w:hint="default"/>
          <w:rtl w:val="0"/>
          <w:lang w:val="en-IN"/>
        </w:rPr>
      </w:pPr>
      <w:r>
        <w:rPr>
          <w:rFonts w:hint="default"/>
          <w:rtl w:val="0"/>
          <w:lang w:val="en-IN"/>
        </w:rPr>
        <w:t>The static interface is interface itself</w:t>
      </w:r>
    </w:p>
    <w:p>
      <w:pPr>
        <w:numPr>
          <w:ilvl w:val="0"/>
          <w:numId w:val="0"/>
        </w:numPr>
        <w:spacing w:line="276" w:lineRule="auto"/>
        <w:rPr>
          <w:rFonts w:hint="default"/>
          <w:rtl w:val="0"/>
          <w:lang w:val="en-IN"/>
        </w:rPr>
      </w:pPr>
      <w:r>
        <w:rPr>
          <w:rFonts w:hint="default"/>
          <w:rtl w:val="0"/>
          <w:lang w:val="en-IN"/>
        </w:rPr>
        <w:t xml:space="preserve">The variable of the interface contains value of the type. Which implments the interface, So the value of type T is called as dynamic value or dynamic type. </w:t>
      </w:r>
    </w:p>
    <w:p>
      <w:pPr>
        <w:numPr>
          <w:ilvl w:val="0"/>
          <w:numId w:val="0"/>
        </w:numPr>
        <w:spacing w:line="276" w:lineRule="auto"/>
        <w:rPr>
          <w:rFonts w:hint="default"/>
          <w:rtl w:val="0"/>
          <w:lang w:val="en-IN"/>
        </w:rPr>
      </w:pPr>
    </w:p>
    <w:p>
      <w:pPr>
        <w:numPr>
          <w:ilvl w:val="0"/>
          <w:numId w:val="0"/>
        </w:numPr>
        <w:spacing w:line="276" w:lineRule="auto"/>
        <w:rPr>
          <w:rFonts w:hint="default"/>
          <w:rtl w:val="0"/>
          <w:lang w:val="en-IN"/>
        </w:rPr>
      </w:pPr>
      <w:r>
        <w:rPr>
          <w:rFonts w:hint="default"/>
          <w:rtl w:val="0"/>
          <w:lang w:val="en-IN"/>
        </w:rPr>
        <w:t>Referance,</w:t>
      </w:r>
    </w:p>
    <w:p>
      <w:pPr>
        <w:numPr>
          <w:ilvl w:val="0"/>
          <w:numId w:val="0"/>
        </w:numPr>
        <w:spacing w:line="276" w:lineRule="auto"/>
        <w:rPr>
          <w:rFonts w:hint="default"/>
          <w:rtl w:val="0"/>
          <w:lang w:val="en-IN"/>
        </w:rPr>
      </w:pPr>
      <w:r>
        <w:rPr>
          <w:rFonts w:hint="default"/>
          <w:lang w:val="en-IN"/>
        </w:rPr>
        <w:fldChar w:fldCharType="begin"/>
      </w:r>
      <w:r>
        <w:rPr>
          <w:rFonts w:hint="default"/>
          <w:lang w:val="en-IN"/>
        </w:rPr>
        <w:instrText xml:space="preserve"> HYPERLINK "https://www.geeksforgeeks.org/interfaces-in-golang/" </w:instrText>
      </w:r>
      <w:r>
        <w:rPr>
          <w:rFonts w:hint="default"/>
          <w:lang w:val="en-IN"/>
        </w:rPr>
        <w:fldChar w:fldCharType="separate"/>
      </w:r>
      <w:r>
        <w:rPr>
          <w:rStyle w:val="15"/>
          <w:rFonts w:hint="default"/>
          <w:rtl w:val="0"/>
          <w:lang w:val="en-IN"/>
        </w:rPr>
        <w:t>https://www.geeksforgeeks.org/interfaces-in-golang/</w:t>
      </w:r>
      <w:r>
        <w:rPr>
          <w:rFonts w:hint="default"/>
          <w:lang w:val="en-IN"/>
        </w:rPr>
        <w:fldChar w:fldCharType="end"/>
      </w:r>
    </w:p>
    <w:p>
      <w:pPr>
        <w:numPr>
          <w:ilvl w:val="0"/>
          <w:numId w:val="0"/>
        </w:numPr>
        <w:spacing w:line="276" w:lineRule="auto"/>
        <w:rPr>
          <w:rFonts w:hint="default"/>
          <w:rtl w:val="0"/>
          <w:lang w:val="en-IN"/>
        </w:rPr>
      </w:pPr>
      <w:r>
        <w:rPr>
          <w:rFonts w:hint="default"/>
          <w:lang w:val="en-IN"/>
        </w:rPr>
        <w:fldChar w:fldCharType="begin"/>
      </w:r>
      <w:r>
        <w:rPr>
          <w:rFonts w:hint="default"/>
          <w:lang w:val="en-IN"/>
        </w:rPr>
        <w:instrText xml:space="preserve"> HYPERLINK "https://www.javatpoint.com/go-interface" </w:instrText>
      </w:r>
      <w:r>
        <w:rPr>
          <w:rFonts w:hint="default"/>
          <w:lang w:val="en-IN"/>
        </w:rPr>
        <w:fldChar w:fldCharType="separate"/>
      </w:r>
      <w:r>
        <w:rPr>
          <w:rStyle w:val="15"/>
          <w:rFonts w:hint="default"/>
          <w:rtl w:val="0"/>
          <w:lang w:val="en-IN"/>
        </w:rPr>
        <w:t>https://www.javatpoint.com/go-interface</w:t>
      </w:r>
      <w:r>
        <w:rPr>
          <w:rFonts w:hint="default"/>
          <w:lang w:val="en-IN"/>
        </w:rPr>
        <w:fldChar w:fldCharType="end"/>
      </w:r>
    </w:p>
    <w:p>
      <w:pPr>
        <w:numPr>
          <w:ilvl w:val="0"/>
          <w:numId w:val="0"/>
        </w:numPr>
        <w:spacing w:line="276" w:lineRule="auto"/>
        <w:rPr>
          <w:rFonts w:hint="default"/>
          <w:rtl w:val="0"/>
          <w:lang w:val="en-IN"/>
        </w:rPr>
      </w:pPr>
    </w:p>
    <w:p/>
    <w:p>
      <w:pPr>
        <w:rPr>
          <w:b/>
          <w:rtl w:val="0"/>
        </w:rPr>
      </w:pPr>
      <w:r>
        <w:rPr>
          <w:b/>
          <w:rtl w:val="0"/>
        </w:rPr>
        <w:t>Go unit testing</w:t>
      </w:r>
    </w:p>
    <w:p>
      <w:pPr>
        <w:rPr>
          <w:rFonts w:hint="default"/>
          <w:b w:val="0"/>
          <w:bCs/>
          <w:rtl w:val="0"/>
          <w:lang w:val="en-US"/>
        </w:rPr>
      </w:pPr>
      <w:r>
        <w:rPr>
          <w:rFonts w:hint="default"/>
          <w:b w:val="0"/>
          <w:bCs/>
          <w:rtl w:val="0"/>
          <w:lang w:val="en-US"/>
        </w:rPr>
        <w:t>Command to test the unit tests for function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w:t>
      </w:r>
    </w:p>
    <w:p>
      <w:pPr>
        <w:rPr>
          <w:rFonts w:hint="default"/>
          <w:b w:val="0"/>
          <w:bCs/>
          <w:rtl w:val="0"/>
          <w:lang w:val="en-US"/>
        </w:rPr>
      </w:pPr>
      <w:r>
        <w:rPr>
          <w:rFonts w:hint="default"/>
          <w:b w:val="0"/>
          <w:bCs/>
          <w:rtl w:val="0"/>
          <w:lang w:val="en-US"/>
        </w:rPr>
        <w:t>If needed all tests result then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-v</w:t>
      </w:r>
    </w:p>
    <w:p>
      <w:pPr>
        <w:rPr>
          <w:rtl w:val="0"/>
        </w:rPr>
      </w:pPr>
    </w:p>
    <w:p>
      <w:pPr>
        <w:rPr>
          <w:rFonts w:hint="default"/>
          <w:rtl w:val="0"/>
          <w:lang w:val="en-IN"/>
        </w:rPr>
      </w:pPr>
      <w:r>
        <w:rPr>
          <w:rFonts w:hint="default"/>
          <w:rtl w:val="0"/>
          <w:lang w:val="en-IN"/>
        </w:rPr>
        <w:t>To run the specific test cases below command is used.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-run TestNameOfTheFunction</w:t>
      </w:r>
    </w:p>
    <w:p>
      <w:pPr>
        <w:rPr>
          <w:rFonts w:hint="default"/>
          <w:rtl w:val="0"/>
          <w:lang w:val="en-IN"/>
        </w:rPr>
      </w:pPr>
    </w:p>
    <w:p>
      <w:pPr>
        <w:rPr>
          <w:rFonts w:hint="default"/>
          <w:rtl w:val="0"/>
          <w:lang w:val="en-IN"/>
        </w:rPr>
      </w:pPr>
      <w:r>
        <w:rPr>
          <w:rFonts w:hint="default"/>
          <w:rtl w:val="0"/>
          <w:lang w:val="en-IN"/>
        </w:rPr>
        <w:t>If you have a multiple test cases and want to run all of them then use below</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-run .</w:t>
      </w:r>
    </w:p>
    <w:p>
      <w:pPr>
        <w:rPr>
          <w:rFonts w:hint="default"/>
          <w:rtl w:val="0"/>
          <w:lang w:val="en-IN"/>
        </w:rPr>
      </w:pPr>
    </w:p>
    <w:p>
      <w:pPr>
        <w:rPr>
          <w:rFonts w:hint="default"/>
          <w:rtl w:val="0"/>
          <w:lang w:val="en-IN"/>
        </w:rPr>
      </w:pPr>
      <w:r>
        <w:rPr>
          <w:rFonts w:hint="default"/>
          <w:rtl w:val="0"/>
          <w:lang w:val="en-IN"/>
        </w:rPr>
        <w:t>To get all the tests result displayed on console with pass fail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-v .</w:t>
      </w:r>
    </w:p>
    <w:p>
      <w:pPr>
        <w:rPr>
          <w:rFonts w:hint="default"/>
          <w:rtl w:val="0"/>
          <w:lang w:val="en-IN"/>
        </w:rPr>
      </w:pPr>
    </w:p>
    <w:p>
      <w:pPr>
        <w:rPr>
          <w:rFonts w:hint="default"/>
          <w:rtl w:val="0"/>
          <w:lang w:val="en-IN"/>
        </w:rPr>
      </w:pPr>
      <w:r>
        <w:rPr>
          <w:rFonts w:hint="default"/>
          <w:rtl w:val="0"/>
          <w:lang w:val="en-IN"/>
        </w:rPr>
        <w:t>To get single line pass of all tests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w:t>
      </w:r>
    </w:p>
    <w:p>
      <w:pPr>
        <w:rPr>
          <w:rFonts w:hint="default"/>
          <w:rtl w:val="0"/>
          <w:lang w:val="en-IN"/>
        </w:rPr>
      </w:pPr>
    </w:p>
    <w:p>
      <w:pPr>
        <w:rPr>
          <w:rFonts w:hint="default"/>
          <w:rtl w:val="0"/>
          <w:lang w:val="en-IN"/>
        </w:rPr>
      </w:pPr>
      <w:r>
        <w:rPr>
          <w:rFonts w:hint="default"/>
          <w:rtl w:val="0"/>
          <w:lang w:val="en-IN"/>
        </w:rPr>
        <w:t>To run a test in specific file called render_test.go then use below command. Most of the time this is not a desired way because the package have a dependancy on the other package. And by firing below command other package is not visible.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render_test.go</w:t>
      </w:r>
    </w:p>
    <w:p>
      <w:pPr>
        <w:rPr>
          <w:rFonts w:hint="default"/>
          <w:rtl w:val="0"/>
          <w:lang w:val="en-IN"/>
        </w:rPr>
      </w:pPr>
    </w:p>
    <w:p>
      <w:pPr>
        <w:rPr>
          <w:rtl w:val="0"/>
        </w:rPr>
      </w:pPr>
    </w:p>
    <w:p>
      <w:pPr>
        <w:rPr>
          <w:rFonts w:hint="default"/>
          <w:rtl w:val="0"/>
          <w:lang w:val="en-US"/>
        </w:rPr>
      </w:pPr>
      <w:r>
        <w:rPr>
          <w:rFonts w:hint="default"/>
          <w:rtl w:val="0"/>
          <w:lang w:val="en-US"/>
        </w:rPr>
        <w:t>To check the coverage of the unit test case use below command</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-cover</w:t>
      </w:r>
    </w:p>
    <w:p>
      <w:r>
        <w:rPr>
          <w:rtl w:val="0"/>
        </w:rPr>
        <w:t>Test your code during the development will expose the bugs</w:t>
      </w:r>
    </w:p>
    <w:p>
      <w:r>
        <w:rPr>
          <w:rtl w:val="0"/>
        </w:rPr>
        <w:t>Go</w:t>
      </w:r>
      <w:r>
        <w:rPr>
          <w:rFonts w:hint="default"/>
          <w:rtl w:val="0"/>
          <w:lang w:val="en-US"/>
        </w:rPr>
        <w:t>’</w:t>
      </w:r>
      <w:r>
        <w:rPr>
          <w:rtl w:val="0"/>
        </w:rPr>
        <w:t>s built in function will makes easier to test as you go</w:t>
      </w:r>
    </w:p>
    <w:p>
      <w:r>
        <w:rPr>
          <w:rtl w:val="0"/>
        </w:rPr>
        <w:t>It uses the go testing commands and go testing packages</w:t>
      </w:r>
    </w:p>
    <w:p>
      <w:pPr>
        <w:rPr>
          <w:rFonts w:hint="default"/>
          <w:rtl w:val="0"/>
          <w:lang w:val="en-US"/>
        </w:rPr>
      </w:pPr>
      <w:r>
        <w:rPr>
          <w:rFonts w:hint="default"/>
          <w:rtl w:val="0"/>
          <w:lang w:val="en-US"/>
        </w:rPr>
        <w:t xml:space="preserve">Go supports </w:t>
      </w:r>
      <w:r>
        <w:rPr>
          <w:rFonts w:hint="default"/>
          <w:b/>
          <w:bCs/>
          <w:rtl w:val="0"/>
          <w:lang w:val="en-US"/>
        </w:rPr>
        <w:t>automated testing</w:t>
      </w:r>
      <w:r>
        <w:rPr>
          <w:rFonts w:hint="default"/>
          <w:rtl w:val="0"/>
          <w:lang w:val="en-US"/>
        </w:rPr>
        <w:t xml:space="preserve"> for unit testing for all go packages.</w:t>
      </w:r>
    </w:p>
    <w:p>
      <w:pPr>
        <w:rPr>
          <w:rFonts w:hint="default"/>
          <w:rtl w:val="0"/>
          <w:lang w:val="en-US"/>
        </w:rPr>
      </w:pPr>
      <w:r>
        <w:rPr>
          <w:rFonts w:hint="default"/>
          <w:rtl w:val="0"/>
          <w:lang w:val="en-US"/>
        </w:rPr>
        <w:t>The function of form necessory is for TDD test driven developement</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func TestXxx(t *testing.T){}</w:t>
      </w:r>
    </w:p>
    <w:p>
      <w:pPr>
        <w:rPr>
          <w:rFonts w:hint="default"/>
          <w:rtl w:val="0"/>
          <w:lang w:val="en-US"/>
        </w:rPr>
      </w:pPr>
      <w:r>
        <w:rPr>
          <w:rFonts w:hint="default"/>
          <w:rtl w:val="0"/>
          <w:lang w:val="en-US"/>
        </w:rPr>
        <w:t>Go unittesting with multiple functions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//File name sum.go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rtl w:val="0"/>
          <w:lang w:val="en-US"/>
        </w:rPr>
      </w:pPr>
    </w:p>
    <w:p>
      <w:pPr>
        <w:rPr>
          <w:rFonts w:hint="default"/>
          <w:lang w:val="en-US"/>
        </w:rPr>
      </w:pPr>
      <w:r>
        <w:rPr>
          <w:rFonts w:hint="default"/>
          <w:lang w:val="en-US"/>
        </w:rPr>
        <w:t>Create unit 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 File name is sum_testing.go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TestSum</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TestSub</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To display wether all the test passes or not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go test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0.358s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Second command if need to display all testcases with result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-v</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TestSum</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TestSum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0.401s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GO command to check the coverage of the package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-cover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coverage: 33.3% of statements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0.341s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Go command to check a specific or specific set of functions testing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 go test -v -run "TestSub|TestAdd"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b/>
          <w:bCs/>
          <w:lang w:val="en-US"/>
        </w:rPr>
      </w:pPr>
      <w:r>
        <w:rPr>
          <w:rFonts w:hint="default"/>
          <w:b/>
          <w:bCs/>
          <w:lang w:val="en-US"/>
        </w:rPr>
        <w:t>TDD with Go</w:t>
      </w:r>
    </w:p>
    <w:p>
      <w:pPr>
        <w:rPr>
          <w:rFonts w:hint="default"/>
          <w:lang w:val="en-US"/>
        </w:rPr>
      </w:pPr>
      <w:r>
        <w:rPr>
          <w:rFonts w:hint="default"/>
          <w:lang w:val="en-US"/>
        </w:rPr>
        <w:t>In TDD we will write a developer will write the test cases first for enhancement of new features before writing code</w:t>
      </w:r>
    </w:p>
    <w:p>
      <w:pPr>
        <w:rPr>
          <w:rFonts w:hint="default"/>
          <w:lang w:val="en-IN"/>
        </w:rPr>
      </w:pPr>
      <w:r>
        <w:rPr>
          <w:rFonts w:hint="default"/>
          <w:lang w:val="en-IN"/>
        </w:rPr>
        <w:t>The basic premises of TDD is that you begin with writing failed test cases to be implemented</w:t>
      </w:r>
    </w:p>
    <w:p>
      <w:pPr>
        <w:rPr>
          <w:rFonts w:hint="default"/>
          <w:lang w:val="en-IN"/>
        </w:rPr>
      </w:pPr>
      <w:r>
        <w:rPr>
          <w:rFonts w:hint="default"/>
          <w:lang w:val="en-IN"/>
        </w:rPr>
        <w:t>Then you write most straight full pass code to pass that test cases.</w:t>
      </w:r>
    </w:p>
    <w:p>
      <w:pPr>
        <w:rPr>
          <w:rFonts w:hint="default"/>
          <w:lang w:val="en-IN"/>
        </w:rPr>
      </w:pPr>
      <w:r>
        <w:rPr>
          <w:rFonts w:hint="default"/>
          <w:lang w:val="en-IN"/>
        </w:rPr>
        <w:t>The new code will be reworked or refracted</w:t>
      </w:r>
    </w:p>
    <w:p>
      <w:pPr>
        <w:rPr>
          <w:rFonts w:hint="default"/>
          <w:b/>
          <w:bCs/>
          <w:lang w:val="en-IN"/>
        </w:rPr>
      </w:pPr>
      <w:r>
        <w:rPr>
          <w:rFonts w:hint="default"/>
          <w:b/>
          <w:bCs/>
          <w:lang w:val="en-IN"/>
        </w:rPr>
        <w:t>TDD = Refactoring + TFD</w:t>
      </w:r>
    </w:p>
    <w:p>
      <w:pPr>
        <w:rPr>
          <w:rFonts w:hint="default"/>
          <w:b w:val="0"/>
          <w:bCs w:val="0"/>
          <w:lang w:val="en-IN"/>
        </w:rPr>
      </w:pPr>
      <w:r>
        <w:rPr>
          <w:rFonts w:hint="default"/>
          <w:b w:val="0"/>
          <w:bCs w:val="0"/>
          <w:lang w:val="en-IN"/>
        </w:rPr>
        <w:t>TFD is test fail scenario</w:t>
      </w:r>
    </w:p>
    <w:p/>
    <w:p>
      <w:pPr>
        <w:rPr>
          <w:rFonts w:hint="default"/>
          <w:lang w:val="en-IN"/>
        </w:rPr>
      </w:pPr>
      <w:r>
        <w:drawing>
          <wp:inline distT="0" distB="0" distL="114300" distR="114300">
            <wp:extent cx="4262755" cy="2595880"/>
            <wp:effectExtent l="0" t="0" r="4445" b="1016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7"/>
                    <a:stretch>
                      <a:fillRect/>
                    </a:stretch>
                  </pic:blipFill>
                  <pic:spPr>
                    <a:xfrm>
                      <a:off x="0" y="0"/>
                      <a:ext cx="4262755" cy="2595880"/>
                    </a:xfrm>
                    <a:prstGeom prst="rect">
                      <a:avLst/>
                    </a:prstGeom>
                    <a:noFill/>
                    <a:ln>
                      <a:noFill/>
                    </a:ln>
                  </pic:spPr>
                </pic:pic>
              </a:graphicData>
            </a:graphic>
          </wp:inline>
        </w:drawing>
      </w:r>
    </w:p>
    <w:p>
      <w:pPr>
        <w:rPr>
          <w:rFonts w:hint="default"/>
          <w:lang w:val="en-US"/>
        </w:rPr>
      </w:pPr>
      <w:r>
        <w:rPr>
          <w:rFonts w:hint="default"/>
          <w:lang w:val="en-US"/>
        </w:rPr>
        <w:t xml:space="preserve">More topics to be covered for the </w:t>
      </w:r>
      <w:r>
        <w:rPr>
          <w:rFonts w:hint="default"/>
          <w:b/>
          <w:bCs/>
          <w:lang w:val="en-US"/>
        </w:rPr>
        <w:t>unit testing</w:t>
      </w:r>
    </w:p>
    <w:p>
      <w:pPr>
        <w:numPr>
          <w:ilvl w:val="0"/>
          <w:numId w:val="10"/>
        </w:numPr>
        <w:ind w:left="420" w:leftChars="0" w:hanging="420" w:firstLineChars="0"/>
        <w:rPr>
          <w:rFonts w:hint="default"/>
          <w:lang w:val="en-US"/>
        </w:rPr>
      </w:pPr>
      <w:r>
        <w:rPr>
          <w:rFonts w:hint="default"/>
          <w:lang w:val="en-US"/>
        </w:rPr>
        <w:t>Go httptest</w:t>
      </w:r>
    </w:p>
    <w:p>
      <w:pPr>
        <w:numPr>
          <w:ilvl w:val="0"/>
          <w:numId w:val="10"/>
        </w:numPr>
        <w:ind w:left="420" w:leftChars="0" w:hanging="420" w:firstLineChars="0"/>
        <w:rPr>
          <w:rFonts w:hint="default"/>
          <w:lang w:val="en-US"/>
        </w:rPr>
      </w:pPr>
      <w:r>
        <w:rPr>
          <w:rFonts w:hint="default"/>
          <w:lang w:val="en-US"/>
        </w:rPr>
        <w:t>Go test example functions</w:t>
      </w:r>
    </w:p>
    <w:p>
      <w:pPr>
        <w:numPr>
          <w:ilvl w:val="0"/>
          <w:numId w:val="10"/>
        </w:numPr>
        <w:ind w:left="420" w:leftChars="0" w:hanging="420" w:firstLineChars="0"/>
        <w:rPr>
          <w:rFonts w:hint="default"/>
          <w:lang w:val="en-US"/>
        </w:rPr>
      </w:pPr>
      <w:r>
        <w:rPr>
          <w:rFonts w:hint="default"/>
          <w:lang w:val="en-US"/>
        </w:rPr>
        <w:t>Go table driven tests</w:t>
      </w:r>
    </w:p>
    <w:p>
      <w:pPr>
        <w:rPr>
          <w:rFonts w:hint="default"/>
          <w:lang w:val="en-US"/>
        </w:rPr>
      </w:pPr>
    </w:p>
    <w:p>
      <w:pPr>
        <w:rPr>
          <w:rFonts w:hint="default"/>
          <w:lang w:val="en-US"/>
        </w:rPr>
      </w:pPr>
      <w:r>
        <w:rPr>
          <w:rFonts w:hint="default"/>
          <w:lang w:val="en-US"/>
        </w:rPr>
        <w:t>Go testing referance</w:t>
      </w:r>
    </w:p>
    <w:p>
      <w:pPr>
        <w:rPr>
          <w:rFonts w:hint="default"/>
          <w:lang w:val="en-US"/>
        </w:rPr>
      </w:pPr>
      <w:r>
        <w:rPr>
          <w:rFonts w:hint="default"/>
          <w:lang w:val="en-US"/>
        </w:rPr>
        <w:fldChar w:fldCharType="begin"/>
      </w:r>
      <w:r>
        <w:rPr>
          <w:rFonts w:hint="default"/>
          <w:lang w:val="en-US"/>
        </w:rPr>
        <w:instrText xml:space="preserve"> HYPERLINK "https://www.xenonstack.com/blog/test-driven-development-golang" </w:instrText>
      </w:r>
      <w:r>
        <w:rPr>
          <w:rFonts w:hint="default"/>
          <w:lang w:val="en-US"/>
        </w:rPr>
        <w:fldChar w:fldCharType="separate"/>
      </w:r>
      <w:r>
        <w:rPr>
          <w:rStyle w:val="15"/>
          <w:rFonts w:hint="default"/>
          <w:lang w:val="en-US"/>
        </w:rPr>
        <w:t>https://www.xenonstack.com/blog/test-driven-development-golang</w:t>
      </w:r>
      <w:r>
        <w:rPr>
          <w:rFonts w:hint="default"/>
          <w:lang w:val="en-US"/>
        </w:rPr>
        <w:fldChar w:fldCharType="end"/>
      </w:r>
    </w:p>
    <w:p>
      <w:pPr>
        <w:rPr>
          <w:rFonts w:hint="default"/>
          <w:lang w:val="en-US"/>
        </w:rPr>
      </w:pPr>
      <w:r>
        <w:rPr>
          <w:rFonts w:hint="default"/>
          <w:lang w:val="en-US"/>
        </w:rPr>
        <w:fldChar w:fldCharType="begin"/>
      </w:r>
      <w:r>
        <w:rPr>
          <w:rFonts w:hint="default"/>
          <w:lang w:val="en-US"/>
        </w:rPr>
        <w:instrText xml:space="preserve"> HYPERLINK "https://zetcode.com/golang/testing/" </w:instrText>
      </w:r>
      <w:r>
        <w:rPr>
          <w:rFonts w:hint="default"/>
          <w:lang w:val="en-US"/>
        </w:rPr>
        <w:fldChar w:fldCharType="separate"/>
      </w:r>
      <w:r>
        <w:rPr>
          <w:rStyle w:val="15"/>
          <w:rFonts w:hint="default"/>
          <w:lang w:val="en-US"/>
        </w:rPr>
        <w:t>https://zetcode.com/golang/testing/</w:t>
      </w:r>
      <w:r>
        <w:rPr>
          <w:rFonts w:hint="default"/>
          <w:lang w:val="en-US"/>
        </w:rPr>
        <w:fldChar w:fldCharType="end"/>
      </w:r>
    </w:p>
    <w:p>
      <w:pPr>
        <w:rPr>
          <w:rFonts w:hint="default"/>
          <w:lang w:val="en-US"/>
        </w:rPr>
      </w:pPr>
    </w:p>
    <w:p/>
    <w:p/>
    <w:p/>
    <w:p>
      <w:pPr>
        <w:rPr>
          <w:b/>
        </w:rPr>
      </w:pPr>
      <w:r>
        <w:rPr>
          <w:b/>
          <w:rtl w:val="0"/>
        </w:rPr>
        <w:t>Go logging</w:t>
      </w:r>
    </w:p>
    <w:p>
      <w:r>
        <w:rPr>
          <w:rtl w:val="0"/>
        </w:rPr>
        <w:t>What to log</w:t>
      </w:r>
    </w:p>
    <w:p>
      <w:pPr>
        <w:numPr>
          <w:ilvl w:val="0"/>
          <w:numId w:val="11"/>
        </w:numPr>
        <w:ind w:left="720" w:hanging="360"/>
        <w:rPr>
          <w:u w:val="none"/>
        </w:rPr>
      </w:pPr>
      <w:r>
        <w:rPr>
          <w:rtl w:val="0"/>
        </w:rPr>
        <w:t>Spot bugs in application</w:t>
      </w:r>
    </w:p>
    <w:p>
      <w:pPr>
        <w:numPr>
          <w:ilvl w:val="0"/>
          <w:numId w:val="11"/>
        </w:numPr>
        <w:ind w:left="720" w:hanging="360"/>
        <w:rPr>
          <w:u w:val="none"/>
        </w:rPr>
      </w:pPr>
      <w:r>
        <w:rPr>
          <w:rtl w:val="0"/>
        </w:rPr>
        <w:t>Discover performance problems</w:t>
      </w:r>
    </w:p>
    <w:p>
      <w:pPr>
        <w:numPr>
          <w:ilvl w:val="0"/>
          <w:numId w:val="11"/>
        </w:numPr>
        <w:ind w:left="720" w:hanging="360"/>
        <w:rPr>
          <w:u w:val="none"/>
        </w:rPr>
      </w:pPr>
      <w:r>
        <w:rPr>
          <w:rtl w:val="0"/>
        </w:rPr>
        <w:t>Do the postmortem analysys of outage and security incidents</w:t>
      </w:r>
    </w:p>
    <w:p>
      <w:pPr>
        <w:ind w:left="0" w:firstLine="0"/>
      </w:pPr>
      <w:r>
        <w:rPr>
          <w:rtl w:val="0"/>
        </w:rPr>
        <w:t>Some time you needed to log</w:t>
      </w:r>
    </w:p>
    <w:p>
      <w:pPr>
        <w:numPr>
          <w:ilvl w:val="0"/>
          <w:numId w:val="12"/>
        </w:numPr>
        <w:ind w:left="720" w:hanging="360"/>
        <w:rPr>
          <w:u w:val="none"/>
        </w:rPr>
      </w:pPr>
      <w:r>
        <w:rPr>
          <w:rtl w:val="0"/>
        </w:rPr>
        <w:t>Time stamp</w:t>
      </w:r>
    </w:p>
    <w:p>
      <w:pPr>
        <w:numPr>
          <w:ilvl w:val="0"/>
          <w:numId w:val="12"/>
        </w:numPr>
        <w:ind w:left="720" w:hanging="360"/>
        <w:rPr>
          <w:u w:val="none"/>
        </w:rPr>
      </w:pPr>
      <w:r>
        <w:rPr>
          <w:rtl w:val="0"/>
        </w:rPr>
        <w:t>Log level such as debug, error or info</w:t>
      </w:r>
    </w:p>
    <w:p>
      <w:pPr>
        <w:numPr>
          <w:ilvl w:val="0"/>
          <w:numId w:val="12"/>
        </w:numPr>
        <w:ind w:left="720" w:hanging="360"/>
        <w:rPr>
          <w:u w:val="none"/>
        </w:rPr>
      </w:pPr>
      <w:r>
        <w:rPr>
          <w:rtl w:val="0"/>
        </w:rPr>
        <w:t>Contextual data to understand what happen to make it possible to easily reproduce data.</w:t>
      </w:r>
    </w:p>
    <w:p>
      <w:pPr>
        <w:ind w:left="0" w:firstLine="0"/>
      </w:pPr>
      <w:r>
        <w:rPr>
          <w:rtl w:val="0"/>
        </w:rPr>
        <w:t>What not to log</w:t>
      </w:r>
    </w:p>
    <w:p>
      <w:pPr>
        <w:numPr>
          <w:ilvl w:val="0"/>
          <w:numId w:val="13"/>
        </w:numPr>
        <w:ind w:left="720" w:hanging="360"/>
        <w:rPr>
          <w:u w:val="none"/>
        </w:rPr>
      </w:pPr>
      <w:r>
        <w:rPr>
          <w:rtl w:val="0"/>
        </w:rPr>
        <w:t>Names</w:t>
      </w:r>
    </w:p>
    <w:p>
      <w:pPr>
        <w:numPr>
          <w:ilvl w:val="0"/>
          <w:numId w:val="13"/>
        </w:numPr>
        <w:ind w:left="720" w:hanging="360"/>
        <w:rPr>
          <w:u w:val="none"/>
        </w:rPr>
      </w:pPr>
      <w:r>
        <w:rPr>
          <w:rtl w:val="0"/>
        </w:rPr>
        <w:t>IP Adress</w:t>
      </w:r>
    </w:p>
    <w:p>
      <w:pPr>
        <w:numPr>
          <w:ilvl w:val="0"/>
          <w:numId w:val="13"/>
        </w:numPr>
        <w:ind w:left="720" w:hanging="360"/>
        <w:rPr>
          <w:u w:val="none"/>
        </w:rPr>
      </w:pPr>
      <w:r>
        <w:rPr>
          <w:rtl w:val="0"/>
        </w:rPr>
        <w:t>Credit card numbers</w:t>
      </w:r>
    </w:p>
    <w:p>
      <w:r>
        <w:rPr>
          <w:rtl w:val="0"/>
        </w:rPr>
        <w:t>As per GDPR and HIPPA logging data</w:t>
      </w:r>
    </w:p>
    <w:p/>
    <w:p>
      <w:pPr>
        <w:rPr>
          <w:b/>
        </w:rPr>
      </w:pPr>
      <w:r>
        <w:rPr>
          <w:b/>
          <w:rtl w:val="0"/>
        </w:rPr>
        <w:t>Introducing the log package</w:t>
      </w:r>
    </w:p>
    <w:p>
      <w:r>
        <w:rPr>
          <w:rtl w:val="0"/>
        </w:rPr>
        <w:t>package main</w:t>
      </w:r>
    </w:p>
    <w:p>
      <w:r>
        <w:rPr>
          <w:rtl w:val="0"/>
        </w:rPr>
        <w:t>import “log”</w:t>
      </w:r>
    </w:p>
    <w:p>
      <w:r>
        <w:rPr>
          <w:rtl w:val="0"/>
        </w:rPr>
        <w:t>func main(){</w:t>
      </w:r>
    </w:p>
    <w:p>
      <w:r>
        <w:rPr>
          <w:rtl w:val="0"/>
        </w:rPr>
        <w:t>log.Println(“Hello World”)</w:t>
      </w:r>
    </w:p>
    <w:p>
      <w:r>
        <w:rPr>
          <w:rtl w:val="0"/>
        </w:rPr>
        <w:t>}</w:t>
      </w:r>
    </w:p>
    <w:p>
      <w:pPr>
        <w:ind w:left="0" w:firstLine="0"/>
      </w:pPr>
      <w:r>
        <w:rPr>
          <w:rtl w:val="0"/>
        </w:rPr>
        <w:t>2019/12/09 17:21:53 Hello World</w:t>
      </w:r>
    </w:p>
    <w:p>
      <w:pPr>
        <w:ind w:left="0" w:firstLine="0"/>
      </w:pPr>
    </w:p>
    <w:p>
      <w:pPr>
        <w:ind w:left="0" w:firstLine="0"/>
        <w:rPr>
          <w:b/>
        </w:rPr>
      </w:pPr>
    </w:p>
    <w:p>
      <w:pPr>
        <w:ind w:left="0" w:firstLine="0"/>
        <w:rPr>
          <w:b/>
        </w:rPr>
      </w:pPr>
      <w:r>
        <w:rPr>
          <w:b/>
          <w:rtl w:val="0"/>
        </w:rPr>
        <w:t>Logging to a file</w:t>
      </w:r>
    </w:p>
    <w:p>
      <w:pPr>
        <w:ind w:left="0" w:firstLine="0"/>
      </w:pPr>
      <w:r>
        <w:rPr>
          <w:rtl w:val="0"/>
        </w:rPr>
        <w:t>The below file will create the log file with the name of text.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"os"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file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os.</w:t>
      </w:r>
      <w:r>
        <w:rPr>
          <w:rFonts w:ascii="Courier New" w:hAnsi="Courier New" w:eastAsia="Courier New" w:cs="Courier New"/>
          <w:color w:val="DCDCAA"/>
          <w:sz w:val="21"/>
          <w:szCs w:val="21"/>
          <w:rtl w:val="0"/>
        </w:rPr>
        <w:t>OpenFile</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"logs.txt"</w:t>
      </w:r>
      <w:r>
        <w:rPr>
          <w:rFonts w:ascii="Courier New" w:hAnsi="Courier New" w:eastAsia="Courier New" w:cs="Courier New"/>
          <w:color w:val="D4D4D4"/>
          <w:sz w:val="21"/>
          <w:szCs w:val="21"/>
          <w:rtl w:val="0"/>
        </w:rPr>
        <w:t xml:space="preserve">, os.O_APPEND|os.O_CREATE|os.O_WRONLY, </w:t>
      </w:r>
      <w:r>
        <w:rPr>
          <w:rFonts w:ascii="Courier New" w:hAnsi="Courier New" w:eastAsia="Courier New" w:cs="Courier New"/>
          <w:color w:val="B5CEA8"/>
          <w:sz w:val="21"/>
          <w:szCs w:val="21"/>
          <w:rtl w:val="0"/>
        </w:rPr>
        <w:t>0666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SetOutput</w:t>
      </w:r>
      <w:r>
        <w:rPr>
          <w:rFonts w:ascii="Courier New" w:hAnsi="Courier New" w:eastAsia="Courier New" w:cs="Courier New"/>
          <w:color w:val="D4D4D4"/>
          <w:sz w:val="21"/>
          <w:szCs w:val="21"/>
          <w:rtl w:val="0"/>
        </w:rPr>
        <w:t>(file)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World"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r>
        <w:drawing>
          <wp:inline distT="114300" distB="114300" distL="114300" distR="114300">
            <wp:extent cx="2714625" cy="70485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8" name="image9.png"/>
                    <pic:cNvPicPr preferRelativeResize="0"/>
                  </pic:nvPicPr>
                  <pic:blipFill>
                    <a:blip r:embed="rId8"/>
                    <a:srcRect/>
                    <a:stretch>
                      <a:fillRect/>
                    </a:stretch>
                  </pic:blipFill>
                  <pic:spPr>
                    <a:xfrm>
                      <a:off x="0" y="0"/>
                      <a:ext cx="2714625" cy="704850"/>
                    </a:xfrm>
                    <a:prstGeom prst="rect">
                      <a:avLst/>
                    </a:prstGeom>
                  </pic:spPr>
                </pic:pic>
              </a:graphicData>
            </a:graphic>
          </wp:inline>
        </w:drawing>
      </w:r>
    </w:p>
    <w:p>
      <w:pPr>
        <w:ind w:left="0" w:firstLine="0"/>
      </w:pPr>
    </w:p>
    <w:p>
      <w:pPr>
        <w:ind w:left="0" w:firstLine="0"/>
        <w:rPr>
          <w:b/>
        </w:rPr>
      </w:pPr>
    </w:p>
    <w:p>
      <w:pPr>
        <w:ind w:left="0" w:firstLine="0"/>
        <w:rPr>
          <w:b/>
        </w:rPr>
      </w:pPr>
    </w:p>
    <w:p>
      <w:pPr>
        <w:ind w:left="0" w:firstLine="0"/>
        <w:rPr>
          <w:b/>
        </w:rPr>
      </w:pPr>
      <w:r>
        <w:rPr>
          <w:b/>
          <w:rtl w:val="0"/>
        </w:rPr>
        <w:t>Go Database operations</w:t>
      </w:r>
    </w:p>
    <w:p>
      <w:pPr>
        <w:ind w:left="0" w:firstLine="0"/>
      </w:pPr>
      <w:r>
        <w:rPr>
          <w:rtl w:val="0"/>
        </w:rPr>
        <w:t>Importing a database driver &amp; module</w:t>
      </w:r>
    </w:p>
    <w:p>
      <w:pPr>
        <w:ind w:left="0" w:firstLine="0"/>
      </w:pPr>
      <w:r>
        <w:rPr>
          <w:rtl w:val="0"/>
        </w:rPr>
        <w:t>Driver for the sql is sql.Open()</w:t>
      </w:r>
    </w:p>
    <w:p>
      <w:r>
        <w:rPr>
          <w:rtl w:val="0"/>
        </w:rPr>
        <w:t>There are drivers for the sqlite3 and postgres to</w:t>
      </w:r>
    </w:p>
    <w:p/>
    <w:p>
      <w:r>
        <w:rPr>
          <w:rtl w:val="0"/>
        </w:rPr>
        <w:t>Before executing the below program there are few things need to install</w:t>
      </w:r>
    </w:p>
    <w:p>
      <w:pPr>
        <w:numPr>
          <w:ilvl w:val="0"/>
          <w:numId w:val="14"/>
        </w:numPr>
        <w:ind w:left="720" w:hanging="360"/>
        <w:rPr>
          <w:u w:val="none"/>
        </w:rPr>
      </w:pPr>
      <w:r>
        <w:rPr>
          <w:rtl w:val="0"/>
        </w:rPr>
        <w:t>SQL server</w:t>
      </w:r>
    </w:p>
    <w:p>
      <w:pPr>
        <w:ind w:left="0" w:firstLine="0"/>
      </w:pPr>
      <w:r>
        <w:rPr>
          <w:rtl w:val="0"/>
        </w:rPr>
        <w:t>mysql-installer-community-8.0.29.0</w:t>
      </w:r>
    </w:p>
    <w:p>
      <w:r>
        <w:fldChar w:fldCharType="begin"/>
      </w:r>
      <w:r>
        <w:instrText xml:space="preserve"> HYPERLINK "https://cdn.mysql.com//Downloads/MySQLInstaller/mysql-installer-community-8.0.29.0.msi" \h </w:instrText>
      </w:r>
      <w:r>
        <w:fldChar w:fldCharType="separate"/>
      </w:r>
      <w:r>
        <w:rPr>
          <w:color w:val="1155CC"/>
          <w:u w:val="single"/>
          <w:rtl w:val="0"/>
        </w:rPr>
        <w:t>https://cdn.mysql.com//Downloads/MySQLInstaller/mysql-installer-community-8.0.29.0.msi</w:t>
      </w:r>
      <w:r>
        <w:rPr>
          <w:color w:val="1155CC"/>
          <w:u w:val="single"/>
          <w:rtl w:val="0"/>
        </w:rPr>
        <w:fldChar w:fldCharType="end"/>
      </w:r>
    </w:p>
    <w:p/>
    <w:p>
      <w:pPr>
        <w:numPr>
          <w:ilvl w:val="0"/>
          <w:numId w:val="14"/>
        </w:numPr>
        <w:ind w:left="720" w:hanging="360"/>
        <w:rPr>
          <w:u w:val="none"/>
        </w:rPr>
      </w:pPr>
      <w:r>
        <w:rPr>
          <w:rtl w:val="0"/>
        </w:rPr>
        <w:t>Microsoft SQL server management studio</w:t>
      </w:r>
    </w:p>
    <w:p>
      <w:pPr>
        <w:ind w:left="0" w:firstLine="0"/>
      </w:pPr>
      <w:r>
        <w:rPr>
          <w:rtl w:val="0"/>
        </w:rPr>
        <w:t>SSMS-Setup-ENU</w:t>
      </w:r>
    </w:p>
    <w:p>
      <w:pPr>
        <w:ind w:left="0" w:firstLine="0"/>
      </w:pPr>
      <w:r>
        <w:fldChar w:fldCharType="begin"/>
      </w:r>
      <w:r>
        <w:instrText xml:space="preserve"> HYPERLINK "https://download.microsoft.com/download/c/7/c/c7ca93fc-3770-4e4a-8a13-1868cb309166/SSMS-Setup-ENU.exe" \h </w:instrText>
      </w:r>
      <w:r>
        <w:fldChar w:fldCharType="separate"/>
      </w:r>
      <w:r>
        <w:rPr>
          <w:color w:val="1155CC"/>
          <w:u w:val="single"/>
          <w:rtl w:val="0"/>
        </w:rPr>
        <w:t>https://download.microsoft.com/download/c/7/c/c7ca93fc-3770-4e4a-8a13-1868cb309166/SSMS-Setup-ENU.exe</w:t>
      </w:r>
      <w:r>
        <w:rPr>
          <w:color w:val="1155CC"/>
          <w:u w:val="single"/>
          <w:rtl w:val="0"/>
        </w:rPr>
        <w:fldChar w:fldCharType="end"/>
      </w:r>
    </w:p>
    <w:p>
      <w:pPr>
        <w:ind w:left="0" w:firstLine="0"/>
      </w:pPr>
    </w:p>
    <w:p>
      <w:pPr>
        <w:ind w:left="0" w:firstLine="0"/>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"github.com/go-sql-driver/mysql"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db</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"mysql"</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"root:root@tcp(127.0.0.1:3306)/employeedb"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"Connection established"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db.</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ind w:left="0" w:firstLine="0"/>
      </w:pPr>
      <w:r>
        <w:rPr>
          <w:rtl w:val="0"/>
        </w:rPr>
        <w:t>Connecion established</w:t>
      </w:r>
    </w:p>
    <w:p>
      <w:pPr>
        <w:ind w:left="0" w:firstLine="0"/>
      </w:pPr>
    </w:p>
    <w:p>
      <w:pPr>
        <w:ind w:left="0" w:firstLine="0"/>
        <w:rPr>
          <w:b/>
        </w:rPr>
      </w:pPr>
      <w:r>
        <w:rPr>
          <w:b/>
          <w:rtl w:val="0"/>
        </w:rPr>
        <w:t>Go directives</w:t>
      </w:r>
    </w:p>
    <w:p>
      <w:pPr>
        <w:ind w:left="0" w:firstLine="0"/>
        <w:rPr>
          <w:b/>
        </w:rPr>
      </w:pPr>
    </w:p>
    <w:p>
      <w:pPr>
        <w:numPr>
          <w:ilvl w:val="0"/>
          <w:numId w:val="15"/>
        </w:numPr>
        <w:ind w:left="720" w:hanging="360"/>
        <w:rPr>
          <w:b/>
          <w:u w:val="none"/>
        </w:rPr>
      </w:pPr>
      <w:r>
        <w:rPr>
          <w:b/>
          <w:rtl w:val="0"/>
        </w:rPr>
        <w:t>Retract directive</w:t>
      </w:r>
    </w:p>
    <w:p>
      <w:pPr>
        <w:ind w:left="0" w:firstLine="0"/>
      </w:pPr>
      <w:r>
        <w:rPr>
          <w:rtl w:val="0"/>
        </w:rPr>
        <w:t>It means draw back or with draw</w:t>
      </w:r>
    </w:p>
    <w:p>
      <w:pPr>
        <w:ind w:left="0" w:firstLine="0"/>
      </w:pPr>
      <w:r>
        <w:rPr>
          <w:rtl w:val="0"/>
        </w:rPr>
        <w:t>Let us assume we publish our module using version control mechanism</w:t>
      </w:r>
    </w:p>
    <w:p>
      <w:pPr>
        <w:ind w:left="0" w:firstLine="0"/>
      </w:pPr>
      <w:r>
        <w:rPr>
          <w:rtl w:val="0"/>
        </w:rPr>
        <w:t>In one module suppose did a mistake and released to production with number v0.1.0</w:t>
      </w:r>
    </w:p>
    <w:p>
      <w:pPr>
        <w:ind w:left="0" w:firstLine="0"/>
      </w:pPr>
      <w:r>
        <w:rPr>
          <w:rtl w:val="0"/>
        </w:rPr>
        <w:t>After that realise a mistake and publish a new version with v0.2.0</w:t>
      </w:r>
    </w:p>
    <w:p>
      <w:pPr>
        <w:ind w:left="0" w:firstLine="0"/>
      </w:pPr>
      <w:r>
        <w:rPr>
          <w:rtl w:val="0"/>
        </w:rPr>
        <w:t>We cant modify the cose in v0.1.0</w:t>
      </w:r>
    </w:p>
    <w:p>
      <w:pPr>
        <w:ind w:left="0" w:firstLine="0"/>
      </w:pPr>
      <w:r>
        <w:rPr>
          <w:rtl w:val="0"/>
        </w:rPr>
        <w:t>And there is no way to tell the people that use v0.2.0</w:t>
      </w:r>
    </w:p>
    <w:p>
      <w:pPr>
        <w:ind w:left="0" w:firstLine="0"/>
      </w:pPr>
      <w:r>
        <w:rPr>
          <w:rtl w:val="0"/>
        </w:rPr>
        <w:t>This problem will solved by the retract module</w:t>
      </w:r>
    </w:p>
    <w:p>
      <w:pPr>
        <w:ind w:left="0" w:firstLine="0"/>
      </w:pPr>
      <w:r>
        <w:rPr>
          <w:rtl w:val="0"/>
        </w:rPr>
        <w:t>Can upgrade module</w:t>
      </w:r>
    </w:p>
    <w:p>
      <w:pPr>
        <w:ind w:left="0" w:firstLine="0"/>
      </w:pPr>
      <w:r>
        <w:rPr>
          <w:rtl w:val="0"/>
        </w:rPr>
        <w:t>Can downgrade  modules</w:t>
      </w:r>
    </w:p>
    <w:p>
      <w:pPr>
        <w:numPr>
          <w:ilvl w:val="0"/>
          <w:numId w:val="16"/>
        </w:numPr>
        <w:ind w:left="720" w:hanging="360"/>
        <w:rPr>
          <w:b/>
        </w:rPr>
      </w:pPr>
      <w:r>
        <w:rPr>
          <w:b/>
          <w:rtl w:val="0"/>
        </w:rPr>
        <w:t>Go module directives</w:t>
      </w:r>
    </w:p>
    <w:p>
      <w:r>
        <w:rPr>
          <w:rtl w:val="0"/>
        </w:rPr>
        <w:t>Applicable in and after version 1.13 of go</w:t>
      </w:r>
    </w:p>
    <w:p>
      <w:r>
        <w:rPr>
          <w:rtl w:val="0"/>
        </w:rPr>
        <w:t>It is the new way of adding libraries called go modules</w:t>
      </w:r>
    </w:p>
    <w:p>
      <w:r>
        <w:rPr>
          <w:rtl w:val="0"/>
        </w:rPr>
        <w:t>Go module solves the gopath problems</w:t>
      </w: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"mymodule/mypackage"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mypackage.</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mypackage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 This is mypackage speaking!"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    Directory: C:\Go_WorkSpace\projects\mymodules</w:t>
      </w:r>
    </w:p>
    <w:p/>
    <w:p/>
    <w:p>
      <w:r>
        <w:rPr>
          <w:rtl w:val="0"/>
        </w:rPr>
        <w:t>Mode                 LastWriteTime         Length Name</w:t>
      </w:r>
    </w:p>
    <w:p>
      <w:r>
        <w:rPr>
          <w:rtl w:val="0"/>
        </w:rPr>
        <w:t>----                 -------------         ------ ----</w:t>
      </w:r>
    </w:p>
    <w:p>
      <w:r>
        <w:rPr>
          <w:rtl w:val="0"/>
        </w:rPr>
        <w:t>d-----        10-05-2022  02:18 PM                mypackage</w:t>
      </w:r>
    </w:p>
    <w:p>
      <w:r>
        <w:rPr>
          <w:rtl w:val="0"/>
        </w:rPr>
        <w:t>-a----        10-05-2022  02:14 PM             25 go.mod</w:t>
      </w:r>
    </w:p>
    <w:p>
      <w:r>
        <w:rPr>
          <w:rtl w:val="0"/>
        </w:rPr>
        <w:t>-a----        10-05-2022  02:18 PM            142 main.go</w:t>
      </w:r>
    </w:p>
    <w:p>
      <w:r>
        <w:rPr>
          <w:rtl w:val="0"/>
        </w:rPr>
        <w:t xml:space="preserve"> Taken reference from </w:t>
      </w:r>
      <w:r>
        <w:fldChar w:fldCharType="begin"/>
      </w:r>
      <w:r>
        <w:instrText xml:space="preserve"> HYPERLINK "https://www.digitalocean.com/community/tutorials/how-to-use-go-modules" \h </w:instrText>
      </w:r>
      <w:r>
        <w:fldChar w:fldCharType="separate"/>
      </w:r>
      <w:r>
        <w:rPr>
          <w:color w:val="1155CC"/>
          <w:u w:val="single"/>
          <w:rtl w:val="0"/>
        </w:rPr>
        <w:t>https://www.digitalocean.com/community/tutorials/how-to-use-go-modules</w:t>
      </w:r>
      <w:r>
        <w:rPr>
          <w:color w:val="1155CC"/>
          <w:u w:val="single"/>
          <w:rtl w:val="0"/>
        </w:rPr>
        <w:fldChar w:fldCharType="end"/>
      </w:r>
    </w:p>
    <w:p/>
    <w:p/>
    <w:p>
      <w:pPr>
        <w:rPr>
          <w:b/>
        </w:rPr>
      </w:pPr>
      <w:r>
        <w:rPr>
          <w:b/>
          <w:rtl w:val="0"/>
        </w:rPr>
        <w:t>Adding a remote module as a dependencies</w:t>
      </w:r>
    </w:p>
    <w:p/>
    <w:p/>
    <w:p>
      <w:r>
        <w:rPr>
          <w:rtl w:val="0"/>
        </w:rPr>
        <w:t>go get github.com/spf13/cobra@07445ea</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v1.1.2-0.20210209210842-07445ea179fc // indirect</w:t>
      </w:r>
    </w:p>
    <w:p>
      <w:r>
        <w:rPr>
          <w:rtl w:val="0"/>
        </w:rPr>
        <w:tab/>
      </w:r>
      <w:r>
        <w:rPr>
          <w:rtl w:val="0"/>
        </w:rPr>
        <w:t>github.com/spf13/pflag v1.0.5 // indirect</w:t>
      </w:r>
    </w:p>
    <w:p>
      <w:r>
        <w:rPr>
          <w:rtl w:val="0"/>
        </w:rPr>
        <w:t>)</w:t>
      </w:r>
    </w:p>
    <w:p/>
    <w:p/>
    <w:p>
      <w:r>
        <w:rPr>
          <w:rtl w:val="0"/>
        </w:rPr>
        <w:t>go get github.com/spf13/cobra@v1.1.1</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v1.1.1 // indirect</w:t>
      </w:r>
    </w:p>
    <w:p>
      <w:r>
        <w:rPr>
          <w:rtl w:val="0"/>
        </w:rPr>
        <w:tab/>
      </w:r>
      <w:r>
        <w:rPr>
          <w:rtl w:val="0"/>
        </w:rPr>
        <w:t>github.com/spf13/pflag v1.0.5 // indirect</w:t>
      </w:r>
    </w:p>
    <w:p>
      <w:r>
        <w:rPr>
          <w:rtl w:val="0"/>
        </w:rPr>
        <w:t>)</w:t>
      </w:r>
    </w:p>
    <w:p/>
    <w:p/>
    <w:p>
      <w:r>
        <w:rPr>
          <w:rtl w:val="0"/>
        </w:rPr>
        <w:t>go get github.com/spf13/cobra@latest</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v1.2.1 // indirect</w:t>
      </w:r>
    </w:p>
    <w:p>
      <w:r>
        <w:rPr>
          <w:rtl w:val="0"/>
        </w:rPr>
        <w:tab/>
      </w:r>
      <w:r>
        <w:rPr>
          <w:rtl w:val="0"/>
        </w:rPr>
        <w:t>github.com/spf13/pflag v1.0.5 // indirect</w:t>
      </w:r>
    </w:p>
    <w:p>
      <w:r>
        <w:rPr>
          <w:rtl w:val="0"/>
        </w:rPr>
        <w:t>)</w:t>
      </w:r>
    </w:p>
    <w:p/>
    <w:p/>
    <w:p/>
    <w:p>
      <w:pPr>
        <w:ind w:left="0" w:firstLine="0"/>
      </w:pPr>
    </w:p>
    <w:p>
      <w:pPr>
        <w:numPr>
          <w:ilvl w:val="0"/>
          <w:numId w:val="17"/>
        </w:numPr>
        <w:ind w:left="720" w:hanging="360"/>
        <w:rPr>
          <w:b/>
          <w:u w:val="none"/>
        </w:rPr>
      </w:pPr>
      <w:r>
        <w:rPr>
          <w:b/>
          <w:rtl w:val="0"/>
        </w:rPr>
        <w:t>Replace directory</w:t>
      </w:r>
    </w:p>
    <w:p>
      <w:pPr>
        <w:ind w:left="0" w:firstLine="0"/>
      </w:pPr>
      <w:r>
        <w:rPr>
          <w:rtl w:val="0"/>
        </w:rPr>
        <w:t>Replace directory will replace the content of the specific version of the midule from other wheres.</w:t>
      </w:r>
    </w:p>
    <w:p>
      <w:pPr>
        <w:ind w:left="0" w:firstLine="0"/>
      </w:pPr>
      <w:r>
        <w:rPr>
          <w:rtl w:val="0"/>
        </w:rPr>
        <w:t>If the version present on the left side of the arrow only that specific version is replaced</w:t>
      </w:r>
    </w:p>
    <w:p>
      <w:pPr>
        <w:ind w:left="0" w:firstLine="0"/>
      </w:pPr>
      <w:r>
        <w:rPr>
          <w:rtl w:val="0"/>
        </w:rPr>
        <w:t>Replace directory only applied on the main modules go.mod file, ignored by others</w:t>
      </w:r>
    </w:p>
    <w:p>
      <w:pPr>
        <w:ind w:left="0" w:firstLine="0"/>
      </w:pPr>
      <w:r>
        <w:rPr>
          <w:rtl w:val="0"/>
        </w:rPr>
        <w:t>If there is multiple main than it will appy to all</w:t>
      </w:r>
    </w:p>
    <w:p>
      <w:pPr>
        <w:ind w:left="0" w:firstLine="0"/>
      </w:pPr>
      <w:r>
        <w:rPr>
          <w:rtl w:val="0"/>
        </w:rPr>
        <w:t>right habd side begin with ./ or ../ then it is local path for replacement</w:t>
      </w:r>
    </w:p>
    <w:p>
      <w:pPr>
        <w:ind w:left="0" w:firstLine="0"/>
      </w:pPr>
    </w:p>
    <w:p>
      <w:pPr>
        <w:shd w:val="clear" w:fill="FFFFFF"/>
        <w:spacing w:before="240" w:after="240"/>
        <w:rPr>
          <w:color w:val="202224"/>
        </w:rPr>
      </w:pPr>
      <w:r>
        <w:rPr>
          <w:color w:val="202224"/>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example.com/fork/net v1.4.5  //Module with no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./fork/net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./fork/net   //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ind w:left="0" w:firstLine="0"/>
      </w:pPr>
    </w:p>
    <w:p>
      <w:pPr>
        <w:ind w:left="0" w:firstLine="0"/>
      </w:pPr>
    </w:p>
    <w:p>
      <w:pPr>
        <w:numPr>
          <w:ilvl w:val="0"/>
          <w:numId w:val="18"/>
        </w:numPr>
        <w:ind w:left="720" w:hanging="360"/>
        <w:rPr>
          <w:b/>
        </w:rPr>
      </w:pPr>
      <w:r>
        <w:rPr>
          <w:b/>
          <w:rtl w:val="0"/>
        </w:rPr>
        <w:t>Exclude directory</w:t>
      </w:r>
    </w:p>
    <w:p>
      <w:r>
        <w:rPr>
          <w:rtl w:val="0"/>
        </w:rPr>
        <w:t>Exclude directory prevents the module version loaded by go command</w:t>
      </w:r>
    </w:p>
    <w:p>
      <w:r>
        <w:rPr>
          <w:rtl w:val="0"/>
        </w:rPr>
        <w:t>Before Go 1.16 exclude version was reference by the required directory</w:t>
      </w:r>
    </w:p>
    <w:p>
      <w:r>
        <w:rPr>
          <w:rtl w:val="0"/>
        </w:rPr>
        <w:t>Exclude directory only applied in main go.mod it will be ignored by others</w:t>
      </w:r>
    </w:p>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ExcludeDirective = "exclude" ( ExcludeSpec | "(" newline { ExcludeSpec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spacing w:line="335" w:lineRule="auto"/>
        <w:rPr>
          <w:rFonts w:ascii="Courier New" w:hAnsi="Courier New" w:eastAsia="Courier New" w:cs="Courier New"/>
          <w:color w:val="202224"/>
        </w:rPr>
      </w:pPr>
    </w:p>
    <w:p>
      <w:pPr>
        <w:numPr>
          <w:ilvl w:val="0"/>
          <w:numId w:val="19"/>
        </w:numPr>
        <w:spacing w:line="335" w:lineRule="auto"/>
        <w:ind w:left="720" w:hanging="360"/>
        <w:rPr>
          <w:rFonts w:ascii="Courier New" w:hAnsi="Courier New" w:eastAsia="Courier New" w:cs="Courier New"/>
          <w:color w:val="202224"/>
          <w:u w:val="none"/>
        </w:rPr>
      </w:pPr>
      <w:r>
        <w:rPr>
          <w:b/>
          <w:rtl w:val="0"/>
        </w:rPr>
        <w:t>Require directory</w:t>
      </w:r>
    </w:p>
    <w:p>
      <w:pPr>
        <w:spacing w:line="335" w:lineRule="auto"/>
      </w:pPr>
      <w:r>
        <w:rPr>
          <w:rtl w:val="0"/>
        </w:rPr>
        <w:t>Required directory declares the minimum required version of the given module dependencies.</w:t>
      </w:r>
    </w:p>
    <w:p>
      <w:pPr>
        <w:spacing w:line="335" w:lineRule="auto"/>
      </w:pPr>
      <w:r>
        <w:rPr>
          <w:rtl w:val="0"/>
        </w:rPr>
        <w:t>Go command loads the go.mod file for required version &amp; incorporate requirement from the file</w:t>
      </w:r>
    </w:p>
    <w:p>
      <w:pPr>
        <w:spacing w:line="335" w:lineRule="auto"/>
      </w:pPr>
      <w:r>
        <w:rPr>
          <w:rtl w:val="0"/>
        </w:rPr>
        <w:t>Go command will automatically adds // indirect comments</w:t>
      </w:r>
    </w:p>
    <w:p>
      <w:pPr>
        <w:spacing w:line="335" w:lineRule="auto"/>
      </w:pPr>
      <w:r>
        <w:rPr>
          <w:rtl w:val="0"/>
        </w:rPr>
        <w:t>Which indicates that no package from the required modules is directly imported by any package in main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RequireDirective = "require" ( RequireSpec | "(" newline { RequireSpec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 // indirect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w:t>
      </w:r>
    </w:p>
    <w:p>
      <w:pPr>
        <w:numPr>
          <w:ilvl w:val="0"/>
          <w:numId w:val="20"/>
        </w:numPr>
        <w:spacing w:line="335" w:lineRule="auto"/>
        <w:ind w:left="720" w:hanging="360"/>
        <w:rPr>
          <w:b/>
        </w:rPr>
      </w:pPr>
      <w:r>
        <w:rPr>
          <w:b/>
          <w:rtl w:val="0"/>
        </w:rPr>
        <w:t>Go directives</w:t>
      </w:r>
    </w:p>
    <w:p>
      <w:pPr>
        <w:spacing w:line="335" w:lineRule="auto"/>
        <w:ind w:left="0" w:firstLine="0"/>
      </w:pPr>
      <w:r>
        <w:rPr>
          <w:rtl w:val="0"/>
        </w:rPr>
        <w:t>Go directive indicates that a module was written assuming the semantic of a given version of go.</w:t>
      </w:r>
    </w:p>
    <w:p>
      <w:pPr>
        <w:spacing w:line="335" w:lineRule="auto"/>
        <w:ind w:left="0" w:firstLine="0"/>
      </w:pPr>
      <w:r>
        <w:rPr>
          <w:rtl w:val="0"/>
        </w:rPr>
        <w:t>The version is like 1.9, 1.14 etc</w:t>
      </w:r>
    </w:p>
    <w:p>
      <w:pPr>
        <w:spacing w:line="335" w:lineRule="auto"/>
        <w:ind w:left="0" w:firstLine="0"/>
      </w:pPr>
      <w:r>
        <w:rPr>
          <w:rtl w:val="0"/>
        </w:rPr>
        <w:t>The go directive originally intended to support backward incompatibility changes to the go language.</w:t>
      </w:r>
    </w:p>
    <w:p>
      <w:pPr>
        <w:spacing w:line="335" w:lineRule="auto"/>
        <w:ind w:left="0" w:firstLine="0"/>
      </w:pPr>
      <w:r>
        <w:rPr>
          <w:rtl w:val="0"/>
        </w:rPr>
        <w:t>There have no been incompatible language changes since modules was introduced, go directory still affects new language supports</w:t>
      </w:r>
    </w:p>
    <w:p>
      <w:pPr>
        <w:spacing w:line="335" w:lineRule="auto"/>
        <w:ind w:left="0" w:firstLine="0"/>
      </w:pPr>
      <w:r>
        <w:rPr>
          <w:rtl w:val="0"/>
        </w:rPr>
        <w:t>The go.mod file after 1.17 includes an explicite require directive for each module that provides any package transively import by package or test in main module.</w:t>
      </w:r>
    </w:p>
    <w:p>
      <w:pPr>
        <w:spacing w:line="335" w:lineRule="auto"/>
        <w:ind w:left="0" w:firstLine="0"/>
      </w:pPr>
      <w:r>
        <w:rPr>
          <w:rtl w:val="0"/>
        </w:rPr>
        <w:t>As of the Go 1.17 release, if the go directive is missing, go 1.16 is assumed.</w:t>
      </w:r>
    </w:p>
    <w:p>
      <w:pPr>
        <w:spacing w:line="335" w:lineRule="auto"/>
        <w:ind w:left="0" w:firstLine="0"/>
      </w:pPr>
    </w:p>
    <w:p>
      <w:pPr>
        <w:spacing w:line="335" w:lineRule="auto"/>
        <w:ind w:left="0" w:firstLine="0"/>
      </w:pPr>
      <w:r>
        <w:rPr>
          <w:rtl w:val="0"/>
        </w:rPr>
        <w:t>GoDirective = "go" GoVersion newline .</w:t>
      </w:r>
    </w:p>
    <w:p>
      <w:pPr>
        <w:spacing w:line="335" w:lineRule="auto"/>
        <w:ind w:left="0" w:firstLine="0"/>
      </w:pPr>
      <w:r>
        <w:rPr>
          <w:rtl w:val="0"/>
        </w:rPr>
        <w:t>GoVersion = string | ident .  /* valid release version; see above */</w:t>
      </w:r>
    </w:p>
    <w:p>
      <w:pPr>
        <w:spacing w:line="335" w:lineRule="auto"/>
        <w:ind w:left="0" w:firstLine="0"/>
      </w:pPr>
      <w:r>
        <w:rPr>
          <w:rtl w:val="0"/>
        </w:rPr>
        <w:t>Example:</w:t>
      </w:r>
    </w:p>
    <w:p>
      <w:pPr>
        <w:spacing w:line="335" w:lineRule="auto"/>
        <w:ind w:left="0" w:firstLine="0"/>
      </w:pPr>
    </w:p>
    <w:p>
      <w:pPr>
        <w:spacing w:line="335" w:lineRule="auto"/>
        <w:ind w:left="0" w:firstLine="0"/>
      </w:pPr>
      <w:r>
        <w:rPr>
          <w:rtl w:val="0"/>
        </w:rPr>
        <w:t>go 1.14</w:t>
      </w:r>
    </w:p>
    <w:p>
      <w:pPr>
        <w:spacing w:line="335" w:lineRule="auto"/>
        <w:ind w:left="0" w:firstLine="0"/>
      </w:pPr>
    </w:p>
    <w:p>
      <w:pPr>
        <w:spacing w:line="335" w:lineRule="auto"/>
        <w:ind w:left="0" w:firstLine="0"/>
      </w:pPr>
    </w:p>
    <w:p>
      <w:pPr>
        <w:spacing w:line="335" w:lineRule="auto"/>
        <w:ind w:left="0" w:firstLine="0"/>
        <w:rPr>
          <w:b/>
        </w:rPr>
      </w:pPr>
      <w:r>
        <w:rPr>
          <w:b/>
          <w:rtl w:val="0"/>
        </w:rPr>
        <w:t>GIN Framework</w:t>
      </w:r>
    </w:p>
    <w:p>
      <w:pPr>
        <w:spacing w:line="335" w:lineRule="auto"/>
        <w:ind w:left="0" w:firstLine="0"/>
      </w:pPr>
      <w:r>
        <w:rPr>
          <w:rtl w:val="0"/>
        </w:rPr>
        <w:t>This will introduced the basic of writing the RESTFULL web services API with go and gin web framework.</w:t>
      </w:r>
    </w:p>
    <w:p>
      <w:pPr>
        <w:spacing w:line="335" w:lineRule="auto"/>
        <w:ind w:left="0" w:firstLine="0"/>
      </w:pPr>
      <w:r>
        <w:rPr>
          <w:rtl w:val="0"/>
        </w:rPr>
        <w:t>GIN will simplifies many coding tasks associated with building with web applications, including web services.</w:t>
      </w:r>
    </w:p>
    <w:p>
      <w:pPr>
        <w:spacing w:line="335" w:lineRule="auto"/>
        <w:ind w:left="0" w:firstLine="0"/>
      </w:pPr>
      <w:r>
        <w:rPr>
          <w:rtl w:val="0"/>
        </w:rPr>
        <w:t>Here we will write the GIN to route request, retrieve request, details and marshal json for responses.</w:t>
      </w:r>
    </w:p>
    <w:p>
      <w:pPr>
        <w:spacing w:line="335" w:lineRule="auto"/>
        <w:ind w:left="0" w:firstLine="0"/>
      </w:pPr>
      <w:r>
        <w:rPr>
          <w:rtl w:val="0"/>
        </w:rPr>
        <w:t xml:space="preserve">Here we also build RESTful API server with 2 end points. </w:t>
      </w:r>
    </w:p>
    <w:p>
      <w:pPr>
        <w:spacing w:line="335" w:lineRule="auto"/>
        <w:ind w:left="0" w:firstLine="0"/>
      </w:pPr>
      <w:r>
        <w:rPr>
          <w:rtl w:val="0"/>
        </w:rPr>
        <w:t>Example project will be a repository of  data about vintage jazz record.</w:t>
      </w:r>
    </w:p>
    <w:p>
      <w:pPr>
        <w:numPr>
          <w:ilvl w:val="0"/>
          <w:numId w:val="21"/>
        </w:numPr>
        <w:spacing w:line="335" w:lineRule="auto"/>
        <w:ind w:left="720" w:hanging="360"/>
        <w:rPr>
          <w:b/>
        </w:rPr>
      </w:pPr>
      <w:r>
        <w:rPr>
          <w:b/>
          <w:rtl w:val="0"/>
        </w:rPr>
        <w:t>Design API end point</w:t>
      </w:r>
    </w:p>
    <w:p>
      <w:pPr>
        <w:spacing w:line="335" w:lineRule="auto"/>
      </w:pPr>
      <w:r>
        <w:rPr>
          <w:rtl w:val="0"/>
        </w:rPr>
        <w:t>API provides an access to a store selling vintage recording the end points.</w:t>
      </w:r>
    </w:p>
    <w:p>
      <w:pPr>
        <w:spacing w:line="335" w:lineRule="auto"/>
      </w:pPr>
      <w:r>
        <w:rPr>
          <w:rtl w:val="0"/>
        </w:rPr>
        <w:t>Hence need to provide endpoints through which  a client can get and add album for users.</w:t>
      </w:r>
    </w:p>
    <w:p>
      <w:pPr>
        <w:spacing w:line="335" w:lineRule="auto"/>
      </w:pPr>
    </w:p>
    <w:p>
      <w:pPr>
        <w:spacing w:line="335" w:lineRule="auto"/>
      </w:pPr>
      <w:r>
        <w:rPr>
          <w:rtl w:val="0"/>
        </w:rPr>
        <w:t>/album</w:t>
      </w:r>
    </w:p>
    <w:p>
      <w:pPr>
        <w:numPr>
          <w:ilvl w:val="0"/>
          <w:numId w:val="22"/>
        </w:numPr>
        <w:spacing w:line="335" w:lineRule="auto"/>
        <w:ind w:left="720" w:hanging="360"/>
        <w:rPr>
          <w:u w:val="none"/>
        </w:rPr>
      </w:pPr>
      <w:r>
        <w:rPr>
          <w:rtl w:val="0"/>
        </w:rPr>
        <w:t>GET   Get a list of album, return as JSON</w:t>
      </w:r>
    </w:p>
    <w:p>
      <w:pPr>
        <w:numPr>
          <w:ilvl w:val="0"/>
          <w:numId w:val="22"/>
        </w:numPr>
        <w:spacing w:line="335" w:lineRule="auto"/>
        <w:ind w:left="720" w:hanging="360"/>
        <w:rPr>
          <w:u w:val="none"/>
        </w:rPr>
      </w:pPr>
      <w:r>
        <w:rPr>
          <w:rtl w:val="0"/>
        </w:rPr>
        <w:t>POST  Add a new album from request data sent as json</w:t>
      </w:r>
    </w:p>
    <w:p>
      <w:pPr>
        <w:spacing w:line="335" w:lineRule="auto"/>
      </w:pPr>
    </w:p>
    <w:p>
      <w:pPr>
        <w:spacing w:line="335" w:lineRule="auto"/>
      </w:pPr>
      <w:r>
        <w:rPr>
          <w:rtl w:val="0"/>
        </w:rPr>
        <w:t>/albums/:id</w:t>
      </w:r>
    </w:p>
    <w:p>
      <w:pPr>
        <w:numPr>
          <w:ilvl w:val="0"/>
          <w:numId w:val="23"/>
        </w:numPr>
        <w:spacing w:line="335" w:lineRule="auto"/>
        <w:ind w:left="720" w:hanging="360"/>
        <w:rPr>
          <w:u w:val="none"/>
        </w:rPr>
      </w:pPr>
      <w:r>
        <w:rPr>
          <w:rtl w:val="0"/>
        </w:rPr>
        <w:t>GET   Get an albums by ID, returning album data as json.</w:t>
      </w:r>
    </w:p>
    <w:p>
      <w:pPr>
        <w:spacing w:line="335" w:lineRule="auto"/>
      </w:pPr>
    </w:p>
    <w:p>
      <w:pPr>
        <w:spacing w:line="335" w:lineRule="auto"/>
        <w:rPr>
          <w:b/>
        </w:rPr>
      </w:pPr>
      <w:r>
        <w:rPr>
          <w:b/>
          <w:rtl w:val="0"/>
        </w:rPr>
        <w:t>Tools</w:t>
      </w:r>
    </w:p>
    <w:p>
      <w:pPr>
        <w:numPr>
          <w:ilvl w:val="0"/>
          <w:numId w:val="24"/>
        </w:numPr>
        <w:spacing w:line="335" w:lineRule="auto"/>
        <w:ind w:left="720" w:hanging="360"/>
        <w:rPr>
          <w:b/>
          <w:u w:val="none"/>
        </w:rPr>
      </w:pPr>
      <w:r>
        <w:rPr>
          <w:b/>
          <w:rtl w:val="0"/>
        </w:rPr>
        <w:t>Race detection</w:t>
      </w:r>
    </w:p>
    <w:p>
      <w:pPr>
        <w:spacing w:line="335" w:lineRule="auto"/>
      </w:pPr>
      <w:r>
        <w:rPr>
          <w:rtl w:val="0"/>
        </w:rPr>
        <w:t>Race conditions are most insidious and elusive programming errors. It often long after the code deployed to mass production</w:t>
      </w:r>
    </w:p>
    <w:p>
      <w:pPr>
        <w:spacing w:line="335" w:lineRule="auto"/>
      </w:pPr>
      <w:r>
        <w:rPr>
          <w:rtl w:val="0"/>
        </w:rPr>
        <w:t>Go 1.1 includes the race detection a new tool for finding the race conditions in go code.</w:t>
      </w:r>
    </w:p>
    <w:p>
      <w:pPr>
        <w:spacing w:line="335" w:lineRule="auto"/>
      </w:pPr>
      <w:r>
        <w:rPr>
          <w:rtl w:val="0"/>
        </w:rPr>
        <w:t>It is currently support linux and windows</w:t>
      </w:r>
    </w:p>
    <w:p>
      <w:pPr>
        <w:spacing w:line="335" w:lineRule="auto"/>
      </w:pPr>
      <w:r>
        <w:rPr>
          <w:rtl w:val="0"/>
        </w:rPr>
        <w:t>The race detector is based on the c/C++ thread sanitizer runtime library. Which will used to detect many errorsin googles internal codes.</w:t>
      </w:r>
    </w:p>
    <w:p>
      <w:pPr>
        <w:spacing w:line="335" w:lineRule="auto"/>
      </w:pPr>
      <w:r>
        <w:rPr>
          <w:rtl w:val="0"/>
        </w:rPr>
        <w:t>when -race command-line will be set the compiler instruments all memory access and record, and see how the memory accessed.</w:t>
      </w:r>
    </w:p>
    <w:p>
      <w:pPr>
        <w:spacing w:line="335" w:lineRule="auto"/>
      </w:pPr>
      <w:r>
        <w:rPr>
          <w:rtl w:val="0"/>
        </w:rPr>
        <w:t xml:space="preserve">Race enables binaries will use 10 times CPU and memory </w:t>
      </w:r>
    </w:p>
    <w:p>
      <w:pPr>
        <w:spacing w:line="335" w:lineRule="auto"/>
      </w:pPr>
    </w:p>
    <w:p>
      <w:pPr>
        <w:spacing w:line="335" w:lineRule="auto"/>
      </w:pPr>
      <w:r>
        <w:rPr>
          <w:rtl w:val="0"/>
        </w:rPr>
        <w:t>Commands</w:t>
      </w:r>
    </w:p>
    <w:p>
      <w:pPr>
        <w:spacing w:line="335" w:lineRule="auto"/>
      </w:pPr>
      <w:r>
        <w:rPr>
          <w:rtl w:val="0"/>
        </w:rPr>
        <w:t>go test -race mypkg       // Test the package</w:t>
      </w:r>
    </w:p>
    <w:p>
      <w:pPr>
        <w:spacing w:line="335" w:lineRule="auto"/>
      </w:pPr>
      <w:r>
        <w:rPr>
          <w:rtl w:val="0"/>
        </w:rPr>
        <w:t>go run -race mysrc.go   //Compile and run the program</w:t>
      </w:r>
    </w:p>
    <w:p>
      <w:pPr>
        <w:spacing w:line="335" w:lineRule="auto"/>
      </w:pPr>
      <w:r>
        <w:rPr>
          <w:rtl w:val="0"/>
        </w:rPr>
        <w:t>go build -race mycmd   //build the command</w:t>
      </w:r>
    </w:p>
    <w:p>
      <w:pPr>
        <w:spacing w:line="335" w:lineRule="auto"/>
      </w:pPr>
      <w:r>
        <w:rPr>
          <w:rtl w:val="0"/>
        </w:rPr>
        <w:t>go install -race mypkg  //install the package</w:t>
      </w:r>
    </w:p>
    <w:p>
      <w:pPr>
        <w:spacing w:line="335" w:lineRule="auto"/>
      </w:pPr>
    </w:p>
    <w:p>
      <w:pPr>
        <w:spacing w:line="335" w:lineRule="auto"/>
      </w:pPr>
    </w:p>
    <w:p>
      <w:pPr>
        <w:spacing w:line="335" w:lineRule="auto"/>
        <w:rPr>
          <w:color w:val="202224"/>
        </w:rPr>
      </w:pPr>
      <w:r>
        <w:rPr>
          <w:color w:val="202224"/>
          <w:rtl w:val="0"/>
        </w:rPr>
        <w:t>package main</w:t>
      </w:r>
    </w:p>
    <w:p>
      <w:pPr>
        <w:spacing w:line="335" w:lineRule="auto"/>
        <w:rPr>
          <w:color w:val="202224"/>
        </w:rPr>
      </w:pPr>
    </w:p>
    <w:p>
      <w:pPr>
        <w:spacing w:line="335" w:lineRule="auto"/>
        <w:rPr>
          <w:color w:val="202224"/>
        </w:rPr>
      </w:pPr>
      <w:r>
        <w:rPr>
          <w:color w:val="202224"/>
          <w:rtl w:val="0"/>
        </w:rPr>
        <w:t>import "fmt"</w:t>
      </w:r>
    </w:p>
    <w:p>
      <w:pPr>
        <w:spacing w:line="335" w:lineRule="auto"/>
        <w:rPr>
          <w:color w:val="202224"/>
        </w:rPr>
      </w:pPr>
    </w:p>
    <w:p>
      <w:pPr>
        <w:spacing w:line="335" w:lineRule="auto"/>
        <w:rPr>
          <w:color w:val="202224"/>
        </w:rPr>
      </w:pPr>
      <w:r>
        <w:rPr>
          <w:color w:val="202224"/>
          <w:rtl w:val="0"/>
        </w:rPr>
        <w:t>func main() {</w:t>
      </w:r>
    </w:p>
    <w:p>
      <w:pPr>
        <w:spacing w:line="335" w:lineRule="auto"/>
        <w:rPr>
          <w:color w:val="202224"/>
        </w:rPr>
      </w:pPr>
      <w:r>
        <w:rPr>
          <w:color w:val="202224"/>
          <w:rtl w:val="0"/>
        </w:rPr>
        <w:t xml:space="preserve">    done := make(chan bool)</w:t>
      </w:r>
    </w:p>
    <w:p>
      <w:pPr>
        <w:spacing w:line="335" w:lineRule="auto"/>
        <w:rPr>
          <w:color w:val="202224"/>
        </w:rPr>
      </w:pPr>
      <w:r>
        <w:rPr>
          <w:color w:val="202224"/>
          <w:rtl w:val="0"/>
        </w:rPr>
        <w:t xml:space="preserve">    m := make(map[string]string)</w:t>
      </w:r>
    </w:p>
    <w:p>
      <w:pPr>
        <w:spacing w:line="335" w:lineRule="auto"/>
        <w:rPr>
          <w:color w:val="202224"/>
        </w:rPr>
      </w:pPr>
      <w:r>
        <w:rPr>
          <w:color w:val="202224"/>
          <w:rtl w:val="0"/>
        </w:rPr>
        <w:t xml:space="preserve">    m["name"] = "world"</w:t>
      </w:r>
    </w:p>
    <w:p>
      <w:pPr>
        <w:spacing w:line="335" w:lineRule="auto"/>
        <w:rPr>
          <w:color w:val="202224"/>
        </w:rPr>
      </w:pPr>
      <w:r>
        <w:rPr>
          <w:color w:val="202224"/>
          <w:rtl w:val="0"/>
        </w:rPr>
        <w:t xml:space="preserve">    go func() {</w:t>
      </w:r>
    </w:p>
    <w:p>
      <w:pPr>
        <w:spacing w:line="335" w:lineRule="auto"/>
        <w:rPr>
          <w:color w:val="202224"/>
        </w:rPr>
      </w:pPr>
      <w:r>
        <w:rPr>
          <w:color w:val="202224"/>
          <w:rtl w:val="0"/>
        </w:rPr>
        <w:t xml:space="preserve">        m["name"] = "data race"</w:t>
      </w:r>
    </w:p>
    <w:p>
      <w:pPr>
        <w:spacing w:line="335" w:lineRule="auto"/>
        <w:rPr>
          <w:color w:val="202224"/>
        </w:rPr>
      </w:pPr>
      <w:r>
        <w:rPr>
          <w:color w:val="202224"/>
          <w:rtl w:val="0"/>
        </w:rPr>
        <w:t xml:space="preserve">        done &lt;- true</w:t>
      </w:r>
    </w:p>
    <w:p>
      <w:pPr>
        <w:spacing w:line="335" w:lineRule="auto"/>
        <w:rPr>
          <w:color w:val="202224"/>
        </w:rPr>
      </w:pPr>
      <w:r>
        <w:rPr>
          <w:color w:val="202224"/>
          <w:rtl w:val="0"/>
        </w:rPr>
        <w:t xml:space="preserve">    }()</w:t>
      </w:r>
    </w:p>
    <w:p>
      <w:pPr>
        <w:spacing w:line="335" w:lineRule="auto"/>
        <w:rPr>
          <w:color w:val="202224"/>
        </w:rPr>
      </w:pPr>
      <w:r>
        <w:rPr>
          <w:color w:val="202224"/>
          <w:rtl w:val="0"/>
        </w:rPr>
        <w:t xml:space="preserve">    fmt.Println("Hello,", m["name"])</w:t>
      </w:r>
    </w:p>
    <w:p>
      <w:pPr>
        <w:spacing w:line="335" w:lineRule="auto"/>
        <w:rPr>
          <w:color w:val="202224"/>
        </w:rPr>
      </w:pPr>
      <w:r>
        <w:rPr>
          <w:color w:val="202224"/>
          <w:rtl w:val="0"/>
        </w:rPr>
        <w:t xml:space="preserve">    &lt;-done</w:t>
      </w:r>
    </w:p>
    <w:p>
      <w:pPr>
        <w:spacing w:line="335" w:lineRule="auto"/>
        <w:rPr>
          <w:color w:val="202224"/>
        </w:rPr>
      </w:pPr>
      <w:r>
        <w:rPr>
          <w:color w:val="202224"/>
          <w:rtl w:val="0"/>
        </w:rPr>
        <w:t>}</w:t>
      </w:r>
    </w:p>
    <w:p>
      <w:pPr>
        <w:spacing w:line="335" w:lineRule="auto"/>
        <w:rPr>
          <w:color w:val="202224"/>
        </w:rPr>
      </w:pPr>
      <w:r>
        <w:rPr>
          <w:color w:val="202224"/>
          <w:rtl w:val="0"/>
        </w:rPr>
        <w:t>go run -race racy.go</w:t>
      </w:r>
    </w:p>
    <w:p>
      <w:pPr>
        <w:spacing w:line="335" w:lineRule="auto"/>
      </w:pPr>
    </w:p>
    <w:p>
      <w:pPr>
        <w:spacing w:line="335" w:lineRule="auto"/>
      </w:pPr>
    </w:p>
    <w:p>
      <w:pPr>
        <w:spacing w:line="335" w:lineRule="auto"/>
      </w:pPr>
    </w:p>
    <w:p>
      <w:pPr>
        <w:spacing w:line="335" w:lineRule="auto"/>
        <w:rPr>
          <w:color w:val="202224"/>
        </w:rPr>
      </w:pPr>
      <w:r>
        <w:rPr>
          <w:color w:val="999999"/>
          <w:rtl w:val="0"/>
        </w:rPr>
        <w:t xml:space="preserve"> </w:t>
      </w:r>
      <w:r>
        <w:rPr>
          <w:color w:val="202224"/>
          <w:rtl w:val="0"/>
        </w:rPr>
        <w:t>func main() {</w:t>
      </w:r>
    </w:p>
    <w:p>
      <w:pPr>
        <w:spacing w:line="335" w:lineRule="auto"/>
        <w:rPr>
          <w:color w:val="202224"/>
        </w:rPr>
      </w:pPr>
      <w:r>
        <w:rPr>
          <w:color w:val="999999"/>
          <w:rtl w:val="0"/>
        </w:rPr>
        <w:t xml:space="preserve">11  </w:t>
      </w:r>
      <w:r>
        <w:rPr>
          <w:color w:val="202224"/>
          <w:rtl w:val="0"/>
        </w:rPr>
        <w:t xml:space="preserve">    start := time.Now()</w:t>
      </w:r>
    </w:p>
    <w:p>
      <w:pPr>
        <w:spacing w:line="335" w:lineRule="auto"/>
        <w:rPr>
          <w:color w:val="202224"/>
        </w:rPr>
      </w:pPr>
      <w:r>
        <w:rPr>
          <w:color w:val="999999"/>
          <w:rtl w:val="0"/>
        </w:rPr>
        <w:t xml:space="preserve">12  </w:t>
      </w:r>
      <w:r>
        <w:rPr>
          <w:color w:val="202224"/>
          <w:rtl w:val="0"/>
        </w:rPr>
        <w:t xml:space="preserve">    var t *time.Timer</w:t>
      </w:r>
    </w:p>
    <w:p>
      <w:pPr>
        <w:spacing w:line="335" w:lineRule="auto"/>
        <w:rPr>
          <w:color w:val="202224"/>
        </w:rPr>
      </w:pPr>
      <w:r>
        <w:rPr>
          <w:color w:val="999999"/>
          <w:rtl w:val="0"/>
        </w:rPr>
        <w:t xml:space="preserve">13  </w:t>
      </w:r>
      <w:r>
        <w:rPr>
          <w:color w:val="202224"/>
          <w:rtl w:val="0"/>
        </w:rPr>
        <w:t xml:space="preserve">    t = time.AfterFunc(randomDuration(), func() {</w:t>
      </w:r>
    </w:p>
    <w:p>
      <w:pPr>
        <w:spacing w:line="335" w:lineRule="auto"/>
        <w:rPr>
          <w:color w:val="202224"/>
        </w:rPr>
      </w:pPr>
      <w:r>
        <w:rPr>
          <w:color w:val="999999"/>
          <w:rtl w:val="0"/>
        </w:rPr>
        <w:t xml:space="preserve">14  </w:t>
      </w:r>
      <w:r>
        <w:rPr>
          <w:color w:val="202224"/>
          <w:rtl w:val="0"/>
        </w:rPr>
        <w:t xml:space="preserve">        fmt.Println(time.Now().Sub(start))</w:t>
      </w:r>
    </w:p>
    <w:p>
      <w:pPr>
        <w:spacing w:line="335" w:lineRule="auto"/>
        <w:rPr>
          <w:color w:val="202224"/>
        </w:rPr>
      </w:pPr>
      <w:r>
        <w:rPr>
          <w:color w:val="999999"/>
          <w:rtl w:val="0"/>
        </w:rPr>
        <w:t xml:space="preserve">15  </w:t>
      </w:r>
      <w:r>
        <w:rPr>
          <w:color w:val="202224"/>
          <w:rtl w:val="0"/>
        </w:rPr>
        <w:t xml:space="preserve">        t.Reset(randomDuration())</w:t>
      </w:r>
    </w:p>
    <w:p>
      <w:pPr>
        <w:spacing w:line="335" w:lineRule="auto"/>
        <w:rPr>
          <w:color w:val="202224"/>
        </w:rPr>
      </w:pPr>
      <w:r>
        <w:rPr>
          <w:color w:val="999999"/>
          <w:rtl w:val="0"/>
        </w:rPr>
        <w:t xml:space="preserve">16  </w:t>
      </w:r>
      <w:r>
        <w:rPr>
          <w:color w:val="202224"/>
          <w:rtl w:val="0"/>
        </w:rPr>
        <w:t xml:space="preserve">    })</w:t>
      </w:r>
    </w:p>
    <w:p>
      <w:pPr>
        <w:spacing w:line="335" w:lineRule="auto"/>
        <w:rPr>
          <w:color w:val="202224"/>
        </w:rPr>
      </w:pPr>
      <w:r>
        <w:rPr>
          <w:color w:val="999999"/>
          <w:rtl w:val="0"/>
        </w:rPr>
        <w:t xml:space="preserve">17  </w:t>
      </w:r>
      <w:r>
        <w:rPr>
          <w:color w:val="202224"/>
          <w:rtl w:val="0"/>
        </w:rPr>
        <w:t xml:space="preserve">    time.Sleep(5 * time.Second)</w:t>
      </w:r>
    </w:p>
    <w:p>
      <w:pPr>
        <w:spacing w:line="335" w:lineRule="auto"/>
        <w:rPr>
          <w:color w:val="202224"/>
        </w:rPr>
      </w:pPr>
      <w:r>
        <w:rPr>
          <w:color w:val="999999"/>
          <w:rtl w:val="0"/>
        </w:rPr>
        <w:t xml:space="preserve">18  </w:t>
      </w:r>
      <w:r>
        <w:rPr>
          <w:color w:val="202224"/>
          <w:rtl w:val="0"/>
        </w:rPr>
        <w:t>}</w:t>
      </w:r>
    </w:p>
    <w:p>
      <w:pPr>
        <w:spacing w:line="335" w:lineRule="auto"/>
        <w:rPr>
          <w:color w:val="202224"/>
        </w:rPr>
      </w:pPr>
      <w:r>
        <w:rPr>
          <w:color w:val="999999"/>
          <w:rtl w:val="0"/>
        </w:rPr>
        <w:t xml:space="preserve">19  </w:t>
      </w:r>
    </w:p>
    <w:p>
      <w:pPr>
        <w:spacing w:line="335" w:lineRule="auto"/>
        <w:rPr>
          <w:color w:val="202224"/>
        </w:rPr>
      </w:pPr>
      <w:r>
        <w:rPr>
          <w:color w:val="999999"/>
          <w:rtl w:val="0"/>
        </w:rPr>
        <w:t xml:space="preserve">20  </w:t>
      </w:r>
      <w:r>
        <w:rPr>
          <w:color w:val="202224"/>
          <w:rtl w:val="0"/>
        </w:rPr>
        <w:t>func randomDuration() time.Duration {</w:t>
      </w:r>
    </w:p>
    <w:p>
      <w:pPr>
        <w:spacing w:line="335" w:lineRule="auto"/>
        <w:rPr>
          <w:color w:val="202224"/>
        </w:rPr>
      </w:pPr>
      <w:r>
        <w:rPr>
          <w:color w:val="999999"/>
          <w:rtl w:val="0"/>
        </w:rPr>
        <w:t xml:space="preserve">21  </w:t>
      </w:r>
      <w:r>
        <w:rPr>
          <w:color w:val="202224"/>
          <w:rtl w:val="0"/>
        </w:rPr>
        <w:t xml:space="preserve">    return time.Duration(rand.Int63n(1e9))</w:t>
      </w:r>
    </w:p>
    <w:p>
      <w:pPr>
        <w:spacing w:line="335" w:lineRule="auto"/>
        <w:rPr>
          <w:color w:val="202224"/>
        </w:rPr>
      </w:pPr>
      <w:r>
        <w:rPr>
          <w:color w:val="999999"/>
          <w:rtl w:val="0"/>
        </w:rPr>
        <w:t xml:space="preserve">22  </w:t>
      </w:r>
      <w:r>
        <w:rPr>
          <w:color w:val="202224"/>
          <w:rtl w:val="0"/>
        </w:rPr>
        <w:t>}</w:t>
      </w:r>
    </w:p>
    <w:p>
      <w:pPr>
        <w:spacing w:line="335" w:lineRule="auto"/>
        <w:rPr>
          <w:color w:val="999999"/>
        </w:rPr>
      </w:pPr>
      <w:r>
        <w:rPr>
          <w:color w:val="999999"/>
          <w:rtl w:val="0"/>
        </w:rPr>
        <w:t xml:space="preserve">23  </w:t>
      </w:r>
    </w:p>
    <w:p>
      <w:pPr>
        <w:spacing w:line="335" w:lineRule="auto"/>
      </w:pPr>
    </w:p>
    <w:p>
      <w:pPr>
        <w:spacing w:line="335" w:lineRule="auto"/>
      </w:pPr>
    </w:p>
    <w:p>
      <w:pPr>
        <w:spacing w:line="335" w:lineRule="auto"/>
        <w:rPr>
          <w:color w:val="202224"/>
        </w:rPr>
      </w:pPr>
      <w:r>
        <w:rPr>
          <w:color w:val="202224"/>
          <w:rtl w:val="0"/>
        </w:rPr>
        <w:t>panic: runtime error: invalid memory address or nil pointer dereference</w:t>
      </w:r>
    </w:p>
    <w:p>
      <w:pPr>
        <w:spacing w:line="335" w:lineRule="auto"/>
        <w:rPr>
          <w:color w:val="202224"/>
        </w:rPr>
      </w:pPr>
      <w:r>
        <w:rPr>
          <w:color w:val="202224"/>
          <w:rtl w:val="0"/>
        </w:rPr>
        <w:t>[signal 0xb code=0x1 addr=0x8 pc=0x41e38a]</w:t>
      </w:r>
    </w:p>
    <w:p>
      <w:pPr>
        <w:spacing w:line="335" w:lineRule="auto"/>
        <w:rPr>
          <w:color w:val="202224"/>
        </w:rPr>
      </w:pPr>
    </w:p>
    <w:p>
      <w:pPr>
        <w:spacing w:line="335" w:lineRule="auto"/>
        <w:rPr>
          <w:color w:val="202224"/>
        </w:rPr>
      </w:pPr>
      <w:r>
        <w:rPr>
          <w:color w:val="202224"/>
          <w:rtl w:val="0"/>
        </w:rPr>
        <w:t>goroutine 4 [running]:</w:t>
      </w:r>
    </w:p>
    <w:p>
      <w:pPr>
        <w:spacing w:line="335" w:lineRule="auto"/>
        <w:rPr>
          <w:color w:val="202224"/>
        </w:rPr>
      </w:pPr>
      <w:r>
        <w:rPr>
          <w:color w:val="202224"/>
          <w:rtl w:val="0"/>
        </w:rPr>
        <w:t>time.stopTimer(0x8, 0x12fe6b35d9472d96)</w:t>
      </w:r>
    </w:p>
    <w:p>
      <w:pPr>
        <w:spacing w:line="335" w:lineRule="auto"/>
        <w:rPr>
          <w:color w:val="202224"/>
        </w:rPr>
      </w:pPr>
      <w:r>
        <w:rPr>
          <w:color w:val="202224"/>
          <w:rtl w:val="0"/>
        </w:rPr>
        <w:t xml:space="preserve">    src/pkg/runtime/ztime_linux_amd64.c:35 +0x25</w:t>
      </w:r>
    </w:p>
    <w:p>
      <w:pPr>
        <w:spacing w:line="335" w:lineRule="auto"/>
        <w:rPr>
          <w:color w:val="202224"/>
        </w:rPr>
      </w:pPr>
      <w:r>
        <w:rPr>
          <w:color w:val="202224"/>
          <w:rtl w:val="0"/>
        </w:rPr>
        <w:t>time.(*Timer).Reset(0x0, 0x4e5904f, 0x1)</w:t>
      </w:r>
    </w:p>
    <w:p>
      <w:pPr>
        <w:spacing w:line="335" w:lineRule="auto"/>
        <w:rPr>
          <w:color w:val="202224"/>
        </w:rPr>
      </w:pPr>
      <w:r>
        <w:rPr>
          <w:color w:val="202224"/>
          <w:rtl w:val="0"/>
        </w:rPr>
        <w:t xml:space="preserve">    src/pkg/time/sleep.go:81 +0x42</w:t>
      </w:r>
    </w:p>
    <w:p>
      <w:pPr>
        <w:spacing w:line="335" w:lineRule="auto"/>
        <w:rPr>
          <w:color w:val="202224"/>
        </w:rPr>
      </w:pPr>
      <w:r>
        <w:rPr>
          <w:color w:val="202224"/>
          <w:rtl w:val="0"/>
        </w:rPr>
        <w:t>main.func·001()</w:t>
      </w:r>
    </w:p>
    <w:p>
      <w:pPr>
        <w:spacing w:line="335" w:lineRule="auto"/>
        <w:rPr>
          <w:color w:val="202224"/>
        </w:rPr>
      </w:pPr>
      <w:r>
        <w:rPr>
          <w:color w:val="202224"/>
          <w:rtl w:val="0"/>
        </w:rPr>
        <w:t xml:space="preserve">    race.go:14 +0xe3</w:t>
      </w:r>
    </w:p>
    <w:p>
      <w:pPr>
        <w:spacing w:line="335" w:lineRule="auto"/>
        <w:rPr>
          <w:color w:val="202224"/>
        </w:rPr>
      </w:pPr>
      <w:r>
        <w:rPr>
          <w:color w:val="202224"/>
          <w:rtl w:val="0"/>
        </w:rPr>
        <w:t>created by time.goFunc</w:t>
      </w:r>
    </w:p>
    <w:p>
      <w:pPr>
        <w:spacing w:line="335" w:lineRule="auto"/>
        <w:rPr>
          <w:color w:val="202224"/>
        </w:rPr>
      </w:pPr>
      <w:r>
        <w:rPr>
          <w:color w:val="202224"/>
          <w:rtl w:val="0"/>
        </w:rPr>
        <w:t xml:space="preserve">    src/pkg/time/sleep.go:122 +0x48</w:t>
      </w:r>
    </w:p>
    <w:p>
      <w:pPr>
        <w:spacing w:line="335" w:lineRule="auto"/>
        <w:rPr>
          <w:color w:val="202224"/>
          <w:sz w:val="24"/>
          <w:szCs w:val="24"/>
          <w:highlight w:val="white"/>
        </w:rPr>
      </w:pPr>
      <w:r>
        <w:rPr>
          <w:color w:val="202224"/>
          <w:sz w:val="24"/>
          <w:szCs w:val="24"/>
          <w:highlight w:val="white"/>
          <w:rtl w:val="0"/>
        </w:rPr>
        <w:t xml:space="preserve">The race detector shows the problem: an unsynchronized read and write of the variable </w:t>
      </w:r>
      <w:r>
        <w:rPr>
          <w:color w:val="202224"/>
          <w:sz w:val="24"/>
          <w:szCs w:val="24"/>
          <w:rtl w:val="0"/>
        </w:rPr>
        <w:t>t</w:t>
      </w:r>
      <w:r>
        <w:rPr>
          <w:color w:val="202224"/>
          <w:sz w:val="24"/>
          <w:szCs w:val="24"/>
          <w:highlight w:val="white"/>
          <w:rtl w:val="0"/>
        </w:rPr>
        <w:t xml:space="preserve"> from different goroutines. </w:t>
      </w:r>
    </w:p>
    <w:p>
      <w:pPr>
        <w:spacing w:line="335" w:lineRule="auto"/>
        <w:rPr>
          <w:color w:val="202224"/>
          <w:sz w:val="24"/>
          <w:szCs w:val="24"/>
          <w:highlight w:val="white"/>
        </w:rPr>
      </w:pPr>
    </w:p>
    <w:p>
      <w:pPr>
        <w:shd w:val="clear" w:fill="FFFFFF"/>
        <w:spacing w:before="240" w:after="240" w:line="335" w:lineRule="auto"/>
        <w:rPr>
          <w:color w:val="202224"/>
          <w:sz w:val="24"/>
          <w:szCs w:val="24"/>
          <w:highlight w:val="white"/>
        </w:rPr>
      </w:pPr>
      <w:r>
        <w:rPr>
          <w:color w:val="202224"/>
          <w:sz w:val="24"/>
          <w:szCs w:val="24"/>
          <w:highlight w:val="white"/>
          <w:rtl w:val="0"/>
        </w:rPr>
        <w:t>To fix the race condition we change the code to read and write the variable t only from the main goroutine:</w:t>
      </w:r>
    </w:p>
    <w:p>
      <w:pPr>
        <w:spacing w:line="335" w:lineRule="auto"/>
        <w:rPr>
          <w:color w:val="202224"/>
          <w:sz w:val="24"/>
          <w:szCs w:val="24"/>
          <w:highlight w:val="white"/>
        </w:rPr>
      </w:pPr>
    </w:p>
    <w:p>
      <w:pPr>
        <w:spacing w:line="335" w:lineRule="auto"/>
        <w:rPr>
          <w:color w:val="202224"/>
          <w:sz w:val="24"/>
          <w:szCs w:val="24"/>
          <w:highlight w:val="white"/>
        </w:rPr>
      </w:pPr>
      <w:r>
        <w:rPr>
          <w:color w:val="999999"/>
          <w:sz w:val="24"/>
          <w:szCs w:val="24"/>
          <w:highlight w:val="white"/>
          <w:rtl w:val="0"/>
        </w:rPr>
        <w:t xml:space="preserve">10  </w:t>
      </w:r>
      <w:r>
        <w:rPr>
          <w:color w:val="202224"/>
          <w:sz w:val="24"/>
          <w:szCs w:val="24"/>
          <w:highlight w:val="white"/>
          <w:rtl w:val="0"/>
        </w:rPr>
        <w:t>func main() {</w:t>
      </w:r>
    </w:p>
    <w:p>
      <w:pPr>
        <w:spacing w:line="335" w:lineRule="auto"/>
        <w:rPr>
          <w:color w:val="202224"/>
          <w:sz w:val="24"/>
          <w:szCs w:val="24"/>
          <w:highlight w:val="white"/>
        </w:rPr>
      </w:pPr>
      <w:r>
        <w:rPr>
          <w:color w:val="999999"/>
          <w:sz w:val="24"/>
          <w:szCs w:val="24"/>
          <w:highlight w:val="white"/>
          <w:rtl w:val="0"/>
        </w:rPr>
        <w:t xml:space="preserve">11  </w:t>
      </w:r>
      <w:r>
        <w:rPr>
          <w:color w:val="202224"/>
          <w:sz w:val="24"/>
          <w:szCs w:val="24"/>
          <w:highlight w:val="white"/>
          <w:rtl w:val="0"/>
        </w:rPr>
        <w:t xml:space="preserve">    start := time.Now()</w:t>
      </w:r>
    </w:p>
    <w:p>
      <w:pPr>
        <w:spacing w:line="335" w:lineRule="auto"/>
        <w:rPr>
          <w:color w:val="202224"/>
          <w:sz w:val="24"/>
          <w:szCs w:val="24"/>
          <w:highlight w:val="white"/>
        </w:rPr>
      </w:pPr>
      <w:r>
        <w:rPr>
          <w:color w:val="999999"/>
          <w:sz w:val="24"/>
          <w:szCs w:val="24"/>
          <w:highlight w:val="white"/>
          <w:rtl w:val="0"/>
        </w:rPr>
        <w:t xml:space="preserve">12  </w:t>
      </w:r>
      <w:r>
        <w:rPr>
          <w:color w:val="202224"/>
          <w:sz w:val="24"/>
          <w:szCs w:val="24"/>
          <w:highlight w:val="white"/>
          <w:rtl w:val="0"/>
        </w:rPr>
        <w:t xml:space="preserve">    reset := make(chan bool)</w:t>
      </w:r>
    </w:p>
    <w:p>
      <w:pPr>
        <w:spacing w:line="335" w:lineRule="auto"/>
        <w:rPr>
          <w:color w:val="202224"/>
          <w:sz w:val="24"/>
          <w:szCs w:val="24"/>
          <w:highlight w:val="white"/>
        </w:rPr>
      </w:pPr>
      <w:r>
        <w:rPr>
          <w:color w:val="999999"/>
          <w:sz w:val="24"/>
          <w:szCs w:val="24"/>
          <w:highlight w:val="white"/>
          <w:rtl w:val="0"/>
        </w:rPr>
        <w:t xml:space="preserve">13  </w:t>
      </w:r>
      <w:r>
        <w:rPr>
          <w:color w:val="202224"/>
          <w:sz w:val="24"/>
          <w:szCs w:val="24"/>
          <w:highlight w:val="white"/>
          <w:rtl w:val="0"/>
        </w:rPr>
        <w:t xml:space="preserve">    var t *time.Timer</w:t>
      </w:r>
    </w:p>
    <w:p>
      <w:pPr>
        <w:spacing w:line="335" w:lineRule="auto"/>
        <w:rPr>
          <w:color w:val="202224"/>
          <w:sz w:val="24"/>
          <w:szCs w:val="24"/>
          <w:highlight w:val="white"/>
        </w:rPr>
      </w:pPr>
      <w:r>
        <w:rPr>
          <w:color w:val="999999"/>
          <w:sz w:val="24"/>
          <w:szCs w:val="24"/>
          <w:highlight w:val="white"/>
          <w:rtl w:val="0"/>
        </w:rPr>
        <w:t xml:space="preserve">14  </w:t>
      </w:r>
      <w:r>
        <w:rPr>
          <w:color w:val="202224"/>
          <w:sz w:val="24"/>
          <w:szCs w:val="24"/>
          <w:highlight w:val="white"/>
          <w:rtl w:val="0"/>
        </w:rPr>
        <w:t xml:space="preserve">    t = time.AfterFunc(randomDuration(), func() {</w:t>
      </w:r>
    </w:p>
    <w:p>
      <w:pPr>
        <w:spacing w:line="335" w:lineRule="auto"/>
        <w:rPr>
          <w:color w:val="202224"/>
          <w:sz w:val="24"/>
          <w:szCs w:val="24"/>
          <w:highlight w:val="white"/>
        </w:rPr>
      </w:pPr>
      <w:r>
        <w:rPr>
          <w:color w:val="999999"/>
          <w:sz w:val="24"/>
          <w:szCs w:val="24"/>
          <w:highlight w:val="white"/>
          <w:rtl w:val="0"/>
        </w:rPr>
        <w:t xml:space="preserve">15  </w:t>
      </w:r>
      <w:r>
        <w:rPr>
          <w:color w:val="202224"/>
          <w:sz w:val="24"/>
          <w:szCs w:val="24"/>
          <w:highlight w:val="white"/>
          <w:rtl w:val="0"/>
        </w:rPr>
        <w:t xml:space="preserve">        fmt.Println(time.Now().Sub(start))</w:t>
      </w:r>
    </w:p>
    <w:p>
      <w:pPr>
        <w:spacing w:line="335" w:lineRule="auto"/>
        <w:rPr>
          <w:color w:val="202224"/>
          <w:sz w:val="24"/>
          <w:szCs w:val="24"/>
          <w:highlight w:val="white"/>
        </w:rPr>
      </w:pPr>
      <w:r>
        <w:rPr>
          <w:color w:val="999999"/>
          <w:sz w:val="24"/>
          <w:szCs w:val="24"/>
          <w:highlight w:val="white"/>
          <w:rtl w:val="0"/>
        </w:rPr>
        <w:t xml:space="preserve">16  </w:t>
      </w:r>
      <w:r>
        <w:rPr>
          <w:color w:val="202224"/>
          <w:sz w:val="24"/>
          <w:szCs w:val="24"/>
          <w:highlight w:val="white"/>
          <w:rtl w:val="0"/>
        </w:rPr>
        <w:t xml:space="preserve">        reset &lt;- true</w:t>
      </w:r>
    </w:p>
    <w:p>
      <w:pPr>
        <w:spacing w:line="335" w:lineRule="auto"/>
        <w:rPr>
          <w:color w:val="202224"/>
          <w:sz w:val="24"/>
          <w:szCs w:val="24"/>
          <w:highlight w:val="white"/>
        </w:rPr>
      </w:pPr>
      <w:r>
        <w:rPr>
          <w:color w:val="999999"/>
          <w:sz w:val="24"/>
          <w:szCs w:val="24"/>
          <w:highlight w:val="white"/>
          <w:rtl w:val="0"/>
        </w:rPr>
        <w:t xml:space="preserve">17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18  </w:t>
      </w:r>
      <w:r>
        <w:rPr>
          <w:color w:val="202224"/>
          <w:sz w:val="24"/>
          <w:szCs w:val="24"/>
          <w:highlight w:val="white"/>
          <w:rtl w:val="0"/>
        </w:rPr>
        <w:t xml:space="preserve">    for time.Since(start) &lt; 5*time.Second {</w:t>
      </w:r>
    </w:p>
    <w:p>
      <w:pPr>
        <w:spacing w:line="335" w:lineRule="auto"/>
        <w:rPr>
          <w:color w:val="202224"/>
          <w:sz w:val="24"/>
          <w:szCs w:val="24"/>
          <w:highlight w:val="white"/>
        </w:rPr>
      </w:pPr>
      <w:r>
        <w:rPr>
          <w:color w:val="999999"/>
          <w:sz w:val="24"/>
          <w:szCs w:val="24"/>
          <w:highlight w:val="white"/>
          <w:rtl w:val="0"/>
        </w:rPr>
        <w:t xml:space="preserve">19  </w:t>
      </w:r>
      <w:r>
        <w:rPr>
          <w:color w:val="202224"/>
          <w:sz w:val="24"/>
          <w:szCs w:val="24"/>
          <w:highlight w:val="white"/>
          <w:rtl w:val="0"/>
        </w:rPr>
        <w:t xml:space="preserve">        &lt;-reset</w:t>
      </w:r>
    </w:p>
    <w:p>
      <w:pPr>
        <w:spacing w:line="335" w:lineRule="auto"/>
        <w:rPr>
          <w:color w:val="202224"/>
          <w:sz w:val="24"/>
          <w:szCs w:val="24"/>
          <w:highlight w:val="white"/>
        </w:rPr>
      </w:pPr>
      <w:r>
        <w:rPr>
          <w:color w:val="999999"/>
          <w:sz w:val="24"/>
          <w:szCs w:val="24"/>
          <w:highlight w:val="white"/>
          <w:rtl w:val="0"/>
        </w:rPr>
        <w:t xml:space="preserve">20  </w:t>
      </w:r>
      <w:r>
        <w:rPr>
          <w:color w:val="202224"/>
          <w:sz w:val="24"/>
          <w:szCs w:val="24"/>
          <w:highlight w:val="white"/>
          <w:rtl w:val="0"/>
        </w:rPr>
        <w:t xml:space="preserve">        t.Reset(randomDuration())</w:t>
      </w:r>
    </w:p>
    <w:p>
      <w:pPr>
        <w:spacing w:line="335" w:lineRule="auto"/>
        <w:rPr>
          <w:color w:val="202224"/>
          <w:sz w:val="24"/>
          <w:szCs w:val="24"/>
          <w:highlight w:val="white"/>
        </w:rPr>
      </w:pPr>
      <w:r>
        <w:rPr>
          <w:color w:val="999999"/>
          <w:sz w:val="24"/>
          <w:szCs w:val="24"/>
          <w:highlight w:val="white"/>
          <w:rtl w:val="0"/>
        </w:rPr>
        <w:t xml:space="preserve">21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22  </w:t>
      </w:r>
      <w:r>
        <w:rPr>
          <w:color w:val="202224"/>
          <w:sz w:val="24"/>
          <w:szCs w:val="24"/>
          <w:highlight w:val="white"/>
          <w:rtl w:val="0"/>
        </w:rPr>
        <w:t>}</w:t>
      </w:r>
    </w:p>
    <w:p>
      <w:pPr>
        <w:spacing w:line="335" w:lineRule="auto"/>
        <w:rPr>
          <w:color w:val="202224"/>
          <w:sz w:val="24"/>
          <w:szCs w:val="24"/>
          <w:highlight w:val="white"/>
        </w:rPr>
      </w:pPr>
    </w:p>
    <w:p>
      <w:pPr>
        <w:rPr>
          <w:color w:val="202224"/>
          <w:sz w:val="24"/>
          <w:szCs w:val="24"/>
          <w:highlight w:val="white"/>
        </w:rPr>
      </w:pPr>
      <w:r>
        <w:rPr>
          <w:color w:val="202224"/>
          <w:sz w:val="24"/>
          <w:szCs w:val="24"/>
          <w:highlight w:val="white"/>
          <w:rtl w:val="0"/>
        </w:rPr>
        <w:t xml:space="preserve">Here the main goroutine is wholly responsible for setting and resetting the </w:t>
      </w:r>
      <w:r>
        <w:rPr>
          <w:color w:val="202224"/>
          <w:sz w:val="24"/>
          <w:szCs w:val="24"/>
          <w:rtl w:val="0"/>
        </w:rPr>
        <w:t>Timer</w:t>
      </w:r>
      <w:r>
        <w:rPr>
          <w:color w:val="202224"/>
          <w:sz w:val="24"/>
          <w:szCs w:val="24"/>
          <w:highlight w:val="white"/>
          <w:rtl w:val="0"/>
        </w:rPr>
        <w:t xml:space="preserve"> </w:t>
      </w:r>
      <w:r>
        <w:rPr>
          <w:color w:val="202224"/>
          <w:sz w:val="24"/>
          <w:szCs w:val="24"/>
          <w:rtl w:val="0"/>
        </w:rPr>
        <w:t>t</w:t>
      </w:r>
      <w:r>
        <w:rPr>
          <w:color w:val="202224"/>
          <w:sz w:val="24"/>
          <w:szCs w:val="24"/>
          <w:highlight w:val="white"/>
          <w:rtl w:val="0"/>
        </w:rPr>
        <w:t xml:space="preserve"> and a new reset channel communicates the need to reset the timer in a thread-safe way.</w:t>
      </w:r>
    </w:p>
    <w:p>
      <w:pPr>
        <w:rPr>
          <w:color w:val="202224"/>
          <w:sz w:val="24"/>
          <w:szCs w:val="24"/>
          <w:highlight w:val="white"/>
        </w:rPr>
      </w:pPr>
    </w:p>
    <w:p>
      <w:pPr>
        <w:rPr>
          <w:color w:val="202224"/>
          <w:sz w:val="24"/>
          <w:szCs w:val="24"/>
          <w:highlight w:val="white"/>
        </w:rPr>
      </w:pPr>
    </w:p>
    <w:p>
      <w:pPr>
        <w:rPr>
          <w:b/>
          <w:color w:val="202224"/>
          <w:sz w:val="24"/>
          <w:szCs w:val="24"/>
          <w:highlight w:val="white"/>
        </w:rPr>
      </w:pPr>
      <w:r>
        <w:rPr>
          <w:b/>
          <w:color w:val="202224"/>
          <w:sz w:val="24"/>
          <w:szCs w:val="24"/>
          <w:highlight w:val="white"/>
          <w:rtl w:val="0"/>
        </w:rPr>
        <w:t>Go performance tool</w:t>
      </w:r>
    </w:p>
    <w:p>
      <w:pPr>
        <w:rPr>
          <w:color w:val="202224"/>
          <w:sz w:val="24"/>
          <w:szCs w:val="24"/>
          <w:highlight w:val="white"/>
        </w:rPr>
      </w:pPr>
      <w:r>
        <w:rPr>
          <w:color w:val="202224"/>
          <w:sz w:val="24"/>
          <w:szCs w:val="24"/>
          <w:highlight w:val="white"/>
          <w:rtl w:val="0"/>
        </w:rPr>
        <w:t>Go has a lot of performance tool available for the CPU utilization and time usage.</w:t>
      </w:r>
    </w:p>
    <w:p>
      <w:pPr>
        <w:rPr>
          <w:color w:val="202224"/>
          <w:sz w:val="24"/>
          <w:szCs w:val="24"/>
          <w:highlight w:val="white"/>
        </w:rPr>
      </w:pPr>
      <w:r>
        <w:rPr>
          <w:color w:val="202224"/>
          <w:sz w:val="24"/>
          <w:szCs w:val="24"/>
          <w:highlight w:val="white"/>
          <w:rtl w:val="0"/>
        </w:rPr>
        <w:t>The common tool is</w:t>
      </w:r>
    </w:p>
    <w:p>
      <w:pPr>
        <w:rPr>
          <w:color w:val="202224"/>
          <w:sz w:val="24"/>
          <w:szCs w:val="24"/>
          <w:highlight w:val="white"/>
        </w:rPr>
      </w:pPr>
      <w:r>
        <w:fldChar w:fldCharType="begin"/>
      </w:r>
      <w:r>
        <w:instrText xml:space="preserve"> HYPERLINK "https://gitlab.com/steveazz-blog/go-performance-tools-cheat-sheet" \h </w:instrText>
      </w:r>
      <w:r>
        <w:fldChar w:fldCharType="separate"/>
      </w:r>
      <w:r>
        <w:rPr>
          <w:color w:val="1155CC"/>
          <w:sz w:val="24"/>
          <w:szCs w:val="24"/>
          <w:highlight w:val="white"/>
          <w:u w:val="single"/>
          <w:rtl w:val="0"/>
        </w:rPr>
        <w:t>https://gitlab.com/steveazz-blog/go-performance-tools-cheat-sheet</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tl w:val="0"/>
        </w:rPr>
        <w:t>One of the most convinient method to see is use benchmark tool built in go</w:t>
      </w:r>
    </w:p>
    <w:p>
      <w:pPr>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goos: darwin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goarch: amd64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pkg: gitlab.com/steveazz/blog/go-performance-tools-cheat-sheet/rand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 Intel(R) Core(TM) i7-6820HQ CPU @ 2.70GHz</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BenchmarkHitCount100-8              3020            367016 ns/op          269861 B/op       3600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BenchmarkHitCount1000-8              326           3737517 ns/op         2696308 B/op      36005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BenchmarkHitCount100000-8              3         370797178 ns/op        269406189 B/op   3600563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BenchmarkHitCount1000000-8             1        3857843580 ns/op        2697160640 B/op 36006111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PASS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ok      gitlab.com/steveazz/blog/go-performance-tools-cheat-sheet/rand 8.828s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Note: -test.benchmem is an optional flag to show memory allocations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Comparing 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Go created </w:t>
      </w:r>
      <w:r>
        <w:fldChar w:fldCharType="begin"/>
      </w:r>
      <w:r>
        <w:instrText xml:space="preserve"> HYPERLINK "https://github.com/golang/perf" \h </w:instrText>
      </w:r>
      <w:r>
        <w:fldChar w:fldCharType="separate"/>
      </w:r>
      <w:r>
        <w:rPr>
          <w:color w:val="202224"/>
          <w:sz w:val="24"/>
          <w:szCs w:val="24"/>
          <w:highlight w:val="white"/>
          <w:rtl w:val="0"/>
        </w:rPr>
        <w:t>perf</w:t>
      </w:r>
      <w:r>
        <w:rPr>
          <w:color w:val="202224"/>
          <w:sz w:val="24"/>
          <w:szCs w:val="24"/>
          <w:highlight w:val="white"/>
          <w:rtl w:val="0"/>
        </w:rPr>
        <w:fldChar w:fldCharType="end"/>
      </w:r>
      <w:r>
        <w:rPr>
          <w:color w:val="202224"/>
          <w:sz w:val="24"/>
          <w:szCs w:val="24"/>
          <w:highlight w:val="white"/>
          <w:rtl w:val="0"/>
        </w:rPr>
        <w:t xml:space="preserve"> which provides </w:t>
      </w:r>
      <w:r>
        <w:fldChar w:fldCharType="begin"/>
      </w:r>
      <w:r>
        <w:instrText xml:space="preserve"> HYPERLINK "https://github.com/golang/perf/tree/master/cmd/benchstat" \h </w:instrText>
      </w:r>
      <w:r>
        <w:fldChar w:fldCharType="separate"/>
      </w:r>
      <w:r>
        <w:rPr>
          <w:color w:val="202224"/>
          <w:sz w:val="24"/>
          <w:szCs w:val="24"/>
          <w:highlight w:val="white"/>
          <w:rtl w:val="0"/>
        </w:rPr>
        <w:t>benchstat</w:t>
      </w:r>
      <w:r>
        <w:rPr>
          <w:color w:val="202224"/>
          <w:sz w:val="24"/>
          <w:szCs w:val="24"/>
          <w:highlight w:val="white"/>
          <w:rtl w:val="0"/>
        </w:rPr>
        <w:fldChar w:fldCharType="end"/>
      </w:r>
      <w:r>
        <w:rPr>
          <w:color w:val="202224"/>
          <w:sz w:val="24"/>
          <w:szCs w:val="24"/>
          <w:highlight w:val="white"/>
          <w:rtl w:val="0"/>
        </w:rPr>
        <w:t xml:space="preserve"> so that you can compare to benchmark outputs together and it will give you the delta between them.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For example, let’s compare the </w:t>
      </w:r>
      <w:r>
        <w:fldChar w:fldCharType="begin"/>
      </w:r>
      <w:r>
        <w:instrText xml:space="preserve"> HYPERLINK "https://gitlab.com/steveazz-blog/go-performance-tools-cheat-sheet/-/tree/main" \h </w:instrText>
      </w:r>
      <w:r>
        <w:fldChar w:fldCharType="separate"/>
      </w:r>
      <w:r>
        <w:rPr>
          <w:color w:val="202224"/>
          <w:sz w:val="24"/>
          <w:szCs w:val="24"/>
          <w:highlight w:val="white"/>
          <w:rtl w:val="0"/>
        </w:rPr>
        <w:t>main</w:t>
      </w:r>
      <w:r>
        <w:rPr>
          <w:color w:val="202224"/>
          <w:sz w:val="24"/>
          <w:szCs w:val="24"/>
          <w:highlight w:val="white"/>
          <w:rtl w:val="0"/>
        </w:rPr>
        <w:fldChar w:fldCharType="end"/>
      </w:r>
      <w:r>
        <w:rPr>
          <w:color w:val="202224"/>
          <w:sz w:val="24"/>
          <w:szCs w:val="24"/>
          <w:highlight w:val="white"/>
          <w:rtl w:val="0"/>
        </w:rPr>
        <w:t xml:space="preserve"> and </w:t>
      </w:r>
      <w:r>
        <w:fldChar w:fldCharType="begin"/>
      </w:r>
      <w:r>
        <w:instrText xml:space="preserve"> HYPERLINK "https://gitlab.com/steveazz-blog/go-performance-tools-cheat-sheet/-/tree/best" \h </w:instrText>
      </w:r>
      <w:r>
        <w:fldChar w:fldCharType="separate"/>
      </w:r>
      <w:r>
        <w:rPr>
          <w:color w:val="202224"/>
          <w:sz w:val="24"/>
          <w:szCs w:val="24"/>
          <w:highlight w:val="white"/>
          <w:rtl w:val="0"/>
        </w:rPr>
        <w:t>best</w:t>
      </w:r>
      <w:r>
        <w:rPr>
          <w:color w:val="202224"/>
          <w:sz w:val="24"/>
          <w:szCs w:val="24"/>
          <w:highlight w:val="white"/>
          <w:rtl w:val="0"/>
        </w:rPr>
        <w:fldChar w:fldCharType="end"/>
      </w:r>
      <w:r>
        <w:rPr>
          <w:color w:val="202224"/>
          <w:sz w:val="24"/>
          <w:szCs w:val="24"/>
          <w:highlight w:val="white"/>
          <w:rtl w:val="0"/>
        </w:rPr>
        <w:t xml:space="preserve"> branches.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old.txt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Compare the two benchmark results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benchstat old.txt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time/op    new time/op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366µs ± 0%     103µs ± 0%  -71.89%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3.66ms ± 0%    1.06ms ± 5%  -71.13%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367ms ± 0%     104ms ± 1%  -71.70%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3.66s ± 0%     1.03s ± 1%  -71.84%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alloc/op   new alloc/op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270kB ± 0%      53kB ± 0%  -80.36%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2.70MB ± 0%    0.53MB ± 0%  -80.39%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270MB ± 0%      53MB ± 0%  -80.38%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2.70GB ± 0%    0.53GB ± 0%  -80.39%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allocs/op  new allocs/op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3.60k ± 0%     1.50k ± 0%  -58.33%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36.0k ± 0%     15.0k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Notice that we pass the -count flag to run the benchmarks multiple times so it can get the mean of the runs.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highlight w:val="white"/>
        </w:rPr>
      </w:pPr>
      <w:r>
        <w:rPr>
          <w:b/>
          <w:color w:val="202224"/>
          <w:highlight w:val="white"/>
          <w:rtl w:val="0"/>
        </w:rPr>
        <w:t>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You can generate profiles using benchmarks that we have in the demo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-cpuprofile cpu.prof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Meiryo" w:hAnsi="Meiryo" w:eastAsia="Meiryo" w:cs="Meiryo"/>
          <w:color w:val="42464C"/>
          <w:sz w:val="24"/>
          <w:szCs w:val="24"/>
          <w:shd w:val="clear" w:fill="F5F7FA"/>
        </w:rPr>
      </w:pPr>
      <w:r>
        <w:rPr>
          <w:color w:val="202224"/>
          <w:sz w:val="24"/>
          <w:szCs w:val="24"/>
          <w:highlight w:val="white"/>
          <w:rtl w:val="0"/>
        </w:rPr>
        <w:t>Memory: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-memprofile mem.prof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Static code analysis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Static code analysis is the greatest tool to find the issues related to the security, performance, coverage, coding style, and some time even logic running without the running your application.</w:t>
      </w:r>
    </w:p>
    <w:p>
      <w:pPr>
        <w:spacing w:before="240" w:after="240"/>
        <w:rPr>
          <w:color w:val="202224"/>
          <w:sz w:val="24"/>
          <w:szCs w:val="24"/>
          <w:highlight w:val="white"/>
        </w:rPr>
      </w:pPr>
      <w:r>
        <w:rPr>
          <w:color w:val="202224"/>
          <w:sz w:val="24"/>
          <w:szCs w:val="24"/>
          <w:highlight w:val="white"/>
          <w:rtl w:val="0"/>
        </w:rPr>
        <w:t xml:space="preserve">When invoked with the </w:t>
      </w:r>
      <w:r>
        <w:rPr>
          <w:rFonts w:ascii="Courier New" w:hAnsi="Courier New" w:eastAsia="Courier New" w:cs="Courier New"/>
          <w:color w:val="202224"/>
          <w:sz w:val="24"/>
          <w:szCs w:val="24"/>
          <w:highlight w:val="white"/>
          <w:rtl w:val="0"/>
        </w:rPr>
        <w:t>-analysis</w:t>
      </w:r>
      <w:r>
        <w:rPr>
          <w:color w:val="202224"/>
          <w:sz w:val="24"/>
          <w:szCs w:val="24"/>
          <w:highlight w:val="white"/>
          <w:rtl w:val="0"/>
        </w:rPr>
        <w:t xml:space="preserve"> flag, godoc performs static analysis on the Go packages it indexes and displays the results in the source and package views. This document provides a brief tour of these features.</w:t>
      </w:r>
    </w:p>
    <w:p>
      <w:pPr>
        <w:pStyle w:val="3"/>
        <w:keepNext w:val="0"/>
        <w:keepLines w:val="0"/>
        <w:spacing w:after="80"/>
        <w:rPr>
          <w:b/>
          <w:color w:val="202224"/>
          <w:sz w:val="34"/>
          <w:szCs w:val="34"/>
          <w:highlight w:val="white"/>
        </w:rPr>
      </w:pPr>
      <w:bookmarkStart w:id="0" w:name="_l3qly4ob0h4l" w:colFirst="0" w:colLast="0"/>
      <w:bookmarkEnd w:id="0"/>
      <w:r>
        <w:rPr>
          <w:b/>
          <w:color w:val="202224"/>
          <w:sz w:val="34"/>
          <w:szCs w:val="34"/>
          <w:highlight w:val="white"/>
          <w:rtl w:val="0"/>
        </w:rPr>
        <w:t>Type analysis features</w:t>
      </w:r>
    </w:p>
    <w:p>
      <w:pPr>
        <w:spacing w:before="240" w:after="240"/>
        <w:rPr>
          <w:color w:val="202224"/>
          <w:sz w:val="24"/>
          <w:szCs w:val="24"/>
          <w:highlight w:val="white"/>
        </w:rPr>
      </w:pPr>
      <w:r>
        <w:rPr>
          <w:rFonts w:ascii="Courier New" w:hAnsi="Courier New" w:eastAsia="Courier New" w:cs="Courier New"/>
          <w:color w:val="202224"/>
          <w:sz w:val="24"/>
          <w:szCs w:val="24"/>
          <w:highlight w:val="white"/>
          <w:rtl w:val="0"/>
        </w:rPr>
        <w:t>godoc -analysis=type</w:t>
      </w:r>
      <w:r>
        <w:rPr>
          <w:color w:val="202224"/>
          <w:sz w:val="24"/>
          <w:szCs w:val="24"/>
          <w:highlight w:val="white"/>
          <w:rtl w:val="0"/>
        </w:rPr>
        <w:t xml:space="preserve"> performs static checking similar to that done by a compiler: it detects ill-formed programs, resolves each identifier to the entity it denotes, computes the type of each expression and the method set of each type, and determines which types are assignable to each interface type. </w:t>
      </w:r>
      <w:r>
        <w:rPr>
          <w:b/>
          <w:color w:val="202224"/>
          <w:sz w:val="24"/>
          <w:szCs w:val="24"/>
          <w:highlight w:val="white"/>
          <w:rtl w:val="0"/>
        </w:rPr>
        <w:t>Type analysis</w:t>
      </w:r>
      <w:r>
        <w:rPr>
          <w:color w:val="202224"/>
          <w:sz w:val="24"/>
          <w:szCs w:val="24"/>
          <w:highlight w:val="white"/>
          <w:rtl w:val="0"/>
        </w:rPr>
        <w:t xml:space="preserve"> is relatively quick, requiring about 10 seconds for the &gt;200 packages of the standard library, for example.</w:t>
      </w:r>
    </w:p>
    <w:p>
      <w:pPr>
        <w:pStyle w:val="4"/>
        <w:keepNext w:val="0"/>
        <w:keepLines w:val="0"/>
        <w:spacing w:before="280"/>
        <w:rPr>
          <w:b/>
          <w:color w:val="202224"/>
          <w:sz w:val="26"/>
          <w:szCs w:val="26"/>
          <w:highlight w:val="white"/>
        </w:rPr>
      </w:pPr>
      <w:bookmarkStart w:id="1" w:name="_ojtdxdxgf181" w:colFirst="0" w:colLast="0"/>
      <w:bookmarkEnd w:id="1"/>
      <w:r>
        <w:rPr>
          <w:b/>
          <w:color w:val="202224"/>
          <w:sz w:val="26"/>
          <w:szCs w:val="26"/>
          <w:highlight w:val="white"/>
          <w:rtl w:val="0"/>
        </w:rPr>
        <w:t>Compiler errors</w:t>
      </w:r>
    </w:p>
    <w:p>
      <w:pPr>
        <w:spacing w:before="240" w:after="240"/>
        <w:rPr>
          <w:color w:val="202224"/>
          <w:sz w:val="24"/>
          <w:szCs w:val="24"/>
          <w:highlight w:val="white"/>
        </w:rPr>
      </w:pPr>
      <w:r>
        <w:rPr>
          <w:color w:val="202224"/>
          <w:sz w:val="24"/>
          <w:szCs w:val="24"/>
          <w:highlight w:val="white"/>
          <w:rtl w:val="0"/>
        </w:rPr>
        <w:t>If any source file contains a compilation error, the source view will highlight the errant location in red. Hovering over it displays the error message.</w:t>
      </w:r>
    </w:p>
    <w:p>
      <w:pPr>
        <w:rPr>
          <w:color w:val="202224"/>
          <w:sz w:val="24"/>
          <w:szCs w:val="24"/>
          <w:highlight w:val="white"/>
        </w:rPr>
      </w:pPr>
      <w:r>
        <w:rPr>
          <w:color w:val="202224"/>
          <w:sz w:val="24"/>
          <w:szCs w:val="24"/>
          <w:highlight w:val="white"/>
        </w:rPr>
        <w:drawing>
          <wp:inline distT="114300" distB="114300" distL="114300" distR="114300">
            <wp:extent cx="5943600" cy="9271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9"/>
                    <a:srcRect/>
                    <a:stretch>
                      <a:fillRect/>
                    </a:stretch>
                  </pic:blipFill>
                  <pic:spPr>
                    <a:xfrm>
                      <a:off x="0" y="0"/>
                      <a:ext cx="5943600" cy="9271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2" w:name="_b4odvbz23utb" w:colFirst="0" w:colLast="0"/>
      <w:bookmarkEnd w:id="2"/>
      <w:r>
        <w:rPr>
          <w:b/>
          <w:color w:val="202224"/>
          <w:sz w:val="26"/>
          <w:szCs w:val="26"/>
          <w:highlight w:val="white"/>
          <w:rtl w:val="0"/>
        </w:rPr>
        <w:t>Identifier resolution</w:t>
      </w:r>
    </w:p>
    <w:p>
      <w:pPr>
        <w:spacing w:before="240" w:after="240"/>
        <w:rPr>
          <w:color w:val="202224"/>
          <w:sz w:val="24"/>
          <w:szCs w:val="24"/>
          <w:highlight w:val="white"/>
        </w:rPr>
      </w:pPr>
      <w:r>
        <w:rPr>
          <w:color w:val="202224"/>
          <w:sz w:val="24"/>
          <w:szCs w:val="24"/>
          <w:highlight w:val="white"/>
          <w:rtl w:val="0"/>
        </w:rPr>
        <w:t xml:space="preserve">In the source view, every referring identifier is annotated with information about the language entity it refers to: a package, constant, variable, type, function or statement label. Hovering over the identifier reveals the entity's kind and type (e.g. </w:t>
      </w:r>
      <w:r>
        <w:rPr>
          <w:rFonts w:ascii="Courier New" w:hAnsi="Courier New" w:eastAsia="Courier New" w:cs="Courier New"/>
          <w:color w:val="202224"/>
          <w:sz w:val="24"/>
          <w:szCs w:val="24"/>
          <w:highlight w:val="white"/>
          <w:rtl w:val="0"/>
        </w:rPr>
        <w:t>var x int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func f func(int) string</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13462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10" name="image5.png"/>
                    <pic:cNvPicPr preferRelativeResize="0"/>
                  </pic:nvPicPr>
                  <pic:blipFill>
                    <a:blip r:embed="rId10"/>
                    <a:srcRect/>
                    <a:stretch>
                      <a:fillRect/>
                    </a:stretch>
                  </pic:blipFill>
                  <pic:spPr>
                    <a:xfrm>
                      <a:off x="0" y="0"/>
                      <a:ext cx="5943600" cy="13462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Pr>
        <w:drawing>
          <wp:inline distT="114300" distB="114300" distL="114300" distR="114300">
            <wp:extent cx="5943600" cy="13208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11"/>
                    <a:srcRect/>
                    <a:stretch>
                      <a:fillRect/>
                    </a:stretch>
                  </pic:blipFill>
                  <pic:spPr>
                    <a:xfrm>
                      <a:off x="0" y="0"/>
                      <a:ext cx="5943600" cy="13208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Clicking the link takes you to the entity's definition.</w:t>
      </w:r>
    </w:p>
    <w:p>
      <w:pPr>
        <w:rPr>
          <w:color w:val="202224"/>
          <w:sz w:val="24"/>
          <w:szCs w:val="24"/>
          <w:highlight w:val="white"/>
        </w:rPr>
      </w:pPr>
      <w:r>
        <w:rPr>
          <w:color w:val="202224"/>
          <w:sz w:val="24"/>
          <w:szCs w:val="24"/>
          <w:highlight w:val="white"/>
        </w:rPr>
        <w:drawing>
          <wp:inline distT="114300" distB="114300" distL="114300" distR="114300">
            <wp:extent cx="5943600" cy="14859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11" name="image3.png"/>
                    <pic:cNvPicPr preferRelativeResize="0"/>
                  </pic:nvPicPr>
                  <pic:blipFill>
                    <a:blip r:embed="rId12"/>
                    <a:srcRect/>
                    <a:stretch>
                      <a:fillRect/>
                    </a:stretch>
                  </pic:blipFill>
                  <pic:spPr>
                    <a:xfrm>
                      <a:off x="0" y="0"/>
                      <a:ext cx="5943600" cy="14859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3" w:name="_c99qie2do0h0" w:colFirst="0" w:colLast="0"/>
      <w:bookmarkEnd w:id="3"/>
      <w:r>
        <w:rPr>
          <w:b/>
          <w:color w:val="202224"/>
          <w:sz w:val="26"/>
          <w:szCs w:val="26"/>
          <w:highlight w:val="white"/>
          <w:rtl w:val="0"/>
        </w:rPr>
        <w:t>Type information: size/alignment, method set, interfaces</w:t>
      </w:r>
    </w:p>
    <w:p>
      <w:pPr>
        <w:spacing w:before="240" w:after="240"/>
        <w:rPr>
          <w:color w:val="202224"/>
          <w:sz w:val="24"/>
          <w:szCs w:val="24"/>
          <w:highlight w:val="white"/>
        </w:rPr>
      </w:pPr>
      <w:r>
        <w:rPr>
          <w:color w:val="202224"/>
          <w:sz w:val="24"/>
          <w:szCs w:val="24"/>
          <w:highlight w:val="white"/>
          <w:rtl w:val="0"/>
        </w:rPr>
        <w:t xml:space="preserve">Clicking on the identifier that defines a named type causes a panel to appear, displaying information about the named type, including its size and alignment in bytes, its </w:t>
      </w:r>
      <w:r>
        <w:fldChar w:fldCharType="begin"/>
      </w:r>
      <w:r>
        <w:instrText xml:space="preserve"> HYPERLINK "https://go.dev/ref/spec#Method_sets" \h </w:instrText>
      </w:r>
      <w:r>
        <w:fldChar w:fldCharType="separate"/>
      </w:r>
      <w:r>
        <w:rPr>
          <w:color w:val="1155CC"/>
          <w:sz w:val="24"/>
          <w:szCs w:val="24"/>
          <w:highlight w:val="white"/>
          <w:rtl w:val="0"/>
        </w:rPr>
        <w:t>method set</w:t>
      </w:r>
      <w:r>
        <w:rPr>
          <w:color w:val="1155CC"/>
          <w:sz w:val="24"/>
          <w:szCs w:val="24"/>
          <w:highlight w:val="white"/>
          <w:rtl w:val="0"/>
        </w:rPr>
        <w:fldChar w:fldCharType="end"/>
      </w:r>
      <w:r>
        <w:rPr>
          <w:color w:val="202224"/>
          <w:sz w:val="24"/>
          <w:szCs w:val="24"/>
          <w:highlight w:val="white"/>
          <w:rtl w:val="0"/>
        </w:rPr>
        <w:t xml:space="preserve">, and its </w:t>
      </w:r>
      <w:r>
        <w:rPr>
          <w:i/>
          <w:color w:val="202224"/>
          <w:sz w:val="24"/>
          <w:szCs w:val="24"/>
          <w:highlight w:val="white"/>
          <w:rtl w:val="0"/>
        </w:rPr>
        <w:t>implements</w:t>
      </w:r>
      <w:r>
        <w:rPr>
          <w:color w:val="202224"/>
          <w:sz w:val="24"/>
          <w:szCs w:val="24"/>
          <w:highlight w:val="white"/>
          <w:rtl w:val="0"/>
        </w:rPr>
        <w:t xml:space="preserve"> relation: the set of types T that are assignable to or from this type U where at least one of T or U is an interface. This example shows information about </w:t>
      </w:r>
      <w:r>
        <w:rPr>
          <w:rFonts w:ascii="Courier New" w:hAnsi="Courier New" w:eastAsia="Courier New" w:cs="Courier New"/>
          <w:color w:val="202224"/>
          <w:sz w:val="24"/>
          <w:szCs w:val="24"/>
          <w:highlight w:val="white"/>
          <w:rtl w:val="0"/>
        </w:rPr>
        <w:t>net/rpc.methodType</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36703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12" name="image6.png"/>
                    <pic:cNvPicPr preferRelativeResize="0"/>
                  </pic:nvPicPr>
                  <pic:blipFill>
                    <a:blip r:embed="rId13"/>
                    <a:srcRect/>
                    <a:stretch>
                      <a:fillRect/>
                    </a:stretch>
                  </pic:blipFill>
                  <pic:spPr>
                    <a:xfrm>
                      <a:off x="0" y="0"/>
                      <a:ext cx="5943600" cy="36703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 xml:space="preserve">The method set includes not only the declared methods of the type, but also any methods "promoted" from anonymous fields of structs, such as </w:t>
      </w:r>
      <w:r>
        <w:rPr>
          <w:rFonts w:ascii="Courier New" w:hAnsi="Courier New" w:eastAsia="Courier New" w:cs="Courier New"/>
          <w:color w:val="202224"/>
          <w:sz w:val="24"/>
          <w:szCs w:val="24"/>
          <w:highlight w:val="white"/>
          <w:rtl w:val="0"/>
        </w:rPr>
        <w:t>sync.Mutex</w:t>
      </w:r>
      <w:r>
        <w:rPr>
          <w:color w:val="202224"/>
          <w:sz w:val="24"/>
          <w:szCs w:val="24"/>
          <w:highlight w:val="white"/>
          <w:rtl w:val="0"/>
        </w:rPr>
        <w:t xml:space="preserve"> in this example. In addition, the receiver type is displayed as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depending on whether it requires the address or just a copy of the receiver value.</w:t>
      </w:r>
    </w:p>
    <w:p>
      <w:pPr>
        <w:spacing w:before="240" w:after="240"/>
        <w:rPr>
          <w:color w:val="202224"/>
          <w:sz w:val="24"/>
          <w:szCs w:val="24"/>
          <w:highlight w:val="white"/>
        </w:rPr>
      </w:pPr>
      <w:r>
        <w:rPr>
          <w:color w:val="202224"/>
          <w:sz w:val="24"/>
          <w:szCs w:val="24"/>
          <w:highlight w:val="white"/>
          <w:rtl w:val="0"/>
        </w:rPr>
        <w:t xml:space="preserve">The method set and </w:t>
      </w:r>
      <w:r>
        <w:rPr>
          <w:i/>
          <w:color w:val="202224"/>
          <w:sz w:val="24"/>
          <w:szCs w:val="24"/>
          <w:highlight w:val="white"/>
          <w:rtl w:val="0"/>
        </w:rPr>
        <w:t>implements</w:t>
      </w:r>
      <w:r>
        <w:rPr>
          <w:color w:val="202224"/>
          <w:sz w:val="24"/>
          <w:szCs w:val="24"/>
          <w:highlight w:val="white"/>
          <w:rtl w:val="0"/>
        </w:rPr>
        <w:t xml:space="preserve"> relation are also available via the package view.</w:t>
      </w:r>
    </w:p>
    <w:p>
      <w:pPr>
        <w:rPr>
          <w:color w:val="202224"/>
          <w:sz w:val="24"/>
          <w:szCs w:val="24"/>
          <w:highlight w:val="white"/>
        </w:rPr>
      </w:pPr>
      <w:r>
        <w:rPr>
          <w:color w:val="202224"/>
          <w:sz w:val="24"/>
          <w:szCs w:val="24"/>
          <w:highlight w:val="white"/>
        </w:rPr>
        <w:drawing>
          <wp:inline distT="114300" distB="114300" distL="114300" distR="114300">
            <wp:extent cx="5943600" cy="51435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14"/>
                    <a:srcRect/>
                    <a:stretch>
                      <a:fillRect/>
                    </a:stretch>
                  </pic:blipFill>
                  <pic:spPr>
                    <a:xfrm>
                      <a:off x="0" y="0"/>
                      <a:ext cx="5943600" cy="51435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API DOCS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Why API doc is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color w:val="202224"/>
          <w:sz w:val="24"/>
          <w:szCs w:val="24"/>
          <w:highlight w:val="white"/>
          <w:rtl w:val="0"/>
        </w:rPr>
        <w:t>To aware the functionality of the API to new developers.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Which tool we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will use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Installation of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main directory of the project where your rest api based project is there.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terminal and fire below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github.com/swaggo/swag/cmd/swag</w:t>
      </w:r>
    </w:p>
    <w:p>
      <w:pPr>
        <w:spacing w:before="840"/>
        <w:rPr>
          <w:color w:val="202224"/>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github.com/swaggo/http-swagger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github.com/alecthomas/template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This 3 commands will do the necessory installation of swag, http and templates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pStyle w:val="3"/>
        <w:keepNext w:val="0"/>
        <w:keepLines w:val="0"/>
        <w:shd w:val="clear" w:fill="FFFFFF"/>
        <w:spacing w:before="800" w:after="0" w:line="254" w:lineRule="auto"/>
        <w:rPr>
          <w:b/>
          <w:color w:val="292929"/>
          <w:sz w:val="30"/>
          <w:szCs w:val="30"/>
          <w:highlight w:val="white"/>
        </w:rPr>
      </w:pPr>
      <w:bookmarkStart w:id="4" w:name="_mf1pn43gqv2" w:colFirst="0" w:colLast="0"/>
      <w:bookmarkEnd w:id="4"/>
      <w:r>
        <w:rPr>
          <w:b/>
          <w:color w:val="292929"/>
          <w:sz w:val="30"/>
          <w:szCs w:val="30"/>
          <w:highlight w:val="white"/>
          <w:rtl w:val="0"/>
        </w:rPr>
        <w:t>Routes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my app’s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 := r.Group("/user")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 controller.GetUsers)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user.POST("/", controller.CreateUser)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user.GET("/:id", controller.GetUserByID)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will be documenting these endpoints in this artcile.</w:t>
      </w:r>
    </w:p>
    <w:p>
      <w:pPr>
        <w:pStyle w:val="3"/>
        <w:keepNext w:val="0"/>
        <w:keepLines w:val="0"/>
        <w:shd w:val="clear" w:fill="FFFFFF"/>
        <w:spacing w:before="800" w:after="0" w:line="254" w:lineRule="auto"/>
        <w:rPr>
          <w:b/>
          <w:color w:val="292929"/>
          <w:sz w:val="30"/>
          <w:szCs w:val="30"/>
          <w:highlight w:val="white"/>
        </w:rPr>
      </w:pPr>
      <w:bookmarkStart w:id="5" w:name="_f17yoe21z3ch" w:colFirst="0" w:colLast="0"/>
      <w:bookmarkEnd w:id="5"/>
      <w:r>
        <w:rPr>
          <w:b/>
          <w:color w:val="292929"/>
          <w:sz w:val="30"/>
          <w:szCs w:val="30"/>
          <w:highlight w:val="white"/>
          <w:rtl w:val="0"/>
        </w:rPr>
        <w:t>Models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a User model as: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type User struct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ID         BinaryUUID     `json:"id"`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Name       string         `json:"name"`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Email      string         `json:"email"`</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Phone      string         `json:"phone"`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Address    string         `json:"address"`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UN         sql.NullString `json:"user_num" swaggertype:"string"`</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Above, I have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and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fields of </w:t>
      </w:r>
      <w:r>
        <w:rPr>
          <w:rFonts w:ascii="Georgia" w:hAnsi="Georgia" w:eastAsia="Georgia" w:cs="Georgia"/>
          <w:b/>
          <w:color w:val="292929"/>
          <w:sz w:val="30"/>
          <w:szCs w:val="30"/>
          <w:highlight w:val="white"/>
          <w:rtl w:val="0"/>
        </w:rPr>
        <w:t>customized data types</w:t>
      </w:r>
      <w:r>
        <w:rPr>
          <w:rFonts w:ascii="Georgia" w:hAnsi="Georgia" w:eastAsia="Georgia" w:cs="Georgia"/>
          <w:color w:val="292929"/>
          <w:sz w:val="30"/>
          <w:szCs w:val="30"/>
          <w:highlight w:val="white"/>
          <w:rtl w:val="0"/>
        </w:rPr>
        <w:t xml:space="preserve">. Swag supports customized data type. In case of field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the marshallings and unmarshallings are written in </w:t>
      </w:r>
      <w:r>
        <w:rPr>
          <w:rFonts w:ascii="Courier New" w:hAnsi="Courier New" w:eastAsia="Courier New" w:cs="Courier New"/>
          <w:color w:val="292929"/>
          <w:sz w:val="23"/>
          <w:szCs w:val="23"/>
          <w:shd w:val="clear" w:fill="F2F2F2"/>
          <w:rtl w:val="0"/>
        </w:rPr>
        <w:t>binary_uuid.go</w:t>
      </w:r>
      <w:r>
        <w:rPr>
          <w:rFonts w:ascii="Georgia" w:hAnsi="Georgia" w:eastAsia="Georgia" w:cs="Georgia"/>
          <w:color w:val="292929"/>
          <w:sz w:val="30"/>
          <w:szCs w:val="30"/>
          <w:highlight w:val="white"/>
          <w:rtl w:val="0"/>
        </w:rPr>
        <w:t xml:space="preserve"> file [check the example repo in GitHub]. Since, the data type </w:t>
      </w:r>
      <w:r>
        <w:rPr>
          <w:rFonts w:ascii="Courier New" w:hAnsi="Courier New" w:eastAsia="Courier New" w:cs="Courier New"/>
          <w:color w:val="292929"/>
          <w:sz w:val="23"/>
          <w:szCs w:val="23"/>
          <w:shd w:val="clear" w:fill="F2F2F2"/>
          <w:rtl w:val="0"/>
        </w:rPr>
        <w:t>sql.NullString</w:t>
      </w:r>
      <w:r>
        <w:rPr>
          <w:rFonts w:ascii="Georgia" w:hAnsi="Georgia" w:eastAsia="Georgia" w:cs="Georgia"/>
          <w:color w:val="292929"/>
          <w:sz w:val="30"/>
          <w:szCs w:val="30"/>
          <w:highlight w:val="white"/>
          <w:rtl w:val="0"/>
        </w:rPr>
        <w:t xml:space="preserve"> is imported from </w:t>
      </w:r>
      <w:r>
        <w:rPr>
          <w:rFonts w:ascii="Courier New" w:hAnsi="Courier New" w:eastAsia="Courier New" w:cs="Courier New"/>
          <w:color w:val="292929"/>
          <w:sz w:val="23"/>
          <w:szCs w:val="23"/>
          <w:shd w:val="clear" w:fill="F2F2F2"/>
          <w:rtl w:val="0"/>
        </w:rPr>
        <w:t>“database/sql”</w:t>
      </w:r>
      <w:r>
        <w:rPr>
          <w:rFonts w:ascii="Georgia" w:hAnsi="Georgia" w:eastAsia="Georgia" w:cs="Georgia"/>
          <w:color w:val="292929"/>
          <w:sz w:val="30"/>
          <w:szCs w:val="30"/>
          <w:highlight w:val="white"/>
          <w:rtl w:val="0"/>
        </w:rPr>
        <w:t xml:space="preserve"> , the corresponding field i.e.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requires </w:t>
      </w:r>
      <w:r>
        <w:rPr>
          <w:rFonts w:ascii="Courier New" w:hAnsi="Courier New" w:eastAsia="Courier New" w:cs="Courier New"/>
          <w:color w:val="292929"/>
          <w:sz w:val="23"/>
          <w:szCs w:val="23"/>
          <w:shd w:val="clear" w:fill="F2F2F2"/>
          <w:rtl w:val="0"/>
        </w:rPr>
        <w:t>swaggertype</w:t>
      </w:r>
      <w:r>
        <w:rPr>
          <w:rFonts w:ascii="Georgia" w:hAnsi="Georgia" w:eastAsia="Georgia" w:cs="Georgia"/>
          <w:color w:val="292929"/>
          <w:sz w:val="30"/>
          <w:szCs w:val="30"/>
          <w:highlight w:val="white"/>
          <w:rtl w:val="0"/>
        </w:rPr>
        <w:t xml:space="preserve"> tag so that </w:t>
      </w:r>
      <w:r>
        <w:rPr>
          <w:rFonts w:ascii="Courier New" w:hAnsi="Courier New" w:eastAsia="Courier New" w:cs="Courier New"/>
          <w:color w:val="292929"/>
          <w:sz w:val="23"/>
          <w:szCs w:val="23"/>
          <w:shd w:val="clear" w:fill="F2F2F2"/>
          <w:rtl w:val="0"/>
        </w:rPr>
        <w:t>Swag</w:t>
      </w:r>
      <w:r>
        <w:rPr>
          <w:rFonts w:ascii="Georgia" w:hAnsi="Georgia" w:eastAsia="Georgia" w:cs="Georgia"/>
          <w:color w:val="292929"/>
          <w:sz w:val="30"/>
          <w:szCs w:val="30"/>
          <w:highlight w:val="white"/>
          <w:rtl w:val="0"/>
        </w:rPr>
        <w:t xml:space="preserve"> can support these kinds of data type.</w:t>
      </w:r>
    </w:p>
    <w:p>
      <w:pPr>
        <w:pStyle w:val="3"/>
        <w:keepNext w:val="0"/>
        <w:keepLines w:val="0"/>
        <w:shd w:val="clear" w:fill="FFFFFF"/>
        <w:spacing w:before="800" w:after="0" w:line="254" w:lineRule="auto"/>
        <w:rPr>
          <w:b/>
          <w:color w:val="292929"/>
          <w:sz w:val="30"/>
          <w:szCs w:val="30"/>
          <w:highlight w:val="white"/>
        </w:rPr>
      </w:pPr>
      <w:bookmarkStart w:id="6" w:name="_c6es3atp5is9" w:colFirst="0" w:colLast="0"/>
      <w:bookmarkEnd w:id="6"/>
      <w:r>
        <w:rPr>
          <w:b/>
          <w:color w:val="292929"/>
          <w:sz w:val="30"/>
          <w:szCs w:val="30"/>
          <w:highlight w:val="white"/>
          <w:rtl w:val="0"/>
        </w:rPr>
        <w:t>Handlers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three handlers for three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GetUsers ... Get all 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GetUsers(c *gin.Context)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model.GetAllUsers(&amp;user)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CreateUser ... Create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CreateUser(c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c.BindJSON(&amp;user);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model.CreateUser(&amp;user)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c.JSON(http.StatusInternalServerError,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gin.H{"message": "success"})</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GetUserByID ... Get the user by 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GetUserByID(c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id := c.Params.ByName("id")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userID, err := model.StringToBinaryUUID(id)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model.GetUserByID(&amp;user, userID)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pStyle w:val="2"/>
        <w:keepNext w:val="0"/>
        <w:keepLines w:val="0"/>
        <w:shd w:val="clear" w:fill="FFFFFF"/>
        <w:spacing w:before="1440" w:after="0" w:line="219" w:lineRule="auto"/>
        <w:rPr>
          <w:b/>
          <w:color w:val="292929"/>
          <w:sz w:val="33"/>
          <w:szCs w:val="33"/>
          <w:highlight w:val="white"/>
        </w:rPr>
      </w:pPr>
      <w:bookmarkStart w:id="7" w:name="_ac7qko5m4dbi" w:colFirst="0" w:colLast="0"/>
      <w:bookmarkEnd w:id="7"/>
      <w:r>
        <w:rPr>
          <w:b/>
          <w:color w:val="292929"/>
          <w:sz w:val="33"/>
          <w:szCs w:val="33"/>
          <w:highlight w:val="white"/>
          <w:rtl w:val="0"/>
        </w:rPr>
        <w:t>Integrate Swag to App</w:t>
      </w:r>
    </w:p>
    <w:p>
      <w:pPr>
        <w:pStyle w:val="3"/>
        <w:keepNext w:val="0"/>
        <w:keepLines w:val="0"/>
        <w:shd w:val="clear" w:fill="FFFFFF"/>
        <w:spacing w:before="800" w:after="0" w:line="254" w:lineRule="auto"/>
        <w:rPr>
          <w:b/>
          <w:color w:val="292929"/>
          <w:sz w:val="30"/>
          <w:szCs w:val="30"/>
          <w:highlight w:val="white"/>
        </w:rPr>
      </w:pPr>
      <w:bookmarkStart w:id="8" w:name="_a8je7cg6ydov" w:colFirst="0" w:colLast="0"/>
      <w:bookmarkEnd w:id="8"/>
      <w:r>
        <w:rPr>
          <w:b/>
          <w:color w:val="292929"/>
          <w:sz w:val="30"/>
          <w:szCs w:val="30"/>
          <w:highlight w:val="white"/>
          <w:rtl w:val="0"/>
        </w:rPr>
        <w:t>General API info</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To integrate Swag into the App, we just need to write some annotations/ comments/docstring or whatever you want to call it. It’s really just bunch of comments before specific API function, which is used to generate the </w:t>
      </w:r>
      <w:r>
        <w:rPr>
          <w:rFonts w:ascii="Georgia" w:hAnsi="Georgia" w:eastAsia="Georgia" w:cs="Georgia"/>
          <w:i/>
          <w:color w:val="292929"/>
          <w:sz w:val="30"/>
          <w:szCs w:val="30"/>
          <w:highlight w:val="white"/>
          <w:rtl w:val="0"/>
        </w:rPr>
        <w:t>Swagger</w:t>
      </w:r>
      <w:r>
        <w:rPr>
          <w:rFonts w:ascii="Georgia" w:hAnsi="Georgia" w:eastAsia="Georgia" w:cs="Georgia"/>
          <w:color w:val="292929"/>
          <w:sz w:val="30"/>
          <w:szCs w:val="30"/>
          <w:highlight w:val="white"/>
          <w:rtl w:val="0"/>
        </w:rPr>
        <w:t xml:space="preserve">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Before we get to describing individual API endpoints, we need to first write general description for our whole project. This part of annotations lives in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package, right before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function: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package main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@title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API documentation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@version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1.0.0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@host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localhost:5000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@BasePath</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main()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titile:</w:t>
      </w:r>
      <w:r>
        <w:rPr>
          <w:rFonts w:ascii="Georgia" w:hAnsi="Georgia" w:eastAsia="Georgia" w:cs="Georgia"/>
          <w:color w:val="292929"/>
          <w:sz w:val="30"/>
          <w:szCs w:val="30"/>
          <w:highlight w:val="white"/>
          <w:rtl w:val="0"/>
        </w:rPr>
        <w:t xml:space="preserve"> Document title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version:</w:t>
      </w:r>
      <w:r>
        <w:rPr>
          <w:rFonts w:ascii="Georgia" w:hAnsi="Georgia" w:eastAsia="Georgia" w:cs="Georgia"/>
          <w:color w:val="292929"/>
          <w:sz w:val="30"/>
          <w:szCs w:val="30"/>
          <w:highlight w:val="white"/>
          <w:rtl w:val="0"/>
        </w:rPr>
        <w:t xml:space="preserve"> Version</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description</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termsOfService</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contact</w:t>
      </w:r>
      <w:r>
        <w:rPr>
          <w:rFonts w:ascii="Georgia" w:hAnsi="Georgia" w:eastAsia="Georgia" w:cs="Georgia"/>
          <w:color w:val="292929"/>
          <w:sz w:val="30"/>
          <w:szCs w:val="30"/>
          <w:highlight w:val="white"/>
          <w:rtl w:val="0"/>
        </w:rPr>
        <w:t xml:space="preserve"> … These are some statements, so don’t write them.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host</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BasePath:</w:t>
      </w:r>
      <w:r>
        <w:rPr>
          <w:rFonts w:ascii="Georgia" w:hAnsi="Georgia" w:eastAsia="Georgia" w:cs="Georgia"/>
          <w:color w:val="292929"/>
          <w:sz w:val="30"/>
          <w:szCs w:val="30"/>
          <w:highlight w:val="white"/>
          <w:rtl w:val="0"/>
        </w:rPr>
        <w:t xml:space="preserve"> If you want to directly swagger to debug the API, these two items need to be filled in correctly. The former is the port of the service document, ip. The latter is the base path, like mine is “/user”. BasePath is also not required.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In the original document there </w:t>
      </w:r>
      <w:r>
        <w:rPr>
          <w:rFonts w:ascii="Courier New" w:hAnsi="Courier New" w:eastAsia="Courier New" w:cs="Courier New"/>
          <w:color w:val="292929"/>
          <w:sz w:val="23"/>
          <w:szCs w:val="23"/>
          <w:shd w:val="clear" w:fill="F2F2F2"/>
          <w:rtl w:val="0"/>
        </w:rPr>
        <w:t>issecurityDefinitions.basic</w:t>
      </w:r>
      <w:r>
        <w:rPr>
          <w:rFonts w:ascii="Georgia" w:hAnsi="Georgia" w:eastAsia="Georgia" w:cs="Georgia"/>
          <w:color w:val="292929"/>
          <w:sz w:val="30"/>
          <w:szCs w:val="30"/>
          <w:highlight w:val="white"/>
          <w:rtl w:val="0"/>
        </w:rPr>
        <w:t xml:space="preserve">, </w:t>
      </w:r>
      <w:r>
        <w:rPr>
          <w:rFonts w:ascii="Courier New" w:hAnsi="Courier New" w:eastAsia="Courier New" w:cs="Courier New"/>
          <w:color w:val="292929"/>
          <w:sz w:val="23"/>
          <w:szCs w:val="23"/>
          <w:shd w:val="clear" w:fill="F2F2F2"/>
          <w:rtl w:val="0"/>
        </w:rPr>
        <w:t>securityDefinitions.apikey</w:t>
      </w:r>
      <w:r>
        <w:rPr>
          <w:rFonts w:ascii="Georgia" w:hAnsi="Georgia" w:eastAsia="Georgia" w:cs="Georgia"/>
          <w:color w:val="292929"/>
          <w:sz w:val="30"/>
          <w:szCs w:val="30"/>
          <w:highlight w:val="white"/>
          <w:rtl w:val="0"/>
        </w:rPr>
        <w:t>. These are all used for authentication.</w:t>
      </w:r>
    </w:p>
    <w:p>
      <w:pPr>
        <w:pStyle w:val="3"/>
        <w:keepNext w:val="0"/>
        <w:keepLines w:val="0"/>
        <w:shd w:val="clear" w:fill="FFFFFF"/>
        <w:spacing w:before="800" w:after="0" w:line="254" w:lineRule="auto"/>
        <w:rPr>
          <w:b/>
          <w:color w:val="292929"/>
          <w:sz w:val="30"/>
          <w:szCs w:val="30"/>
          <w:highlight w:val="white"/>
        </w:rPr>
      </w:pPr>
      <w:bookmarkStart w:id="9" w:name="_22u7cg4ng490" w:colFirst="0" w:colLast="0"/>
      <w:bookmarkEnd w:id="9"/>
      <w:r>
        <w:rPr>
          <w:b/>
          <w:color w:val="292929"/>
          <w:sz w:val="30"/>
          <w:szCs w:val="30"/>
          <w:highlight w:val="white"/>
          <w:rtl w:val="0"/>
        </w:rPr>
        <w:t>API Operation annotations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Now that we have added project-level documentation, let’s add documentation to each individual API.</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GetUsers ...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{array}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GetUsers(c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CreateUser ... Create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 based on paramters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@Accept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json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body model.User true "User Data"</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400,500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[post]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CreateUser(c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GetUserByID ... Get the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one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path string true "User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GetUserByID(c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These comments will appear in the corresponding position of the API document. Here we mainly talk about the following parameters in detail:</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Tags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Tags are used to group APIs.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Accept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received parameter type, support form (</w:t>
      </w:r>
      <w:r>
        <w:rPr>
          <w:rFonts w:ascii="Courier New" w:hAnsi="Courier New" w:eastAsia="Courier New" w:cs="Courier New"/>
          <w:color w:val="292929"/>
          <w:sz w:val="23"/>
          <w:szCs w:val="23"/>
          <w:shd w:val="clear" w:fill="F2F2F2"/>
          <w:rtl w:val="0"/>
        </w:rPr>
        <w:t>mpfd</w:t>
      </w:r>
      <w:r>
        <w:rPr>
          <w:rFonts w:ascii="Georgia" w:hAnsi="Georgia" w:eastAsia="Georgia" w:cs="Georgia"/>
          <w:color w:val="292929"/>
          <w:sz w:val="30"/>
          <w:szCs w:val="30"/>
          <w:highlight w:val="white"/>
          <w:rtl w:val="0"/>
        </w:rPr>
        <w:t>) , JSON(</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etc., more in the table below.</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Produce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returned data structure is generally</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Other support is as follows: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Param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parameters, from front to back are: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name body string true "Username" default(user)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email formData string true "Email"</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@Param 1.Parameter name 2.Parameter type 3.Parameter data type 4.Required 5.Parameter description 6.Other attributes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Success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the data for a successful response. The format is: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@Success 1.HTTP response code {2.Response parameter type} 3.Response data type 4.Other description</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Failure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Same as Success.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Router</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routing and HTTP method. The format is:</w:t>
      </w:r>
    </w:p>
    <w:p>
      <w:pPr>
        <w:spacing w:before="820" w:after="0" w:line="283" w:lineRule="auto"/>
        <w:rPr>
          <w:rFonts w:ascii="Courier New" w:hAnsi="Courier New" w:eastAsia="Courier New" w:cs="Courier New"/>
          <w:i/>
          <w:color w:val="292929"/>
          <w:sz w:val="24"/>
          <w:szCs w:val="24"/>
          <w:shd w:val="clear" w:fill="F2F2F2"/>
        </w:rPr>
      </w:pPr>
      <w:r>
        <w:rPr>
          <w:rFonts w:ascii="Courier New" w:hAnsi="Courier New" w:eastAsia="Courier New" w:cs="Courier New"/>
          <w:i/>
          <w:color w:val="292929"/>
          <w:sz w:val="24"/>
          <w:szCs w:val="24"/>
          <w:shd w:val="clear" w:fill="F2F2F2"/>
          <w:rtl w:val="0"/>
        </w:rPr>
        <w:t>// @Router /path/to/handle [HTTP method]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 need to include a basic path.</w:t>
      </w:r>
    </w:p>
    <w:p>
      <w:pPr>
        <w:pStyle w:val="2"/>
        <w:keepNext w:val="0"/>
        <w:keepLines w:val="0"/>
        <w:shd w:val="clear" w:fill="FFFFFF"/>
        <w:spacing w:before="1440" w:after="0" w:line="219" w:lineRule="auto"/>
        <w:rPr>
          <w:b/>
          <w:color w:val="292929"/>
          <w:sz w:val="33"/>
          <w:szCs w:val="33"/>
          <w:highlight w:val="white"/>
        </w:rPr>
      </w:pPr>
      <w:bookmarkStart w:id="10" w:name="_78lzmgjw91tp" w:colFirst="0" w:colLast="0"/>
      <w:bookmarkEnd w:id="10"/>
      <w:r>
        <w:rPr>
          <w:b/>
          <w:color w:val="292929"/>
          <w:sz w:val="33"/>
          <w:szCs w:val="33"/>
          <w:highlight w:val="white"/>
          <w:rtl w:val="0"/>
        </w:rPr>
        <w:t>Generate</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it’s time to generate the docs! All you need is one command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swag init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This command needs to be ran from directory where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is. This command will create package called </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 xml:space="preserve">, which includes both </w:t>
      </w:r>
      <w:r>
        <w:rPr>
          <w:rFonts w:ascii="Georgia" w:hAnsi="Georgia" w:eastAsia="Georgia" w:cs="Georgia"/>
          <w:i/>
          <w:color w:val="292929"/>
          <w:sz w:val="30"/>
          <w:szCs w:val="30"/>
          <w:highlight w:val="white"/>
          <w:rtl w:val="0"/>
        </w:rPr>
        <w:t>JSON</w:t>
      </w:r>
      <w:r>
        <w:rPr>
          <w:rFonts w:ascii="Georgia" w:hAnsi="Georgia" w:eastAsia="Georgia" w:cs="Georgia"/>
          <w:color w:val="292929"/>
          <w:sz w:val="30"/>
          <w:szCs w:val="30"/>
          <w:highlight w:val="white"/>
          <w:rtl w:val="0"/>
        </w:rPr>
        <w:t xml:space="preserve"> and </w:t>
      </w:r>
      <w:r>
        <w:rPr>
          <w:rFonts w:ascii="Georgia" w:hAnsi="Georgia" w:eastAsia="Georgia" w:cs="Georgia"/>
          <w:i/>
          <w:color w:val="292929"/>
          <w:sz w:val="30"/>
          <w:szCs w:val="30"/>
          <w:highlight w:val="white"/>
          <w:rtl w:val="0"/>
        </w:rPr>
        <w:t>YAML</w:t>
      </w:r>
      <w:r>
        <w:rPr>
          <w:rFonts w:ascii="Georgia" w:hAnsi="Georgia" w:eastAsia="Georgia" w:cs="Georgia"/>
          <w:color w:val="292929"/>
          <w:sz w:val="30"/>
          <w:szCs w:val="30"/>
          <w:highlight w:val="white"/>
          <w:rtl w:val="0"/>
        </w:rPr>
        <w:t xml:space="preserve"> version of our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If you need to update your API annotation or add more endpoints, all you need to is go for the command </w:t>
      </w:r>
      <w:r>
        <w:rPr>
          <w:rFonts w:ascii="Courier New" w:hAnsi="Courier New" w:eastAsia="Courier New" w:cs="Courier New"/>
          <w:color w:val="292929"/>
          <w:sz w:val="23"/>
          <w:szCs w:val="23"/>
          <w:shd w:val="clear" w:fill="F2F2F2"/>
          <w:rtl w:val="0"/>
        </w:rPr>
        <w:t>swag init</w:t>
      </w:r>
      <w:r>
        <w:rPr>
          <w:rFonts w:ascii="Georgia" w:hAnsi="Georgia" w:eastAsia="Georgia" w:cs="Georgia"/>
          <w:color w:val="292929"/>
          <w:sz w:val="30"/>
          <w:szCs w:val="30"/>
          <w:highlight w:val="white"/>
          <w:rtl w:val="0"/>
        </w:rPr>
        <w:t xml:space="preserve"> . No need to delete or work on previous docs package. Everything will be updated by Swag itself.</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We should see a similar output, if you are curious, you can navigate to</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Catalog and view</w:t>
      </w:r>
      <w:r>
        <w:rPr>
          <w:rFonts w:ascii="Courier New" w:hAnsi="Courier New" w:eastAsia="Courier New" w:cs="Courier New"/>
          <w:color w:val="292929"/>
          <w:sz w:val="23"/>
          <w:szCs w:val="23"/>
          <w:shd w:val="clear" w:fill="F2F2F2"/>
          <w:rtl w:val="0"/>
        </w:rPr>
        <w:t>swagger.json</w:t>
      </w:r>
      <w:r>
        <w:rPr>
          <w:rFonts w:ascii="Georgia" w:hAnsi="Georgia" w:eastAsia="Georgia" w:cs="Georgia"/>
          <w:color w:val="292929"/>
          <w:sz w:val="30"/>
          <w:szCs w:val="30"/>
          <w:highlight w:val="white"/>
          <w:rtl w:val="0"/>
        </w:rPr>
        <w:t>file.</w:t>
      </w:r>
    </w:p>
    <w:p>
      <w:pPr>
        <w:pStyle w:val="2"/>
        <w:keepNext w:val="0"/>
        <w:keepLines w:val="0"/>
        <w:shd w:val="clear" w:fill="FFFFFF"/>
        <w:spacing w:before="1440" w:after="0" w:line="219" w:lineRule="auto"/>
        <w:rPr>
          <w:b/>
          <w:color w:val="292929"/>
          <w:sz w:val="33"/>
          <w:szCs w:val="33"/>
          <w:highlight w:val="white"/>
        </w:rPr>
      </w:pPr>
      <w:bookmarkStart w:id="11" w:name="_hs5fw8xt46c5" w:colFirst="0" w:colLast="0"/>
      <w:bookmarkEnd w:id="11"/>
      <w:r>
        <w:rPr>
          <w:b/>
          <w:color w:val="292929"/>
          <w:sz w:val="33"/>
          <w:szCs w:val="33"/>
          <w:highlight w:val="white"/>
          <w:rtl w:val="0"/>
        </w:rPr>
        <w:t>Swagger UI</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This step is very simple. All we do here is import</w:t>
      </w:r>
      <w:r>
        <w:rPr>
          <w:rFonts w:ascii="Courier New" w:hAnsi="Courier New" w:eastAsia="Courier New" w:cs="Courier New"/>
          <w:color w:val="292929"/>
          <w:sz w:val="23"/>
          <w:szCs w:val="23"/>
          <w:shd w:val="clear" w:fill="F2F2F2"/>
          <w:rtl w:val="0"/>
        </w:rPr>
        <w:t>httpSwagger</w:t>
      </w:r>
      <w:r>
        <w:rPr>
          <w:rFonts w:ascii="Georgia" w:hAnsi="Georgia" w:eastAsia="Georgia" w:cs="Georgia"/>
          <w:color w:val="292929"/>
          <w:sz w:val="30"/>
          <w:szCs w:val="30"/>
          <w:highlight w:val="white"/>
          <w:rtl w:val="0"/>
        </w:rPr>
        <w:t>Library, and the huge documentation we generated. And remember, the import might be change as per your project requirements and package installations.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import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_ "Cyantosh0/go-swag/docs"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ginSwagger "github.com/swaggo/gin-swagger"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"github.com/swaggo/gin-swagger/swaggerFiles"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In addition to specifying routes for all APIs, we must also define a main route to use Swagger UI to serve the</w:t>
      </w:r>
      <w:r>
        <w:rPr>
          <w:rFonts w:ascii="Courier New" w:hAnsi="Courier New" w:eastAsia="Courier New" w:cs="Courier New"/>
          <w:color w:val="292929"/>
          <w:sz w:val="23"/>
          <w:szCs w:val="23"/>
          <w:shd w:val="clear" w:fill="F2F2F2"/>
          <w:rtl w:val="0"/>
        </w:rPr>
        <w:t>PathPrefix</w:t>
      </w:r>
      <w:r>
        <w:rPr>
          <w:rFonts w:ascii="Georgia" w:hAnsi="Georgia" w:eastAsia="Georgia" w:cs="Georgia"/>
          <w:color w:val="292929"/>
          <w:sz w:val="30"/>
          <w:szCs w:val="30"/>
          <w:highlight w:val="white"/>
          <w:rtl w:val="0"/>
        </w:rPr>
        <w:t>method.</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 := route.SetupRouter()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r.GET("/swagger/*any", ginSwagger.WrapHandler(swaggerFiles.Handler))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r.Run(":" + os.Getenv("SERVER_PORT"))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once we are done with all the APIs, and it’s time take them for a spin. To run the app, navigate to your project directory, and run the following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run main.go</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You can see your work coming to life by loading the swagger UI at </w:t>
      </w:r>
      <w:r>
        <w:fldChar w:fldCharType="begin"/>
      </w:r>
      <w:r>
        <w:instrText xml:space="preserve"> HYPERLINK "http://localhost:5000/swagger/index.html" \h </w:instrText>
      </w:r>
      <w:r>
        <w:fldChar w:fldCharType="separate"/>
      </w:r>
      <w:r>
        <w:rPr>
          <w:rFonts w:ascii="Courier New" w:hAnsi="Courier New" w:eastAsia="Courier New" w:cs="Courier New"/>
          <w:color w:val="1155CC"/>
          <w:sz w:val="23"/>
          <w:szCs w:val="23"/>
          <w:u w:val="single"/>
          <w:shd w:val="clear" w:fill="F2F2F2"/>
          <w:rtl w:val="0"/>
        </w:rPr>
        <w:t>http://localhost:5000/swagger/index.html</w:t>
      </w:r>
      <w:r>
        <w:rPr>
          <w:rFonts w:ascii="Courier New" w:hAnsi="Courier New" w:eastAsia="Courier New" w:cs="Courier New"/>
          <w:color w:val="1155CC"/>
          <w:sz w:val="23"/>
          <w:szCs w:val="23"/>
          <w:u w:val="single"/>
          <w:shd w:val="clear" w:fill="F2F2F2"/>
          <w:rtl w:val="0"/>
        </w:rPr>
        <w:fldChar w:fldCharType="end"/>
      </w:r>
      <w:r>
        <w:rPr>
          <w:rFonts w:ascii="Georgia" w:hAnsi="Georgia" w:eastAsia="Georgia" w:cs="Georgia"/>
          <w:color w:val="292929"/>
          <w:sz w:val="30"/>
          <w:szCs w:val="30"/>
          <w:highlight w:val="white"/>
          <w:rtl w:val="0"/>
        </w:rPr>
        <w:t xml:space="preserve"> [Here, my app is running in </w:t>
      </w:r>
      <w:r>
        <w:rPr>
          <w:rFonts w:ascii="Georgia" w:hAnsi="Georgia" w:eastAsia="Georgia" w:cs="Georgia"/>
          <w:b/>
          <w:color w:val="292929"/>
          <w:sz w:val="30"/>
          <w:szCs w:val="30"/>
          <w:highlight w:val="white"/>
          <w:rtl w:val="0"/>
        </w:rPr>
        <w:t>PORT 5000</w:t>
      </w:r>
      <w:r>
        <w:rPr>
          <w:rFonts w:ascii="Georgia" w:hAnsi="Georgia" w:eastAsia="Georgia" w:cs="Georgia"/>
          <w:color w:val="292929"/>
          <w:sz w:val="30"/>
          <w:szCs w:val="30"/>
          <w:highlight w:val="white"/>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If everything goes well, we should be seeing a UI like below:</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Here, we can check our API endpoints.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r>
        <w:rPr>
          <w:rFonts w:hint="default"/>
          <w:b/>
          <w:color w:val="202224"/>
          <w:sz w:val="24"/>
          <w:szCs w:val="24"/>
          <w:highlight w:val="none"/>
          <w:rtl w:val="0"/>
          <w:lang w:val="en-IN"/>
        </w:rPr>
        <w:t>AWS Cloud with golang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r>
        <w:rPr>
          <w:rFonts w:hint="default"/>
          <w:b/>
          <w:color w:val="202224"/>
          <w:sz w:val="24"/>
          <w:szCs w:val="24"/>
          <w:highlight w:val="none"/>
          <w:rtl w:val="0"/>
          <w:lang w:val="en-IN"/>
        </w:rPr>
        <w:t>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has only virtual functions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is limited by the times, so short execution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Run on demand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Scaling is automated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Benefits of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price:- Pay per request and per compute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Free tier of 1000,000 lambda request, 400,000 GBs compute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is integrated with whole AWS suite of services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Event Driven Functions get evoked when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Integrated with many programming langauges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monitor through cloud watch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to get more resources per functions (upto 10 GB of 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Practical use of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Thumbnail creation,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New image in S3 --&gt;&gt;Trigger lambda --&gt;&gt;New thumbnail in S3--&gt;&gt;Metadata in dynamodv with image size, namedate etc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Things need to remember while using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Memory size --&gt;&gt;128 MB to 1040 MB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Timeout --&gt;&gt; 15 Minutes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Hands on with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There are 2 method by which we can add code to lambda functions.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How you add a program/function in lamda,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Build and compile the code for linux machine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Zip it and upload into source code section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Note that if used python or similar langauges then it must be directly compilabale on AWS portal. But golang will not supported to compile direct on the portal. So we need to make machine executable binaries and then need to send to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 xml:space="preserve">To test the lambda hello word code use the AWS portal </w:t>
      </w:r>
      <w:r>
        <w:rPr>
          <w:rFonts w:hint="default"/>
          <w:b w:val="0"/>
          <w:bCs/>
          <w:color w:val="202224"/>
          <w:sz w:val="24"/>
          <w:szCs w:val="24"/>
          <w:highlight w:val="none"/>
          <w:lang w:val="en-IN"/>
        </w:rPr>
        <w:fldChar w:fldCharType="begin"/>
      </w:r>
      <w:r>
        <w:rPr>
          <w:rFonts w:hint="default"/>
          <w:b w:val="0"/>
          <w:bCs/>
          <w:color w:val="202224"/>
          <w:sz w:val="24"/>
          <w:szCs w:val="24"/>
          <w:highlight w:val="none"/>
          <w:lang w:val="en-IN"/>
        </w:rPr>
        <w:instrText xml:space="preserve"> HYPERLINK "https://us-east-1.console.aws.amazon.com/lambda/home?region=us-east-1" \l "/begin" </w:instrText>
      </w:r>
      <w:r>
        <w:rPr>
          <w:rFonts w:hint="default"/>
          <w:b w:val="0"/>
          <w:bCs/>
          <w:color w:val="202224"/>
          <w:sz w:val="24"/>
          <w:szCs w:val="24"/>
          <w:highlight w:val="none"/>
          <w:lang w:val="en-IN"/>
        </w:rPr>
        <w:fldChar w:fldCharType="separate"/>
      </w:r>
      <w:r>
        <w:rPr>
          <w:rStyle w:val="10"/>
          <w:rFonts w:hint="default"/>
          <w:b w:val="0"/>
          <w:bCs/>
          <w:color w:val="202224"/>
          <w:sz w:val="24"/>
          <w:szCs w:val="24"/>
          <w:highlight w:val="none"/>
          <w:rtl w:val="0"/>
          <w:lang w:val="en-IN"/>
        </w:rPr>
        <w:t>Link</w:t>
      </w:r>
      <w:r>
        <w:rPr>
          <w:rFonts w:hint="default"/>
          <w:b w:val="0"/>
          <w:bCs/>
          <w:color w:val="202224"/>
          <w:sz w:val="24"/>
          <w:szCs w:val="24"/>
          <w:highlight w:val="none"/>
          <w:lang w:val="en-IN"/>
        </w:rPr>
        <w:fldChar w:fldCharType="end"/>
      </w:r>
      <w:r>
        <w:rPr>
          <w:rFonts w:hint="default"/>
          <w:b w:val="0"/>
          <w:bCs/>
          <w:color w:val="202224"/>
          <w:sz w:val="24"/>
          <w:szCs w:val="24"/>
          <w:highlight w:val="none"/>
          <w:rtl w:val="0"/>
          <w:lang w:val="en-IN"/>
        </w:rPr>
        <w:t xml:space="preserve"> </w:t>
      </w:r>
    </w:p>
    <w:p>
      <w:pPr>
        <w:keepNext w:val="0"/>
        <w:keepLines w:val="0"/>
        <w:pageBreakBefore w:val="0"/>
        <w:widowControl/>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Add a codec in VS compile binary and upload zip to AWS portal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To check the information go to cloud watch and you can see the logs for the same.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You can make a trigger from the following items,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Alexa IoT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AWS iot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apache kafka</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Dynamo DB</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S3</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SNS and many more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"github.com/aws/aws-lambda-go/lambda"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Value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Responce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Message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`json:"message"`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ok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`json:"ok"`</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Handler</w:t>
      </w:r>
      <w:r>
        <w:rPr>
          <w:rFonts w:hint="default" w:ascii="Consolas" w:hAnsi="Consolas" w:eastAsia="Consolas" w:cs="Consolas"/>
          <w:b w:val="0"/>
          <w:bCs w:val="0"/>
          <w:color w:val="D4D4D4"/>
          <w:kern w:val="0"/>
          <w:sz w:val="16"/>
          <w:szCs w:val="16"/>
          <w:shd w:val="clear" w:fill="1E1E1E"/>
          <w:lang w:val="en-US" w:eastAsia="zh-CN" w:bidi="ar"/>
        </w:rPr>
        <w:t xml:space="preserve">(request Request) (Responce,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Responce{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Message: fmt.</w:t>
      </w:r>
      <w:r>
        <w:rPr>
          <w:rFonts w:hint="default" w:ascii="Consolas" w:hAnsi="Consolas" w:eastAsia="Consolas" w:cs="Consolas"/>
          <w:b w:val="0"/>
          <w:bCs w:val="0"/>
          <w:color w:val="DCDCAA"/>
          <w:kern w:val="0"/>
          <w:sz w:val="16"/>
          <w:szCs w:val="16"/>
          <w:shd w:val="clear" w:fill="1E1E1E"/>
          <w:lang w:val="en-US" w:eastAsia="zh-CN" w:bidi="ar"/>
        </w:rPr>
        <w:t>Sprintf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"Process request ID: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request.ID),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ok:      </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lambda.</w:t>
      </w:r>
      <w:r>
        <w:rPr>
          <w:rFonts w:hint="default" w:ascii="Consolas" w:hAnsi="Consolas" w:eastAsia="Consolas" w:cs="Consolas"/>
          <w:b w:val="0"/>
          <w:bCs w:val="0"/>
          <w:color w:val="DCDCAA"/>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(Handler)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GOOS=linux go build -o main   // This will generate the main executable for linux and push it to source code of lambda on AWS console portal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Can test the respince on AWS console portal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val="0"/>
          <w:color w:val="202224"/>
          <w:sz w:val="24"/>
          <w:szCs w:val="24"/>
          <w:highlight w:val="none"/>
          <w:rtl w:val="0"/>
          <w:lang w:val="en-IN"/>
        </w:rPr>
      </w:pPr>
      <w:r>
        <w:rPr>
          <w:rFonts w:hint="default"/>
          <w:b/>
          <w:bCs w:val="0"/>
          <w:color w:val="202224"/>
          <w:sz w:val="24"/>
          <w:szCs w:val="24"/>
          <w:highlight w:val="none"/>
          <w:rtl w:val="0"/>
          <w:lang w:val="en-IN"/>
        </w:rPr>
        <w:t>Amazon EC2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val="0"/>
          <w:color w:val="202224"/>
          <w:sz w:val="24"/>
          <w:szCs w:val="24"/>
          <w:highlight w:val="none"/>
          <w:rtl w:val="0"/>
          <w:lang w:val="en-IN"/>
        </w:rPr>
      </w:pPr>
      <w:r>
        <w:rPr>
          <w:rFonts w:hint="default"/>
          <w:b/>
          <w:bCs w:val="0"/>
          <w:color w:val="202224"/>
          <w:sz w:val="24"/>
          <w:szCs w:val="24"/>
          <w:highlight w:val="none"/>
          <w:rtl w:val="0"/>
          <w:lang w:val="en-IN"/>
        </w:rPr>
        <w:t>Contanirization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There is virtusl server in cloud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Limited by RAM and CPU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Continuosly running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You have to pay even if there is no load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none"/>
          <w:rtl w:val="0"/>
        </w:rPr>
      </w:pPr>
      <w:r>
        <w:rPr>
          <w:b/>
          <w:color w:val="202224"/>
          <w:sz w:val="24"/>
          <w:szCs w:val="24"/>
          <w:highlight w:val="none"/>
          <w:rtl w:val="0"/>
        </w:rPr>
        <w:t>Go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In a normal situation code is execute line by line, one line at a one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Concurrency allows multiple lines to be execute.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There are 2 types of concurrent code</w:t>
      </w:r>
    </w:p>
    <w:p>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Threaded :- The code will runs in parallel based on number of cpu cores.</w:t>
      </w:r>
    </w:p>
    <w:p>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Asynchronous :- Code can be pause and resume executions (While pausing other code can be executed)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color w:val="202224"/>
          <w:sz w:val="24"/>
          <w:szCs w:val="24"/>
          <w:highlight w:val="none"/>
          <w:rtl w:val="0"/>
          <w:lang w:val="en-IN"/>
        </w:rPr>
      </w:pPr>
      <w:r>
        <w:rPr>
          <w:rFonts w:hint="default"/>
          <w:color w:val="202224"/>
          <w:sz w:val="24"/>
          <w:szCs w:val="24"/>
          <w:highlight w:val="none"/>
          <w:rtl w:val="0"/>
          <w:lang w:val="en-IN"/>
        </w:rPr>
        <w:t xml:space="preserve">Go will choose automatically appropriate method for both above mentioned.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color w:val="202224"/>
          <w:sz w:val="24"/>
          <w:szCs w:val="24"/>
          <w:highlight w:val="none"/>
          <w:rtl w:val="0"/>
          <w:lang w:val="en-IN"/>
        </w:rPr>
      </w:pPr>
      <w:r>
        <w:rPr>
          <w:rFonts w:hint="default"/>
          <w:color w:val="202224"/>
          <w:sz w:val="24"/>
          <w:szCs w:val="24"/>
          <w:highlight w:val="none"/>
          <w:rtl w:val="0"/>
          <w:lang w:val="en-IN"/>
        </w:rPr>
        <w:t>Synchronisation is needed while working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 routin and channels are a lightweight built in features for managing concurrency and communication between several function executing at a same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This way once can execute the code that outside if the main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color w:val="202224"/>
          <w:sz w:val="24"/>
          <w:szCs w:val="24"/>
          <w:highlight w:val="none"/>
          <w:rtl w:val="0"/>
        </w:rPr>
        <w:t>Go has below keywords like</w:t>
      </w:r>
      <w:r>
        <w:rPr>
          <w:rFonts w:hint="default"/>
          <w:color w:val="202224"/>
          <w:sz w:val="24"/>
          <w:szCs w:val="24"/>
          <w:highlight w:val="none"/>
          <w:rtl w:val="0"/>
          <w:lang w:val="en-IN"/>
        </w:rPr>
        <w:t>oncurre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tl w:val="0"/>
        </w:rPr>
      </w:pPr>
      <w:r>
        <w:rPr>
          <w:color w:val="202224"/>
          <w:sz w:val="24"/>
          <w:szCs w:val="24"/>
          <w:highlight w:val="none"/>
          <w:rtl w:val="0"/>
        </w:rPr>
        <w:t>chan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Types of channels</w:t>
      </w:r>
    </w:p>
    <w:p>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Buffered :- </w:t>
      </w:r>
      <w:r>
        <w:rPr>
          <w:rFonts w:hint="default"/>
          <w:b w:val="0"/>
          <w:bCs w:val="0"/>
          <w:color w:val="202224"/>
          <w:sz w:val="24"/>
          <w:szCs w:val="24"/>
          <w:highlight w:val="none"/>
          <w:rtl w:val="0"/>
          <w:lang w:val="en-IN"/>
        </w:rPr>
        <w:t>Can send a data  upto the capacity even without a reader.</w:t>
      </w:r>
    </w:p>
    <w:p>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rightChars="0" w:firstLine="0" w:firstLineChars="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Unbuffered :- </w:t>
      </w:r>
      <w:r>
        <w:rPr>
          <w:rFonts w:hint="default"/>
          <w:b w:val="0"/>
          <w:bCs w:val="0"/>
          <w:color w:val="202224"/>
          <w:sz w:val="24"/>
          <w:szCs w:val="24"/>
          <w:highlight w:val="none"/>
          <w:rtl w:val="0"/>
          <w:lang w:val="en-IN"/>
        </w:rPr>
        <w:t>Unbuffered channels will be block when sending untill reader is available.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Fact about the channel :- </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You can convert</w:t>
      </w:r>
      <w:r>
        <w:rPr>
          <w:rFonts w:hint="default"/>
          <w:b/>
          <w:bCs/>
          <w:color w:val="202224"/>
          <w:sz w:val="24"/>
          <w:szCs w:val="24"/>
          <w:highlight w:val="none"/>
          <w:lang w:val="en-IN"/>
        </w:rPr>
        <w:t xml:space="preserve"> bidirectional channel to unidirectional</w:t>
      </w:r>
      <w:r>
        <w:rPr>
          <w:rFonts w:hint="default"/>
          <w:color w:val="202224"/>
          <w:sz w:val="24"/>
          <w:szCs w:val="24"/>
          <w:highlight w:val="none"/>
          <w:lang w:val="en-IN"/>
        </w:rPr>
        <w:t xml:space="preserve"> but viceversa not possible</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color w:val="202224"/>
          <w:sz w:val="24"/>
          <w:szCs w:val="24"/>
          <w:highlight w:val="none"/>
          <w:lang w:val="en-IN"/>
        </w:rPr>
      </w:pPr>
      <w:r>
        <w:rPr>
          <w:rFonts w:hint="default"/>
          <w:b/>
          <w:bCs/>
          <w:color w:val="202224"/>
          <w:sz w:val="24"/>
          <w:szCs w:val="24"/>
          <w:highlight w:val="none"/>
          <w:lang w:val="en-IN"/>
        </w:rPr>
        <w:t xml:space="preserve">Use of unidirectional channel :- </w:t>
      </w:r>
      <w:r>
        <w:rPr>
          <w:rFonts w:hint="default"/>
          <w:color w:val="202224"/>
          <w:sz w:val="24"/>
          <w:szCs w:val="24"/>
          <w:highlight w:val="none"/>
          <w:lang w:val="en-IN"/>
        </w:rPr>
        <w:tab/>
      </w:r>
      <w:r>
        <w:rPr>
          <w:rFonts w:hint="default"/>
          <w:color w:val="202224"/>
          <w:sz w:val="24"/>
          <w:szCs w:val="24"/>
          <w:highlight w:val="none"/>
          <w:lang w:val="en-IN"/>
        </w:rPr>
        <w:t>The unidirectional channel can be used to provide the type safety of the program so that program gives less error.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 xml:space="preserve">or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unidirectional channel can be used only when you want to create the channel that can send or receive the data.</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Zero valued channel :- </w:t>
      </w:r>
      <w:r>
        <w:rPr>
          <w:rFonts w:hint="default"/>
          <w:b w:val="0"/>
          <w:bCs w:val="0"/>
          <w:color w:val="202224"/>
          <w:sz w:val="24"/>
          <w:szCs w:val="24"/>
          <w:highlight w:val="none"/>
          <w:lang w:val="en-IN"/>
        </w:rPr>
        <w:t>The zero value of channel is nil</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Blocking send and receive</w:t>
      </w:r>
      <w:r>
        <w:rPr>
          <w:rFonts w:hint="default"/>
          <w:b w:val="0"/>
          <w:bCs w:val="0"/>
          <w:color w:val="202224"/>
          <w:sz w:val="24"/>
          <w:szCs w:val="24"/>
          <w:highlight w:val="none"/>
          <w:lang w:val="en-IN"/>
        </w:rPr>
        <w:t xml:space="preserve"> :- When data is sent to the channel the control is blocked in the send statement untill other goroutine reads from that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Similarly when channel receive the data from go routine the read statement block until another go routine statement.</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Length of the channel :- </w:t>
      </w:r>
      <w:r>
        <w:rPr>
          <w:rFonts w:hint="default"/>
          <w:b w:val="0"/>
          <w:bCs w:val="0"/>
          <w:color w:val="202224"/>
          <w:sz w:val="24"/>
          <w:szCs w:val="24"/>
          <w:highlight w:val="none"/>
          <w:lang w:val="en-IN"/>
        </w:rPr>
        <w:t>Length indicates the number of value queued in channel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"Length 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channelsize.go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Length of the channel is: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Capacity of the channel : </w:t>
      </w:r>
      <w:r>
        <w:rPr>
          <w:rFonts w:hint="default"/>
          <w:b w:val="0"/>
          <w:bCs w:val="0"/>
          <w:color w:val="202224"/>
          <w:sz w:val="24"/>
          <w:szCs w:val="24"/>
          <w:highlight w:val="none"/>
          <w:lang w:val="en-IN"/>
        </w:rPr>
        <w:t>Capacity will be size of the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IN" w:eastAsia="zh-CN" w:bidi="ar"/>
        </w:rPr>
        <w:t xml:space="preserve">  // Capacity will be 6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"Capacity</w:t>
      </w:r>
      <w:r>
        <w:rPr>
          <w:rFonts w:hint="default" w:ascii="Consolas" w:hAnsi="Consolas" w:eastAsia="Consolas" w:cs="Consolas"/>
          <w:b w:val="0"/>
          <w:bCs w:val="0"/>
          <w:color w:val="CE9178"/>
          <w:kern w:val="0"/>
          <w:sz w:val="16"/>
          <w:szCs w:val="16"/>
          <w:shd w:val="clear" w:fill="1E1E1E"/>
          <w:lang w:val="en-IN"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cap</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channelcapacity.go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Capacity of the channel is: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FIFO order:- </w:t>
      </w:r>
      <w:r>
        <w:rPr>
          <w:rFonts w:hint="default"/>
          <w:b w:val="0"/>
          <w:bCs w:val="0"/>
          <w:color w:val="202224"/>
          <w:sz w:val="24"/>
          <w:szCs w:val="24"/>
          <w:highlight w:val="none"/>
          <w:lang w:val="en-IN"/>
        </w:rPr>
        <w:t>Messages on the channel are FIFO order always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Unbuffered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sendfromchannel</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 &lt;- </w:t>
      </w:r>
      <w:r>
        <w:rPr>
          <w:rFonts w:hint="default" w:ascii="Consolas" w:hAnsi="Consolas" w:eastAsia="Consolas" w:cs="Consolas"/>
          <w:b w:val="0"/>
          <w:bCs w:val="0"/>
          <w:color w:val="B5CEA8"/>
          <w:kern w:val="0"/>
          <w:sz w:val="16"/>
          <w:szCs w:val="16"/>
          <w:shd w:val="clear" w:fill="1E1E1E"/>
          <w:lang w:val="en-US" w:eastAsia="zh-CN" w:bidi="ar"/>
        </w:rPr>
        <w:t>47</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sendfromchannel</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(&lt;-ch)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 xml:space="preserve">Select statement in channel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val="0"/>
          <w:bCs w:val="0"/>
          <w:color w:val="202224"/>
          <w:sz w:val="24"/>
          <w:szCs w:val="24"/>
          <w:highlight w:val="none"/>
          <w:lang w:val="en-IN"/>
        </w:rPr>
        <w:t>When need to Send/Receive the data from multiple channels then it will be really helpful.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Select statement is just like a switch statement without the input parameter.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 select statement is used in the channel to perform a single operation out of the multiple operation provided by the case block.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r>
        <w:rPr>
          <w:rFonts w:hint="default" w:ascii="Consolas" w:hAnsi="Consolas" w:eastAsia="Consolas" w:cs="Consolas"/>
          <w:b w:val="0"/>
          <w:bCs w:val="0"/>
          <w:color w:val="D4D4D4"/>
          <w:kern w:val="0"/>
          <w:sz w:val="16"/>
          <w:szCs w:val="16"/>
          <w:shd w:val="clear" w:fill="1E1E1E"/>
          <w:lang w:val="en-IN" w:eastAsia="zh-CN" w:bidi="ar"/>
        </w:rPr>
        <w:t xml:space="preserve">   // This is not a perfect example need to check more on this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select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&lt;-one: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 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&lt;-two: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"No data to receive"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 xml:space="preserve"> * time.Millisecond)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r>
        <w:rPr>
          <w:rFonts w:hint="default"/>
          <w:b w:val="0"/>
          <w:bCs w:val="0"/>
          <w:color w:val="202224"/>
          <w:sz w:val="24"/>
          <w:szCs w:val="24"/>
          <w:highlight w:val="none"/>
          <w:lang w:val="en-US"/>
        </w:rPr>
        <w:t>Write a program that will continuously take the data from the channel and print from 2 different functions?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 </w:t>
      </w:r>
      <w:r>
        <w:rPr>
          <w:rFonts w:hint="default" w:ascii="Consolas" w:hAnsi="Consolas" w:eastAsia="Consolas" w:cs="Consolas"/>
          <w:b w:val="0"/>
          <w:bCs w:val="0"/>
          <w:color w:val="6A9955"/>
          <w:kern w:val="0"/>
          <w:sz w:val="16"/>
          <w:szCs w:val="16"/>
          <w:shd w:val="clear" w:fill="1E1E1E"/>
          <w:lang w:val="en-US" w:eastAsia="zh-CN" w:bidi="ar"/>
        </w:rPr>
        <w:t>// This is not a perfect example need to check more on this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server1</w:t>
      </w:r>
      <w:r>
        <w:rPr>
          <w:rFonts w:hint="default" w:ascii="Consolas" w:hAnsi="Consolas" w:eastAsia="Consolas" w:cs="Consolas"/>
          <w:b w:val="0"/>
          <w:bCs w:val="0"/>
          <w:color w:val="D4D4D4"/>
          <w:kern w:val="0"/>
          <w:sz w:val="16"/>
          <w:szCs w:val="16"/>
          <w:shd w:val="clear" w:fill="1E1E1E"/>
          <w:lang w:val="en-US" w:eastAsia="zh-CN" w:bidi="ar"/>
        </w:rPr>
        <w:t xml:space="preserve">(channel1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channel1 &lt;- </w:t>
      </w:r>
      <w:r>
        <w:rPr>
          <w:rFonts w:hint="default" w:ascii="Consolas" w:hAnsi="Consolas" w:eastAsia="Consolas" w:cs="Consolas"/>
          <w:b w:val="0"/>
          <w:bCs w:val="0"/>
          <w:color w:val="CE9178"/>
          <w:kern w:val="0"/>
          <w:sz w:val="16"/>
          <w:szCs w:val="16"/>
          <w:shd w:val="clear" w:fill="1E1E1E"/>
          <w:lang w:val="en-US" w:eastAsia="zh-CN" w:bidi="ar"/>
        </w:rPr>
        <w:t>"Echo from server1"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server2</w:t>
      </w:r>
      <w:r>
        <w:rPr>
          <w:rFonts w:hint="default" w:ascii="Consolas" w:hAnsi="Consolas" w:eastAsia="Consolas" w:cs="Consolas"/>
          <w:b w:val="0"/>
          <w:bCs w:val="0"/>
          <w:color w:val="D4D4D4"/>
          <w:kern w:val="0"/>
          <w:sz w:val="16"/>
          <w:szCs w:val="16"/>
          <w:shd w:val="clear" w:fill="1E1E1E"/>
          <w:lang w:val="en-US" w:eastAsia="zh-CN" w:bidi="ar"/>
        </w:rPr>
        <w:t xml:space="preserve">(channel2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channel2 &lt;- </w:t>
      </w:r>
      <w:r>
        <w:rPr>
          <w:rFonts w:hint="default" w:ascii="Consolas" w:hAnsi="Consolas" w:eastAsia="Consolas" w:cs="Consolas"/>
          <w:b w:val="0"/>
          <w:bCs w:val="0"/>
          <w:color w:val="CE9178"/>
          <w:kern w:val="0"/>
          <w:sz w:val="16"/>
          <w:szCs w:val="16"/>
          <w:shd w:val="clear" w:fill="1E1E1E"/>
          <w:lang w:val="en-US" w:eastAsia="zh-CN" w:bidi="ar"/>
        </w:rPr>
        <w:t>"Echo from server2"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channel1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channel2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server1</w:t>
      </w:r>
      <w:r>
        <w:rPr>
          <w:rFonts w:hint="default" w:ascii="Consolas" w:hAnsi="Consolas" w:eastAsia="Consolas" w:cs="Consolas"/>
          <w:b w:val="0"/>
          <w:bCs w:val="0"/>
          <w:color w:val="D4D4D4"/>
          <w:kern w:val="0"/>
          <w:sz w:val="16"/>
          <w:szCs w:val="16"/>
          <w:shd w:val="clear" w:fill="1E1E1E"/>
          <w:lang w:val="en-US" w:eastAsia="zh-CN" w:bidi="ar"/>
        </w:rPr>
        <w:t>(channel1)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server2</w:t>
      </w:r>
      <w:r>
        <w:rPr>
          <w:rFonts w:hint="default" w:ascii="Consolas" w:hAnsi="Consolas" w:eastAsia="Consolas" w:cs="Consolas"/>
          <w:b w:val="0"/>
          <w:bCs w:val="0"/>
          <w:color w:val="D4D4D4"/>
          <w:kern w:val="0"/>
          <w:sz w:val="16"/>
          <w:szCs w:val="16"/>
          <w:shd w:val="clear" w:fill="1E1E1E"/>
          <w:lang w:val="en-US" w:eastAsia="zh-CN" w:bidi="ar"/>
        </w:rPr>
        <w:t>(channel2)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select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&lt;-channel1: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&lt;-channel2: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fmt.Println("No data to receive")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time.Sleep(3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selectstatement.go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and so 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onsolas" w:hAnsi="Consolas" w:eastAsia="Consolas" w:cs="Consolas"/>
          <w:i w:val="0"/>
          <w:iCs w:val="0"/>
          <w:caps w:val="0"/>
          <w:color w:val="F8F8F2"/>
          <w:spacing w:val="2"/>
          <w:sz w:val="17"/>
          <w:szCs w:val="17"/>
          <w:shd w:val="clear" w:fill="272822"/>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Size of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Directional and unidirectional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Concurrency with go routine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"time"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 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"Done!"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time.</w:t>
      </w:r>
      <w:r>
        <w:rPr>
          <w:rFonts w:ascii="Courier New" w:hAnsi="Courier New" w:eastAsia="Courier New" w:cs="Courier New"/>
          <w:color w:val="DCDCAA"/>
          <w:sz w:val="21"/>
          <w:szCs w:val="21"/>
          <w:shd w:val="clear" w:fill="202224"/>
          <w:rtl w:val="0"/>
        </w:rPr>
        <w:t>Sleep</w:t>
      </w:r>
      <w:r>
        <w:rPr>
          <w:rFonts w:ascii="Courier New" w:hAnsi="Courier New" w:eastAsia="Courier New" w:cs="Courier New"/>
          <w:color w:val="D4D4D4"/>
          <w:sz w:val="21"/>
          <w:szCs w:val="21"/>
          <w:shd w:val="clear" w:fill="202224"/>
          <w:rtl w:val="0"/>
        </w:rPr>
        <w:t>(time.</w:t>
      </w:r>
      <w:r>
        <w:rPr>
          <w:rFonts w:ascii="Courier New" w:hAnsi="Courier New" w:eastAsia="Courier New" w:cs="Courier New"/>
          <w:color w:val="9CDCFE"/>
          <w:sz w:val="21"/>
          <w:szCs w:val="21"/>
          <w:shd w:val="clear" w:fill="202224"/>
          <w:rtl w:val="0"/>
        </w:rPr>
        <w:t>Second</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42464C"/>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PS F:\Training\Golang\Program&gt; go run concurrency.go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are executing a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Done!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have successfully run the concurrency execution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Main program will creates go routine for executing timesThree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There for fmt.Println(“Done!”) will executes before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But, what if we need some value returning from that function to continue with our main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Thats where channel comes and save the day.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B5CEA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number * </w:t>
      </w:r>
      <w:r>
        <w:rPr>
          <w:rFonts w:ascii="Courier New" w:hAnsi="Courier New" w:eastAsia="Courier New" w:cs="Courier New"/>
          <w:color w:val="B5CEA8"/>
          <w:sz w:val="21"/>
          <w:szCs w:val="21"/>
          <w:shd w:val="clear" w:fill="202224"/>
          <w:rtl w:val="0"/>
        </w:rPr>
        <w:t>3</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&lt;- result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DCDCAA"/>
          <w:sz w:val="21"/>
          <w:szCs w:val="21"/>
          <w:shd w:val="clear" w:fill="202224"/>
          <w:rtl w:val="0"/>
        </w:rPr>
        <w:t>make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&lt;-ch</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Printf</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 xml:space="preserve">"The result is: </w:t>
      </w:r>
      <w:r>
        <w:rPr>
          <w:rFonts w:ascii="Courier New" w:hAnsi="Courier New" w:eastAsia="Courier New" w:cs="Courier New"/>
          <w:color w:val="9CDCFE"/>
          <w:sz w:val="21"/>
          <w:szCs w:val="21"/>
          <w:shd w:val="clear" w:fill="202224"/>
          <w:rtl w:val="0"/>
        </w:rPr>
        <w:t>%v</w:t>
      </w:r>
      <w:r>
        <w:rPr>
          <w:rFonts w:ascii="Courier New" w:hAnsi="Courier New" w:eastAsia="Courier New" w:cs="Courier New"/>
          <w:color w:val="CE9178"/>
          <w:sz w:val="21"/>
          <w:szCs w:val="21"/>
          <w:shd w:val="clear" w:fill="202224"/>
          <w:rtl w:val="0"/>
        </w:rPr>
        <w: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are executing a goroutine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tl w:val="0"/>
        </w:rPr>
      </w:pPr>
      <w:r>
        <w:rPr>
          <w:color w:val="202224"/>
          <w:sz w:val="24"/>
          <w:szCs w:val="24"/>
          <w:highlight w:val="white"/>
          <w:rtl w:val="0"/>
        </w:rPr>
        <w:t>The result is: 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r>
        <w:rPr>
          <w:rFonts w:hint="default"/>
          <w:color w:val="202224"/>
          <w:sz w:val="24"/>
          <w:szCs w:val="24"/>
          <w:highlight w:val="white"/>
          <w:rtl w:val="0"/>
          <w:lang w:val="en-US"/>
        </w:rPr>
        <w:t>Write a program to use unbuffered channel?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 &lt;-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channelunbuffered.go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7</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r>
        <w:rPr>
          <w:rFonts w:hint="default"/>
          <w:color w:val="202224"/>
          <w:sz w:val="24"/>
          <w:szCs w:val="24"/>
          <w:highlight w:val="white"/>
          <w:rtl w:val="0"/>
          <w:lang w:val="en-US"/>
        </w:rPr>
        <w:t>Write a program for buffered channel?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 &lt;-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go run channelbuffered.go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tl w:val="0"/>
        </w:rPr>
      </w:pPr>
      <w:r>
        <w:rPr>
          <w:color w:val="202224"/>
          <w:sz w:val="24"/>
          <w:szCs w:val="24"/>
          <w:highlight w:val="white"/>
          <w:rtl w:val="0"/>
        </w:rPr>
        <w:t>Once the main program executes the goroutines, it waits for the channel to get some data before continuing, therefore fmt.Println("The result is: %v", result) is executed after the goroutine returns the result. This doesn’t mean that the main program will wait for the full goroutine to execute, just until the data is served to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b/>
          <w:bCs/>
          <w:color w:val="202224"/>
          <w:sz w:val="24"/>
          <w:szCs w:val="24"/>
          <w:highlight w:val="none"/>
          <w:rtl w:val="0"/>
          <w:lang w:val="en-IN"/>
        </w:rPr>
        <w:t xml:space="preserve">ONCE </w:t>
      </w:r>
      <w:r>
        <w:rPr>
          <w:rFonts w:hint="default"/>
          <w:color w:val="202224"/>
          <w:sz w:val="24"/>
          <w:szCs w:val="24"/>
          <w:highlight w:val="none"/>
          <w:rtl w:val="0"/>
          <w:lang w:val="en-IN"/>
        </w:rPr>
        <w:t>function in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sync.Once is a type in the Go standard library that is used to ensure that a piece of code is executed only once, even if multiple goroutines are trying to execute it concurrently.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Syntx 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var once sync.Once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once.Do(function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globalVar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once</w:t>
      </w:r>
      <w:r>
        <w:rPr>
          <w:rFonts w:hint="default" w:ascii="Consolas" w:hAnsi="Consolas" w:eastAsia="Consolas" w:cs="Consolas"/>
          <w:b w:val="0"/>
          <w:bCs w:val="0"/>
          <w:color w:val="D4D4D4"/>
          <w:kern w:val="0"/>
          <w:sz w:val="16"/>
          <w:szCs w:val="16"/>
          <w:shd w:val="clear" w:fill="1E1E1E"/>
          <w:lang w:val="en-US" w:eastAsia="zh-CN" w:bidi="ar"/>
        </w:rPr>
        <w:t xml:space="preserve"> sync.Once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initialize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globalVar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42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(initialize)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(initialize)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(initialize)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(globalVar) </w:t>
      </w:r>
      <w:r>
        <w:rPr>
          <w:rFonts w:hint="default" w:ascii="Consolas" w:hAnsi="Consolas" w:eastAsia="Consolas" w:cs="Consolas"/>
          <w:b w:val="0"/>
          <w:bCs w:val="0"/>
          <w:color w:val="6A9955"/>
          <w:kern w:val="0"/>
          <w:sz w:val="16"/>
          <w:szCs w:val="16"/>
          <w:shd w:val="clear" w:fill="1E1E1E"/>
          <w:lang w:val="en-US" w:eastAsia="zh-CN" w:bidi="ar"/>
        </w:rPr>
        <w:t>// prints 42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Here we initialise variable 2 times but it will do only one 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onceinitialisevariable.go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Write a program to use once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call function multiple time and show the use of once function in 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setup</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"Initializing shared resource..."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once</w:t>
      </w:r>
      <w:r>
        <w:rPr>
          <w:rFonts w:hint="default" w:ascii="Consolas" w:hAnsi="Consolas" w:eastAsia="Consolas" w:cs="Consolas"/>
          <w:b w:val="0"/>
          <w:bCs w:val="0"/>
          <w:color w:val="D4D4D4"/>
          <w:kern w:val="0"/>
          <w:sz w:val="16"/>
          <w:szCs w:val="16"/>
          <w:shd w:val="clear" w:fill="1E1E1E"/>
          <w:lang w:val="en-US" w:eastAsia="zh-CN" w:bidi="ar"/>
        </w:rPr>
        <w:t xml:space="preserve"> sync.Once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(setup)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(setup)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(setup)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onceprint.go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Initializing shared resource...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The role of this function is just call your code once only.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One of the most design pattern is the singletone design pattern.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Package sync provides basic synchronization primitives such as mutual exclusion locks. Other than the Once and WaitGroup types, most are intended for use by low-level library routines. Higher-level synchronization is better done via channels and communication.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DbConnection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dbConnOnce</w:t>
      </w:r>
      <w:r>
        <w:rPr>
          <w:rFonts w:hint="default" w:ascii="Consolas" w:hAnsi="Consolas" w:eastAsia="Consolas" w:cs="Consolas"/>
          <w:b w:val="0"/>
          <w:bCs w:val="0"/>
          <w:color w:val="D4D4D4"/>
          <w:kern w:val="0"/>
          <w:sz w:val="16"/>
          <w:szCs w:val="16"/>
          <w:shd w:val="clear" w:fill="1E1E1E"/>
          <w:lang w:val="en-US" w:eastAsia="zh-CN" w:bidi="ar"/>
        </w:rPr>
        <w:t xml:space="preserve"> sync.Once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*DbConnection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 *DbConnection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dbConnOnce.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 &amp;DbConnection{}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"Outside"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conn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i&lt;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Singletone design pattern can also be implemented by using the mutex lock as below.</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DbConnection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mut</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*DbConnection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 *DbConnection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Lock and unlock the entire GetInstance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mut.</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mut.</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conn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 &amp;DbConnection{}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"Outside"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conn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oncewithmutex.go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Resource pool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Resource pool is a pattern used in concurrent programming.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These will help to manage pool of resources that are shared among the multiple consumers.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 purpose of resource pool is to improve the performance and scalability by allowing the large number of resources to be shared with ,multiple consumers.</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hanging="420" w:firstLine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Creating the fixed number or a pool of things for use.</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hanging="420" w:firstLine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It is commonly used to constraint things that are expensive.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Resource pool contains number of resources such as databse connections, sockets, file handlers etc</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These resources are created and initilised in advance, and are then available for consumer for example worker go routine and thread.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Resource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ID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ResourcePool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resources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*Resource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NewResourcePool</w:t>
      </w:r>
      <w:r>
        <w:rPr>
          <w:rFonts w:hint="default" w:ascii="Consolas" w:hAnsi="Consolas" w:eastAsia="Consolas" w:cs="Consolas"/>
          <w:b w:val="0"/>
          <w:bCs w:val="0"/>
          <w:color w:val="D4D4D4"/>
          <w:kern w:val="0"/>
          <w:sz w:val="16"/>
          <w:szCs w:val="16"/>
          <w:shd w:val="clear" w:fill="1E1E1E"/>
          <w:lang w:val="en-US" w:eastAsia="zh-CN" w:bidi="ar"/>
        </w:rPr>
        <w:t xml:space="preserve">(numResources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*ResourcePool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rp</w:t>
      </w:r>
      <w:r>
        <w:rPr>
          <w:rFonts w:hint="default" w:ascii="Consolas" w:hAnsi="Consolas" w:eastAsia="Consolas" w:cs="Consolas"/>
          <w:b w:val="0"/>
          <w:bCs w:val="0"/>
          <w:color w:val="D4D4D4"/>
          <w:kern w:val="0"/>
          <w:sz w:val="16"/>
          <w:szCs w:val="16"/>
          <w:shd w:val="clear" w:fill="1E1E1E"/>
          <w:lang w:val="en-US" w:eastAsia="zh-CN" w:bidi="ar"/>
        </w:rPr>
        <w:t xml:space="preserve"> := &amp;ResourcePool{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resources: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*Resource, numResources),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numResources;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rp.resources &lt;- &amp;Resource{ID: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(rp *ResourcePool) </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*Resource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&lt;-rp.resources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(rp *ResourcePool) </w:t>
      </w:r>
      <w:r>
        <w:rPr>
          <w:rFonts w:hint="default" w:ascii="Consolas" w:hAnsi="Consolas" w:eastAsia="Consolas" w:cs="Consolas"/>
          <w:b w:val="0"/>
          <w:bCs w:val="0"/>
          <w:color w:val="DCDCAA"/>
          <w:kern w:val="0"/>
          <w:sz w:val="16"/>
          <w:szCs w:val="16"/>
          <w:shd w:val="clear" w:fill="1E1E1E"/>
          <w:lang w:val="en-US" w:eastAsia="zh-CN" w:bidi="ar"/>
        </w:rPr>
        <w:t>Put</w:t>
      </w:r>
      <w:r>
        <w:rPr>
          <w:rFonts w:hint="default" w:ascii="Consolas" w:hAnsi="Consolas" w:eastAsia="Consolas" w:cs="Consolas"/>
          <w:b w:val="0"/>
          <w:bCs w:val="0"/>
          <w:color w:val="D4D4D4"/>
          <w:kern w:val="0"/>
          <w:sz w:val="16"/>
          <w:szCs w:val="16"/>
          <w:shd w:val="clear" w:fill="1E1E1E"/>
          <w:lang w:val="en-US" w:eastAsia="zh-CN" w:bidi="ar"/>
        </w:rPr>
        <w:t>(r *Resource)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rp.resources &lt;- 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NewResourcePool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 xml:space="preserve"> := rp.</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"Got resource:"</w:t>
      </w:r>
      <w:r>
        <w:rPr>
          <w:rFonts w:hint="default" w:ascii="Consolas" w:hAnsi="Consolas" w:eastAsia="Consolas" w:cs="Consolas"/>
          <w:b w:val="0"/>
          <w:bCs w:val="0"/>
          <w:color w:val="D4D4D4"/>
          <w:kern w:val="0"/>
          <w:sz w:val="16"/>
          <w:szCs w:val="16"/>
          <w:shd w:val="clear" w:fill="1E1E1E"/>
          <w:lang w:val="en-US" w:eastAsia="zh-CN" w:bidi="ar"/>
        </w:rPr>
        <w:t>, res.ID)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rp.</w:t>
      </w:r>
      <w:r>
        <w:rPr>
          <w:rFonts w:hint="default" w:ascii="Consolas" w:hAnsi="Consolas" w:eastAsia="Consolas" w:cs="Consolas"/>
          <w:b w:val="0"/>
          <w:bCs w:val="0"/>
          <w:color w:val="DCDCAA"/>
          <w:kern w:val="0"/>
          <w:sz w:val="16"/>
          <w:szCs w:val="16"/>
          <w:shd w:val="clear" w:fill="1E1E1E"/>
          <w:lang w:val="en-US" w:eastAsia="zh-CN" w:bidi="ar"/>
        </w:rPr>
        <w:t>Put</w:t>
      </w:r>
      <w:r>
        <w:rPr>
          <w:rFonts w:hint="default" w:ascii="Consolas" w:hAnsi="Consolas" w:eastAsia="Consolas" w:cs="Consolas"/>
          <w:b w:val="0"/>
          <w:bCs w:val="0"/>
          <w:color w:val="D4D4D4"/>
          <w:kern w:val="0"/>
          <w:sz w:val="16"/>
          <w:szCs w:val="16"/>
          <w:shd w:val="clear" w:fill="1E1E1E"/>
          <w:lang w:val="en-US" w:eastAsia="zh-CN" w:bidi="ar"/>
        </w:rPr>
        <w:t>(res)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"Returned resource:"</w:t>
      </w:r>
      <w:r>
        <w:rPr>
          <w:rFonts w:hint="default" w:ascii="Consolas" w:hAnsi="Consolas" w:eastAsia="Consolas" w:cs="Consolas"/>
          <w:b w:val="0"/>
          <w:bCs w:val="0"/>
          <w:color w:val="D4D4D4"/>
          <w:kern w:val="0"/>
          <w:sz w:val="16"/>
          <w:szCs w:val="16"/>
          <w:shd w:val="clear" w:fill="1E1E1E"/>
          <w:lang w:val="en-US" w:eastAsia="zh-CN" w:bidi="ar"/>
        </w:rPr>
        <w:t>, res.ID)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resourcepoolwithchannel.go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Got resource: 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Returned resource: 0</w:t>
      </w:r>
      <w:r>
        <w:rPr>
          <w:rFonts w:hint="default" w:ascii="Consolas" w:hAnsi="Consolas" w:eastAsia="Consolas" w:cs="Consolas"/>
          <w:b w:val="0"/>
          <w:bCs w:val="0"/>
          <w:color w:val="D4D4D4"/>
          <w:kern w:val="0"/>
          <w:sz w:val="16"/>
          <w:szCs w:val="16"/>
          <w:shd w:val="clear" w:fill="1E1E1E"/>
          <w:lang w:val="en-US" w:eastAsia="zh-CN" w:bidi="ar"/>
        </w:rPr>
        <w:br w:type="textWrapping"/>
      </w: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jc w:val="left"/>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Note that in this example I've used a simple channel and a mutex, but in real life it's better to use more advance libraries like pool package in golang to achieve the same purpose.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US"/>
        </w:rPr>
        <w:t>Worker</w:t>
      </w:r>
      <w:r>
        <w:rPr>
          <w:rFonts w:hint="default"/>
          <w:b/>
          <w:bCs/>
          <w:color w:val="202224"/>
          <w:sz w:val="24"/>
          <w:szCs w:val="24"/>
          <w:highlight w:val="none"/>
          <w:lang w:val="en-IN"/>
        </w:rPr>
        <w:t xml:space="preserve"> pool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Golang supports worker pool as a pattern.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Worker pool is designed in which fixed number of m workers (Go routines) works on n task in work queue (Go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The work resides in queue untill a worker finish its current task and pull a new one.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How worker pool works</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Creating the channel to hold the task to be processed</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IN"/>
        </w:rPr>
        <w:t>Creating a number of go routine to pull a task from the channel and process them</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IN"/>
        </w:rPr>
        <w:t>Sending the tasks to the channels to be processed by worker go routine.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color w:val="202224"/>
          <w:sz w:val="24"/>
          <w:szCs w:val="24"/>
          <w:highlight w:val="none"/>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bCs/>
          <w:color w:val="202224"/>
          <w:sz w:val="24"/>
          <w:szCs w:val="24"/>
          <w:highlight w:val="none"/>
          <w:lang w:val="en-IN"/>
        </w:rPr>
      </w:pPr>
      <w:r>
        <w:rPr>
          <w:rFonts w:hint="default"/>
          <w:b/>
          <w:bCs/>
          <w:color w:val="202224"/>
          <w:sz w:val="24"/>
          <w:szCs w:val="24"/>
          <w:highlight w:val="none"/>
          <w:lang w:val="en-IN"/>
        </w:rPr>
        <w:t>Application of the worker pool</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Data processing:</w:t>
      </w:r>
      <w:r>
        <w:rPr>
          <w:rFonts w:hint="default"/>
          <w:color w:val="202224"/>
          <w:sz w:val="24"/>
          <w:szCs w:val="24"/>
          <w:highlight w:val="none"/>
          <w:lang w:val="en-IN"/>
        </w:rPr>
        <w:t xml:space="preserve"> When you have a large dataset that needs to be processed, you can use a worker pool to divide the dataset into smaller chunks and process them concurrently.</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Network requests:</w:t>
      </w:r>
      <w:r>
        <w:rPr>
          <w:rFonts w:hint="default"/>
          <w:color w:val="202224"/>
          <w:sz w:val="24"/>
          <w:szCs w:val="24"/>
          <w:highlight w:val="none"/>
          <w:lang w:val="en-IN"/>
        </w:rPr>
        <w:t xml:space="preserve"> When you need to make a large number of network requests, you can use a worker pool to handle the requests concurrently and avoid overloading the network.</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Image processing:</w:t>
      </w:r>
      <w:r>
        <w:rPr>
          <w:rFonts w:hint="default"/>
          <w:color w:val="202224"/>
          <w:sz w:val="24"/>
          <w:szCs w:val="24"/>
          <w:highlight w:val="none"/>
          <w:lang w:val="en-IN"/>
        </w:rPr>
        <w:t xml:space="preserve"> When you need to process a large number of images, you can use a worker pool to divide the images into smaller chunks and process them concurrently.</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File processing:</w:t>
      </w:r>
      <w:r>
        <w:rPr>
          <w:rFonts w:hint="default"/>
          <w:color w:val="202224"/>
          <w:sz w:val="24"/>
          <w:szCs w:val="24"/>
          <w:highlight w:val="none"/>
          <w:lang w:val="en-IN"/>
        </w:rPr>
        <w:t xml:space="preserve"> When you need to process large number of files, you can use a worker pool to divide the files into smaller chunks and process them concurrently.</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Parallel computing:</w:t>
      </w:r>
      <w:r>
        <w:rPr>
          <w:rFonts w:hint="default"/>
          <w:color w:val="202224"/>
          <w:sz w:val="24"/>
          <w:szCs w:val="24"/>
          <w:highlight w:val="none"/>
          <w:lang w:val="en-IN"/>
        </w:rPr>
        <w:t xml:space="preserve"> When you have a complex algorithm that can be broken down into smaller tasks and performed concurrently.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(id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jobs &lt;-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results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&lt;-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jobs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 id, </w:t>
      </w:r>
      <w:r>
        <w:rPr>
          <w:rFonts w:hint="default" w:ascii="Consolas" w:hAnsi="Consolas" w:eastAsia="Consolas" w:cs="Consolas"/>
          <w:b w:val="0"/>
          <w:bCs w:val="0"/>
          <w:color w:val="CE9178"/>
          <w:kern w:val="0"/>
          <w:sz w:val="16"/>
          <w:szCs w:val="16"/>
          <w:shd w:val="clear" w:fill="1E1E1E"/>
          <w:lang w:val="en-US" w:eastAsia="zh-CN" w:bidi="ar"/>
        </w:rPr>
        <w:t>"processing job"</w:t>
      </w:r>
      <w:r>
        <w:rPr>
          <w:rFonts w:hint="default" w:ascii="Consolas" w:hAnsi="Consolas" w:eastAsia="Consolas" w:cs="Consolas"/>
          <w:b w:val="0"/>
          <w:bCs w:val="0"/>
          <w:color w:val="D4D4D4"/>
          <w:kern w:val="0"/>
          <w:sz w:val="16"/>
          <w:szCs w:val="16"/>
          <w:shd w:val="clear" w:fill="1E1E1E"/>
          <w:lang w:val="en-US" w:eastAsia="zh-CN" w:bidi="ar"/>
        </w:rPr>
        <w: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results &lt;- j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job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result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 &lt;=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w++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(w, job, result)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job &lt;-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(job)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&lt;-result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workerpool.go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8</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worker 2 processing job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r>
        <w:rPr>
          <w:rFonts w:hint="default"/>
          <w:color w:val="202224"/>
          <w:sz w:val="24"/>
          <w:szCs w:val="24"/>
          <w:highlight w:val="white"/>
          <w:lang w:val="en-IN"/>
        </w:rPr>
        <w:t>Write a program to perform 10 tasks use 2 workers. Use waitgroup, 2 channel to perform the task.</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(id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jobs &lt;-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results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&lt;-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jobs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 id, </w:t>
      </w:r>
      <w:r>
        <w:rPr>
          <w:rFonts w:hint="default" w:ascii="Consolas" w:hAnsi="Consolas" w:eastAsia="Consolas" w:cs="Consolas"/>
          <w:b w:val="0"/>
          <w:bCs w:val="0"/>
          <w:color w:val="CE9178"/>
          <w:kern w:val="0"/>
          <w:sz w:val="16"/>
          <w:szCs w:val="16"/>
          <w:shd w:val="clear" w:fill="1E1E1E"/>
          <w:lang w:val="en-US" w:eastAsia="zh-CN" w:bidi="ar"/>
        </w:rPr>
        <w:t>"processing job"</w:t>
      </w:r>
      <w:r>
        <w:rPr>
          <w:rFonts w:hint="default" w:ascii="Consolas" w:hAnsi="Consolas" w:eastAsia="Consolas" w:cs="Consolas"/>
          <w:b w:val="0"/>
          <w:bCs w:val="0"/>
          <w:color w:val="D4D4D4"/>
          <w:kern w:val="0"/>
          <w:sz w:val="16"/>
          <w:szCs w:val="16"/>
          <w:shd w:val="clear" w:fill="1E1E1E"/>
          <w:lang w:val="en-US" w:eastAsia="zh-CN" w:bidi="ar"/>
        </w:rPr>
        <w: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//time.Sleep(time.Second)  this will run a job sequnceially since we use the 1 second time to cmplete the go routine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results &lt;- j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job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result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 &lt;=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w++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(w, job, result, &amp;wg)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job &lt;-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(job)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&lt;-result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"All worker have been processed"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workerpoolwaitgroup.go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All worker have been processed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r>
        <w:rPr>
          <w:rFonts w:hint="default"/>
          <w:color w:val="202224"/>
          <w:sz w:val="24"/>
          <w:szCs w:val="24"/>
          <w:highlight w:val="white"/>
          <w:lang w:val="en-IN"/>
        </w:rPr>
        <w:t>Write a program that use single channel, waitgroup, 3 worker complete the 5 tasks using worker pool.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(id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tasks &lt;-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task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tasks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"Worker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processing task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id, task)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tasks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Create a fixed number of worker goroutines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(i, tasks, &amp;wg)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Send tasks to the task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tasks &lt;-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(tasks)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Wait for all the worker goroutines to finish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"All tasks have been processed"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run workerpoolwaitgroup3worker5tasksinglechannel.go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3 processing task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3 processing task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3 processing task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task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task 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All tasks have been processed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US"/>
        </w:rPr>
      </w:pPr>
      <w:r>
        <w:rPr>
          <w:rFonts w:hint="default"/>
          <w:b/>
          <w:bCs/>
          <w:color w:val="202224"/>
          <w:sz w:val="24"/>
          <w:szCs w:val="24"/>
          <w:highlight w:val="none"/>
          <w:lang w:val="en-US"/>
        </w:rPr>
        <w:t>Atomics in golang</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Golang supports special fuction called atomic.</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Used to synchronise the memory while working with the go routine.</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The purpose of this function is to reduce the use of samer memory location when we called multiple go routines.</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Package atomic provides low-level atomic memory primitives useful for implementing synchronization algorithms.</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These functions require great care to be used correctly. Except for special, low-level applications, synchronization is better done with channels or the facilities of the sync package. Share memory by communicating; don't communicate by sharing memory.</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It will not work with int it will needed uint32/uint64/int64/int32/uintptr/type value/pointer/bool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Basic operation for which it can be used is</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Add</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Compare</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load</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store</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swap</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b/>
          <w:bCs/>
          <w:color w:val="202224"/>
          <w:sz w:val="24"/>
          <w:szCs w:val="24"/>
          <w:highlight w:val="none"/>
          <w:lang w:val="en-US"/>
        </w:rPr>
      </w:pPr>
      <w:r>
        <w:rPr>
          <w:rFonts w:hint="default"/>
          <w:b/>
          <w:bCs/>
          <w:color w:val="202224"/>
          <w:sz w:val="24"/>
          <w:szCs w:val="24"/>
          <w:highlight w:val="none"/>
          <w:lang w:val="en-US"/>
        </w:rPr>
        <w:t>Use of atomic operations in Golang</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Atomic operations are used when we need to have a shared variable between different goroutines which will be updated by them. If the updating operation is not synchronized then it will create a problem that we saw.</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Wrtie a program to increment counte 1000 times using the atomic</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Write a program that will call 1000 go routine with atomic sync package.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"sync/atomic"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uint64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atomic.</w:t>
      </w:r>
      <w:r>
        <w:rPr>
          <w:rFonts w:hint="default" w:ascii="Consolas" w:hAnsi="Consolas" w:eastAsia="Consolas" w:cs="Consolas"/>
          <w:b w:val="0"/>
          <w:bCs w:val="0"/>
          <w:color w:val="DCDCAA"/>
          <w:kern w:val="0"/>
          <w:sz w:val="16"/>
          <w:szCs w:val="16"/>
          <w:shd w:val="clear" w:fill="1E1E1E"/>
          <w:lang w:val="en-US" w:eastAsia="zh-CN" w:bidi="ar"/>
        </w:rPr>
        <w:t>AddUint64</w:t>
      </w:r>
      <w:r>
        <w:rPr>
          <w:rFonts w:hint="default" w:ascii="Consolas" w:hAnsi="Consolas" w:eastAsia="Consolas" w:cs="Consolas"/>
          <w:b w:val="0"/>
          <w:bCs w:val="0"/>
          <w:color w:val="D4D4D4"/>
          <w:kern w:val="0"/>
          <w:sz w:val="16"/>
          <w:szCs w:val="16"/>
          <w:shd w:val="clear" w:fill="1E1E1E"/>
          <w:lang w:val="en-US" w:eastAsia="zh-CN" w:bidi="ar"/>
        </w:rPr>
        <w:t xml:space="preserve">(&amp;counter,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atomic1000goroutine.go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Chars="0" w:right="0" w:rightChars="0"/>
        <w:jc w:val="left"/>
        <w:rPr>
          <w:rFonts w:hint="default"/>
          <w:color w:val="202224"/>
          <w:sz w:val="24"/>
          <w:szCs w:val="24"/>
          <w:highlight w:val="none"/>
          <w:lang w:val="en-US"/>
        </w:rPr>
      </w:pPr>
      <w:r>
        <w:rPr>
          <w:rFonts w:hint="default"/>
          <w:color w:val="202224"/>
          <w:sz w:val="24"/>
          <w:szCs w:val="24"/>
          <w:highlight w:val="none"/>
          <w:lang w:val="en-US"/>
        </w:rPr>
        <w:t>There are a few things to keep in mind when using the atomic package in Go:</w:t>
      </w:r>
    </w:p>
    <w:p>
      <w:pPr>
        <w:keepNext w:val="0"/>
        <w:keepLines w:val="0"/>
        <w:widowControl/>
        <w:suppressLineNumbers w:val="0"/>
        <w:jc w:val="left"/>
        <w:rPr>
          <w:rFonts w:hint="default"/>
        </w:rPr>
      </w:pP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The atomic package only provides a limited set of operations, such as atomic increments and exchanges. If you need to perform more complex operations, you may need to use other synchronization mechanisms, such as mutexes.</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The atomic operations are implemented using low-level CPU instructions, which means they are very fast but also potentially platform-dependent. You should be aware of this when writing code that needs to be portable across different architectures.</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The atomic package is intended for use in low-level code, such as in the implementation of higher-level synchronization primitives. It is not designed for use as a general-purpose synchronization mechanism.</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You should be careful to ensure that the variables you are using with the atomic package are properly aligned in memory. On some architectures, unaligned access to atomic variables can cause performance issues or even crashes.</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If you are using the atomic package to synchronize access to a variable from multiple goroutines, you should be aware of the possibility of contention. Contention can occur when multiple goroutines try to access the same atomic variable simultaneously, which can lead to performance issues.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Ways to wait the multiple go routines?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How many ways are there to wait the multiple go routine?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how to sync the multiple go routine?</w:t>
      </w:r>
    </w:p>
    <w:p>
      <w:pPr>
        <w:keepNext w:val="0"/>
        <w:keepLines w:val="0"/>
        <w:pageBreakBefore w:val="0"/>
        <w:widowControl/>
        <w:numPr>
          <w:ilvl w:val="0"/>
          <w:numId w:val="34"/>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Wait group</w:t>
      </w:r>
    </w:p>
    <w:p>
      <w:pPr>
        <w:keepNext w:val="0"/>
        <w:keepLines w:val="0"/>
        <w:pageBreakBefore w:val="0"/>
        <w:widowControl/>
        <w:numPr>
          <w:ilvl w:val="0"/>
          <w:numId w:val="34"/>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sync.once    // Not sure how to do it with this function</w:t>
      </w:r>
    </w:p>
    <w:p>
      <w:pPr>
        <w:keepNext w:val="0"/>
        <w:keepLines w:val="0"/>
        <w:pageBreakBefore w:val="0"/>
        <w:widowControl/>
        <w:numPr>
          <w:ilvl w:val="0"/>
          <w:numId w:val="34"/>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Workers pool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Developing a webservices</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rPr>
      </w:pPr>
      <w:r>
        <w:rPr>
          <w:color w:val="202224"/>
          <w:sz w:val="24"/>
          <w:szCs w:val="24"/>
          <w:highlight w:val="white"/>
          <w:rtl w:val="0"/>
        </w:rPr>
        <w:t xml:space="preserve">Download source code from </w:t>
      </w:r>
      <w:r>
        <w:fldChar w:fldCharType="begin"/>
      </w:r>
      <w:r>
        <w:instrText xml:space="preserve"> HYPERLINK "https://github.com/tsawler/bookings-udemy/releases/tag/v21" \h </w:instrText>
      </w:r>
      <w:r>
        <w:fldChar w:fldCharType="separate"/>
      </w:r>
      <w:r>
        <w:rPr>
          <w:color w:val="1155CC"/>
          <w:sz w:val="24"/>
          <w:szCs w:val="24"/>
          <w:highlight w:val="white"/>
          <w:u w:val="single"/>
          <w:rtl w:val="0"/>
        </w:rPr>
        <w:t>https://github.com/tsawler/bookings-udemy/releases/tag/v21</w:t>
      </w:r>
      <w:r>
        <w:rPr>
          <w:color w:val="1155CC"/>
          <w:sz w:val="24"/>
          <w:szCs w:val="24"/>
          <w:highlight w:val="white"/>
          <w:u w:val="single"/>
          <w:rtl w:val="0"/>
        </w:rPr>
        <w:fldChar w:fldCharType="end"/>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Unzipp into you workspace</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visual studio</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File&gt;openfolder</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main directory</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Run the command go run main.go</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It will run the application on your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5943600" cy="30607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14" name="image13.png"/>
                    <pic:cNvPicPr preferRelativeResize="0"/>
                  </pic:nvPicPr>
                  <pic:blipFill>
                    <a:blip r:embed="rId15"/>
                    <a:srcRect/>
                    <a:stretch>
                      <a:fillRect/>
                    </a:stretch>
                  </pic:blipFill>
                  <pic:spPr>
                    <a:xfrm>
                      <a:off x="0" y="0"/>
                      <a:ext cx="5943600" cy="30607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Open your browser and type URL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http://localhost:8080/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4029075" cy="202882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9" name="image11.png"/>
                    <pic:cNvPicPr preferRelativeResize="0"/>
                  </pic:nvPicPr>
                  <pic:blipFill>
                    <a:blip r:embed="rId16"/>
                    <a:srcRect/>
                    <a:stretch>
                      <a:fillRect/>
                    </a:stretch>
                  </pic:blipFill>
                  <pic:spPr>
                    <a:xfrm>
                      <a:off x="0" y="0"/>
                      <a:ext cx="4029075" cy="202882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And you got a Hello World! on the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b/>
          <w:color w:val="202224"/>
          <w:sz w:val="24"/>
          <w:szCs w:val="24"/>
          <w:highlight w:val="white"/>
        </w:rPr>
      </w:pPr>
      <w:r>
        <w:rPr>
          <w:b/>
          <w:color w:val="202224"/>
          <w:sz w:val="24"/>
          <w:szCs w:val="24"/>
          <w:highlight w:val="white"/>
          <w:rtl w:val="0"/>
        </w:rPr>
        <w:t>Database operation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postgresql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"https://www.enterprisedb.com/postgresql-tutorial-resources-training?uuid=db55e32d-e9f0-4d7c-9aef-b17d01210704&amp;campaignId=7012J000001NhszQAC" \h </w:instrText>
      </w:r>
      <w:r>
        <w:fldChar w:fldCharType="separate"/>
      </w:r>
      <w:r>
        <w:rPr>
          <w:color w:val="1155CC"/>
          <w:sz w:val="24"/>
          <w:szCs w:val="24"/>
          <w:highlight w:val="white"/>
          <w:u w:val="single"/>
          <w:rtl w:val="0"/>
        </w:rPr>
        <w:t>https://www.enterprisedb.com/postgresql-tutorial-resources-training?uuid=db55e32d-e9f0-4d7c-9aef-b17d01210704&amp;campaignId=7012J000001NhszQAC</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DBeaver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"https://dbeaver.io/download/" \h </w:instrText>
      </w:r>
      <w:r>
        <w:fldChar w:fldCharType="separate"/>
      </w:r>
      <w:r>
        <w:rPr>
          <w:color w:val="1155CC"/>
          <w:sz w:val="24"/>
          <w:szCs w:val="24"/>
          <w:highlight w:val="white"/>
          <w:u w:val="single"/>
          <w:rtl w:val="0"/>
        </w:rPr>
        <w:t>https://dbeaver.io/download/</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Create a database called test in dbviewer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Code is as below &amp; taken from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 \h </w:instrText>
      </w:r>
      <w:r>
        <w:fldChar w:fldCharType="separate"/>
      </w:r>
      <w:r>
        <w:rPr>
          <w:color w:val="1155CC"/>
          <w:sz w:val="24"/>
          <w:szCs w:val="24"/>
          <w:highlight w:val="white"/>
          <w:u w:val="single"/>
          <w:rtl w:val="0"/>
        </w:rPr>
        <w:t>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"github.com/jackc/pgx/v4/stdlib"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connect to a database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conn</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"pgx"</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"host=localhost port=5432 dbname=test user=yagnik.pokal password=yagnik@2017"</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(fmt.</w:t>
      </w:r>
      <w:r>
        <w:rPr>
          <w:rFonts w:ascii="Courier New" w:hAnsi="Courier New" w:eastAsia="Courier New" w:cs="Courier New"/>
          <w:color w:val="DCDCAA"/>
          <w:sz w:val="21"/>
          <w:szCs w:val="21"/>
          <w:rtl w:val="0"/>
        </w:rPr>
        <w:t>Sprintf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"Unable to connect: </w:t>
      </w:r>
      <w:r>
        <w:rPr>
          <w:rFonts w:ascii="Courier New" w:hAnsi="Courier New" w:eastAsia="Courier New" w:cs="Courier New"/>
          <w:color w:val="9CDCFE"/>
          <w:sz w:val="21"/>
          <w:szCs w:val="21"/>
          <w:rtl w:val="0"/>
        </w:rPr>
        <w:t>%v</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conn.</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"Connected to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test my connection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Ping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"Cannot ping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"Pinged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insert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`insert into users (first_name, last_name) values ($1,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CE9178"/>
          <w:sz w:val="21"/>
          <w:szCs w:val="21"/>
          <w:rtl w:val="0"/>
        </w:rPr>
        <w:t>"Jack"</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"Brown"</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"Inserted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update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stmt</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`update users set first_name = $1 where id =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(stmt, </w:t>
      </w:r>
      <w:r>
        <w:rPr>
          <w:rFonts w:ascii="Courier New" w:hAnsi="Courier New" w:eastAsia="Courier New" w:cs="Courier New"/>
          <w:color w:val="CE9178"/>
          <w:sz w:val="21"/>
          <w:szCs w:val="21"/>
          <w:rtl w:val="0"/>
        </w:rPr>
        <w:t>"Jackie"</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"Updated one or more rows"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one row by id</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`select id, first_name, last_name from users where id = $1`</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QueryRow</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"QueryRow returns"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delete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`delete from users where id = $1`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"Deleted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 xml:space="preserve">(conn *sql.DB)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"select id, first_name, last_name from users"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Next</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"Record is"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Err</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"Error scanning rows"</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p>
    <w:p/>
    <w:p>
      <w:r>
        <w:drawing>
          <wp:inline distT="114300" distB="114300" distL="114300" distR="114300">
            <wp:extent cx="6490970" cy="261048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17"/>
                    <a:srcRect/>
                    <a:stretch>
                      <a:fillRect/>
                    </a:stretch>
                  </pic:blipFill>
                  <pic:spPr>
                    <a:xfrm>
                      <a:off x="0" y="0"/>
                      <a:ext cx="6491288" cy="2611079"/>
                    </a:xfrm>
                    <a:prstGeom prst="rect">
                      <a:avLst/>
                    </a:prstGeom>
                  </pic:spPr>
                </pic:pic>
              </a:graphicData>
            </a:graphic>
          </wp:inline>
        </w:drawing>
      </w:r>
    </w:p>
    <w:p>
      <w:r>
        <w:rPr>
          <w:rtl w:val="0"/>
        </w:rPr>
        <w:tab/>
      </w:r>
      <w:r>
        <w:drawing>
          <wp:inline distT="114300" distB="114300" distL="114300" distR="114300">
            <wp:extent cx="3509645" cy="338772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6" name="image14.png"/>
                    <pic:cNvPicPr preferRelativeResize="0"/>
                  </pic:nvPicPr>
                  <pic:blipFill>
                    <a:blip r:embed="rId18"/>
                    <a:srcRect/>
                    <a:stretch>
                      <a:fillRect/>
                    </a:stretch>
                  </pic:blipFill>
                  <pic:spPr>
                    <a:xfrm>
                      <a:off x="0" y="0"/>
                      <a:ext cx="3509963" cy="3388166"/>
                    </a:xfrm>
                    <a:prstGeom prst="rect">
                      <a:avLst/>
                    </a:prstGeom>
                  </pic:spPr>
                </pic:pic>
              </a:graphicData>
            </a:graphic>
          </wp:inline>
        </w:drawing>
      </w:r>
    </w:p>
    <w:p/>
    <w:p>
      <w:r>
        <w:rPr>
          <w:rtl w:val="0"/>
        </w:rPr>
        <w:t>Build webaaplication</w:t>
      </w:r>
    </w:p>
    <w:p>
      <w:r>
        <w:rPr>
          <w:rtl w:val="0"/>
        </w:rPr>
        <w:t>Dowbload code from below</w:t>
      </w:r>
    </w:p>
    <w:p>
      <w:r>
        <w:fldChar w:fldCharType="begin"/>
      </w:r>
      <w:r>
        <w:instrText xml:space="preserve"> HYPERLINK "https://github.com/yagnikpokal/golang/tree/main/Baseapp" \h </w:instrText>
      </w:r>
      <w:r>
        <w:fldChar w:fldCharType="separate"/>
      </w:r>
      <w:r>
        <w:rPr>
          <w:color w:val="1155CC"/>
          <w:u w:val="single"/>
          <w:rtl w:val="0"/>
        </w:rPr>
        <w:t>https://github.com/yagnikpokal/golang/tree/main/Baseapp</w:t>
      </w:r>
      <w:r>
        <w:rPr>
          <w:color w:val="1155CC"/>
          <w:u w:val="single"/>
          <w:rtl w:val="0"/>
        </w:rPr>
        <w:fldChar w:fldCharType="end"/>
      </w:r>
    </w:p>
    <w:p/>
    <w:p>
      <w:r>
        <w:rPr>
          <w:rtl w:val="0"/>
        </w:rPr>
        <w:t>Extract in a particular directory</w:t>
      </w:r>
    </w:p>
    <w:p>
      <w:r>
        <w:rPr>
          <w:rtl w:val="0"/>
        </w:rPr>
        <w:t>Import extracted folder in VS</w:t>
      </w:r>
    </w:p>
    <w:p>
      <w:r>
        <w:rPr>
          <w:rtl w:val="0"/>
        </w:rPr>
        <w:t>Import necessary packages</w:t>
      </w:r>
    </w:p>
    <w:p>
      <w:r>
        <w:rPr>
          <w:rtl w:val="0"/>
        </w:rPr>
        <w:t>Debug and run the application in VS</w:t>
      </w:r>
    </w:p>
    <w:p/>
    <w:p>
      <w:r>
        <w:rPr>
          <w:rtl w:val="0"/>
        </w:rPr>
        <w:t>Application will available on port 8080</w:t>
      </w:r>
    </w:p>
    <w:p>
      <w:pPr>
        <w:rPr>
          <w:color w:val="202224"/>
          <w:sz w:val="24"/>
          <w:szCs w:val="24"/>
          <w:highlight w:val="white"/>
        </w:rPr>
      </w:pPr>
      <w:r>
        <w:rPr>
          <w:color w:val="202224"/>
          <w:sz w:val="24"/>
          <w:szCs w:val="24"/>
          <w:highlight w:val="white"/>
          <w:rtl w:val="0"/>
        </w:rPr>
        <w:t>Open your browser and type URL</w:t>
      </w:r>
    </w:p>
    <w:p>
      <w:pPr>
        <w:rPr>
          <w:color w:val="202224"/>
          <w:sz w:val="24"/>
          <w:szCs w:val="24"/>
          <w:highlight w:val="white"/>
        </w:rPr>
      </w:pPr>
      <w:r>
        <w:fldChar w:fldCharType="begin"/>
      </w:r>
      <w:r>
        <w:instrText xml:space="preserve"> HYPERLINK "http://localhost:8080/" \h </w:instrText>
      </w:r>
      <w:r>
        <w:fldChar w:fldCharType="separate"/>
      </w:r>
      <w:r>
        <w:rPr>
          <w:color w:val="1155CC"/>
          <w:sz w:val="24"/>
          <w:szCs w:val="24"/>
          <w:highlight w:val="white"/>
          <w:u w:val="single"/>
          <w:rtl w:val="0"/>
        </w:rPr>
        <w:t>http://localhost:8080/</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Pr>
        <w:drawing>
          <wp:inline distT="114300" distB="114300" distL="114300" distR="114300">
            <wp:extent cx="5943600" cy="32131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13" name="image10.png"/>
                    <pic:cNvPicPr preferRelativeResize="0"/>
                  </pic:nvPicPr>
                  <pic:blipFill>
                    <a:blip r:embed="rId19"/>
                    <a:srcRect/>
                    <a:stretch>
                      <a:fillRect/>
                    </a:stretch>
                  </pic:blipFill>
                  <pic:spPr>
                    <a:xfrm>
                      <a:off x="0" y="0"/>
                      <a:ext cx="5943600" cy="3213100"/>
                    </a:xfrm>
                    <a:prstGeom prst="rect">
                      <a:avLst/>
                    </a:prstGeom>
                  </pic:spPr>
                </pic:pic>
              </a:graphicData>
            </a:graphic>
          </wp:inline>
        </w:drawing>
      </w:r>
    </w:p>
    <w:p>
      <w:pPr>
        <w:rPr>
          <w:color w:val="202224"/>
          <w:sz w:val="24"/>
          <w:szCs w:val="24"/>
          <w:highlight w:val="white"/>
        </w:rPr>
      </w:pPr>
      <w:r>
        <w:rPr>
          <w:color w:val="202224"/>
          <w:sz w:val="24"/>
          <w:szCs w:val="24"/>
          <w:highlight w:val="white"/>
        </w:rPr>
        <w:drawing>
          <wp:inline distT="114300" distB="114300" distL="114300" distR="114300">
            <wp:extent cx="4572000" cy="34290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2" name="image12.png"/>
                    <pic:cNvPicPr preferRelativeResize="0"/>
                  </pic:nvPicPr>
                  <pic:blipFill>
                    <a:blip r:embed="rId20"/>
                    <a:srcRect/>
                    <a:stretch>
                      <a:fillRect/>
                    </a:stretch>
                  </pic:blipFill>
                  <pic:spPr>
                    <a:xfrm>
                      <a:off x="0" y="0"/>
                      <a:ext cx="4572000" cy="3429000"/>
                    </a:xfrm>
                    <a:prstGeom prst="rect">
                      <a:avLst/>
                    </a:prstGeom>
                  </pic:spPr>
                </pic:pic>
              </a:graphicData>
            </a:graphic>
          </wp:inline>
        </w:drawing>
      </w:r>
    </w:p>
    <w:p>
      <w:pPr>
        <w:rPr>
          <w:color w:val="202224"/>
          <w:sz w:val="24"/>
          <w:szCs w:val="24"/>
          <w:highlight w:val="white"/>
        </w:rPr>
      </w:pPr>
      <w:r>
        <w:rPr>
          <w:color w:val="202224"/>
          <w:sz w:val="24"/>
          <w:szCs w:val="24"/>
          <w:highlight w:val="white"/>
          <w:rtl w:val="0"/>
        </w:rPr>
        <w:t>Check on below link for demonstration</w:t>
      </w:r>
    </w:p>
    <w:p>
      <w:pPr>
        <w:rPr>
          <w:color w:val="202224"/>
          <w:sz w:val="24"/>
          <w:szCs w:val="24"/>
          <w:highlight w:val="white"/>
        </w:rPr>
      </w:pPr>
      <w:r>
        <w:fldChar w:fldCharType="begin"/>
      </w:r>
      <w:r>
        <w:instrText xml:space="preserve"> HYPERLINK "https://youtu.be/bUwsVwwE8ZA" \h </w:instrText>
      </w:r>
      <w:r>
        <w:fldChar w:fldCharType="separate"/>
      </w:r>
      <w:r>
        <w:rPr>
          <w:color w:val="1155CC"/>
          <w:sz w:val="24"/>
          <w:szCs w:val="24"/>
          <w:highlight w:val="white"/>
          <w:u w:val="single"/>
          <w:rtl w:val="0"/>
        </w:rPr>
        <w:t>https://youtu.be/bUwsVwwE8ZA</w:t>
      </w:r>
      <w:r>
        <w:rPr>
          <w:color w:val="1155CC"/>
          <w:sz w:val="24"/>
          <w:szCs w:val="24"/>
          <w:highlight w:val="white"/>
          <w:u w:val="single"/>
          <w:rtl w:val="0"/>
        </w:rPr>
        <w:fldChar w:fldCharType="end"/>
      </w:r>
    </w:p>
    <w:p>
      <w:pPr>
        <w:rPr>
          <w:color w:val="202224"/>
          <w:sz w:val="24"/>
          <w:szCs w:val="24"/>
          <w:highlight w:val="white"/>
        </w:rPr>
      </w:pPr>
    </w:p>
    <w:p>
      <w:pPr>
        <w:rPr>
          <w:color w:val="202224"/>
          <w:sz w:val="24"/>
          <w:szCs w:val="24"/>
          <w:highlight w:val="white"/>
        </w:rPr>
      </w:pPr>
    </w:p>
    <w:p>
      <w:pPr>
        <w:rPr>
          <w:color w:val="202224"/>
          <w:sz w:val="24"/>
          <w:szCs w:val="24"/>
          <w:highlight w:val="white"/>
        </w:rPr>
      </w:pPr>
    </w:p>
    <w:p>
      <w:pPr>
        <w:rPr>
          <w:rFonts w:hint="default"/>
          <w:color w:val="202224"/>
          <w:sz w:val="24"/>
          <w:szCs w:val="24"/>
          <w:highlight w:val="white"/>
          <w:lang w:val="en-US"/>
        </w:rPr>
      </w:pPr>
      <w:r>
        <w:rPr>
          <w:rFonts w:hint="default"/>
          <w:color w:val="202224"/>
          <w:sz w:val="24"/>
          <w:szCs w:val="24"/>
          <w:highlight w:val="white"/>
          <w:lang w:val="en-US"/>
        </w:rPr>
        <w:t>Question and answers</w:t>
      </w:r>
    </w:p>
    <w:p>
      <w:pPr>
        <w:rPr>
          <w:rFonts w:hint="default"/>
          <w:color w:val="202224"/>
          <w:sz w:val="24"/>
          <w:szCs w:val="24"/>
          <w:highlight w:val="white"/>
          <w:lang w:val="en-IN"/>
        </w:rPr>
      </w:pPr>
      <w:r>
        <w:rPr>
          <w:rFonts w:hint="default"/>
          <w:color w:val="202224"/>
          <w:sz w:val="24"/>
          <w:szCs w:val="24"/>
          <w:highlight w:val="white"/>
          <w:lang w:val="en-IN"/>
        </w:rPr>
        <w:t>Mention the advantages of golang?</w:t>
      </w:r>
    </w:p>
    <w:p>
      <w:pPr>
        <w:rPr>
          <w:rFonts w:hint="default"/>
          <w:color w:val="202224"/>
          <w:sz w:val="24"/>
          <w:szCs w:val="24"/>
          <w:highlight w:val="white"/>
          <w:lang w:val="en-IN"/>
        </w:rPr>
      </w:pPr>
      <w:r>
        <w:rPr>
          <w:rFonts w:hint="default"/>
          <w:color w:val="202224"/>
          <w:sz w:val="24"/>
          <w:szCs w:val="24"/>
          <w:highlight w:val="white"/>
          <w:lang w:val="en-IN"/>
        </w:rPr>
        <w:t>How to declare the multiple type of variable in single line?</w:t>
      </w:r>
    </w:p>
    <w:p>
      <w:pPr>
        <w:rPr>
          <w:rFonts w:hint="default"/>
          <w:color w:val="202224"/>
          <w:sz w:val="24"/>
          <w:szCs w:val="24"/>
          <w:highlight w:val="white"/>
          <w:lang w:val="en-IN"/>
        </w:rPr>
      </w:pPr>
      <w:r>
        <w:rPr>
          <w:rFonts w:hint="default"/>
          <w:color w:val="202224"/>
          <w:sz w:val="24"/>
          <w:szCs w:val="24"/>
          <w:highlight w:val="white"/>
          <w:lang w:val="en-IN"/>
        </w:rPr>
        <w:t>What are builtin support in go?</w:t>
      </w:r>
    </w:p>
    <w:p>
      <w:pPr>
        <w:rPr>
          <w:rFonts w:hint="default"/>
          <w:color w:val="202224"/>
          <w:sz w:val="24"/>
          <w:szCs w:val="24"/>
          <w:highlight w:val="white"/>
          <w:lang w:val="en-IN"/>
        </w:rPr>
      </w:pPr>
      <w:r>
        <w:rPr>
          <w:rFonts w:hint="default"/>
          <w:color w:val="202224"/>
          <w:sz w:val="24"/>
          <w:szCs w:val="24"/>
          <w:highlight w:val="white"/>
          <w:lang w:val="en-IN"/>
        </w:rPr>
        <w:t>Why does golang developed?</w:t>
      </w:r>
    </w:p>
    <w:p>
      <w:pPr>
        <w:rPr>
          <w:rFonts w:hint="default"/>
          <w:color w:val="202224"/>
          <w:sz w:val="24"/>
          <w:szCs w:val="24"/>
          <w:highlight w:val="white"/>
          <w:lang w:val="en-IN"/>
        </w:rPr>
      </w:pPr>
      <w:r>
        <w:rPr>
          <w:rFonts w:hint="default"/>
          <w:color w:val="202224"/>
          <w:sz w:val="24"/>
          <w:szCs w:val="24"/>
          <w:highlight w:val="white"/>
          <w:lang w:val="en-IN"/>
        </w:rPr>
        <w:t>Why should I want to learn the go programming langauge?</w:t>
      </w:r>
    </w:p>
    <w:p>
      <w:pPr>
        <w:rPr>
          <w:rFonts w:hint="default"/>
          <w:color w:val="202224"/>
          <w:sz w:val="24"/>
          <w:szCs w:val="24"/>
          <w:highlight w:val="white"/>
          <w:lang w:val="en-IN"/>
        </w:rPr>
      </w:pPr>
      <w:r>
        <w:rPr>
          <w:rFonts w:hint="default"/>
          <w:color w:val="202224"/>
          <w:sz w:val="24"/>
          <w:szCs w:val="24"/>
          <w:highlight w:val="white"/>
          <w:lang w:val="en-IN"/>
        </w:rPr>
        <w:t>Go is functional or OOP?</w:t>
      </w:r>
    </w:p>
    <w:p>
      <w:pPr>
        <w:rPr>
          <w:rFonts w:hint="default"/>
          <w:color w:val="202224"/>
          <w:sz w:val="24"/>
          <w:szCs w:val="24"/>
          <w:highlight w:val="white"/>
          <w:lang w:val="en-IN"/>
        </w:rPr>
      </w:pPr>
      <w:r>
        <w:rPr>
          <w:rFonts w:hint="default"/>
          <w:color w:val="202224"/>
          <w:sz w:val="24"/>
          <w:szCs w:val="24"/>
          <w:highlight w:val="white"/>
          <w:lang w:val="en-IN"/>
        </w:rPr>
        <w:t>How to perform testing in golang?</w:t>
      </w:r>
    </w:p>
    <w:p>
      <w:pPr>
        <w:rPr>
          <w:rFonts w:hint="default"/>
          <w:color w:val="202224"/>
          <w:sz w:val="24"/>
          <w:szCs w:val="24"/>
          <w:highlight w:val="white"/>
          <w:lang w:val="en-IN"/>
        </w:rPr>
      </w:pPr>
      <w:r>
        <w:rPr>
          <w:rFonts w:hint="default"/>
          <w:color w:val="202224"/>
          <w:sz w:val="24"/>
          <w:szCs w:val="24"/>
          <w:highlight w:val="white"/>
          <w:lang w:val="en-IN"/>
        </w:rPr>
        <w:t>How to compare struct in golang?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Does go have optional parameters?</w:t>
      </w:r>
    </w:p>
    <w:p>
      <w:pPr>
        <w:rPr>
          <w:rFonts w:hint="default"/>
          <w:color w:val="202224"/>
          <w:sz w:val="24"/>
          <w:szCs w:val="24"/>
          <w:highlight w:val="white"/>
          <w:lang w:val="en-IN"/>
        </w:rPr>
      </w:pPr>
      <w:r>
        <w:rPr>
          <w:rFonts w:hint="default"/>
          <w:color w:val="202224"/>
          <w:sz w:val="24"/>
          <w:szCs w:val="24"/>
          <w:highlight w:val="white"/>
          <w:lang w:val="en-IN"/>
        </w:rPr>
        <w:t>What is rune in go?</w:t>
      </w:r>
    </w:p>
    <w:p>
      <w:pPr>
        <w:rPr>
          <w:rFonts w:hint="default"/>
          <w:color w:val="202224"/>
          <w:sz w:val="24"/>
          <w:szCs w:val="24"/>
          <w:highlight w:val="white"/>
          <w:lang w:val="en-IN"/>
        </w:rPr>
      </w:pPr>
      <w:r>
        <w:rPr>
          <w:rFonts w:hint="default"/>
          <w:color w:val="202224"/>
          <w:sz w:val="24"/>
          <w:szCs w:val="24"/>
          <w:highlight w:val="white"/>
          <w:lang w:val="en-IN"/>
        </w:rPr>
        <w:t>What are function closures?</w:t>
      </w:r>
    </w:p>
    <w:p>
      <w:pPr>
        <w:rPr>
          <w:rFonts w:hint="default"/>
          <w:color w:val="202224"/>
          <w:sz w:val="24"/>
          <w:szCs w:val="24"/>
          <w:highlight w:val="white"/>
          <w:lang w:val="en-IN"/>
        </w:rPr>
      </w:pPr>
      <w:r>
        <w:rPr>
          <w:rFonts w:hint="default"/>
          <w:color w:val="202224"/>
          <w:sz w:val="24"/>
          <w:szCs w:val="24"/>
          <w:highlight w:val="white"/>
          <w:lang w:val="en-IN"/>
        </w:rPr>
        <w:t>What are rvalue and lvalue?</w:t>
      </w:r>
    </w:p>
    <w:p>
      <w:pPr>
        <w:rPr>
          <w:rFonts w:hint="default"/>
          <w:color w:val="202224"/>
          <w:sz w:val="24"/>
          <w:szCs w:val="24"/>
          <w:highlight w:val="none"/>
          <w:lang w:val="en-IN"/>
        </w:rPr>
      </w:pPr>
      <w:r>
        <w:rPr>
          <w:rFonts w:hint="default"/>
          <w:color w:val="202224"/>
          <w:sz w:val="24"/>
          <w:szCs w:val="24"/>
          <w:highlight w:val="none"/>
          <w:lang w:val="en-IN"/>
        </w:rPr>
        <w:t>Golang supports two kinds of expressions:</w:t>
      </w:r>
    </w:p>
    <w:p>
      <w:pPr>
        <w:numPr>
          <w:ilvl w:val="0"/>
          <w:numId w:val="3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lvalue − The expressions which are referred to as memory locations are known as "lvalue" expressions. It appears either on the right-hand or left-hand side of an assignment operator.</w:t>
      </w:r>
    </w:p>
    <w:p>
      <w:pPr>
        <w:numPr>
          <w:ilvl w:val="0"/>
          <w:numId w:val="3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rvalue − It refers to a data value that is stored at some address in memory. It cannot have a value assigned to it. So rvalues always appear on the right side of the assignment operator.</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are golang pointer?</w:t>
      </w:r>
    </w:p>
    <w:p>
      <w:pPr>
        <w:rPr>
          <w:rFonts w:hint="default"/>
          <w:color w:val="202224"/>
          <w:sz w:val="24"/>
          <w:szCs w:val="24"/>
          <w:highlight w:val="white"/>
          <w:lang w:val="en-IN"/>
        </w:rPr>
      </w:pPr>
      <w:r>
        <w:rPr>
          <w:rFonts w:hint="default"/>
          <w:color w:val="202224"/>
          <w:sz w:val="24"/>
          <w:szCs w:val="24"/>
          <w:highlight w:val="white"/>
          <w:lang w:val="en-IN"/>
        </w:rPr>
        <w:t>What is string literature?</w:t>
      </w:r>
    </w:p>
    <w:p>
      <w:pPr>
        <w:rPr>
          <w:rFonts w:hint="default"/>
          <w:color w:val="202224"/>
          <w:sz w:val="24"/>
          <w:szCs w:val="24"/>
          <w:highlight w:val="white"/>
          <w:lang w:val="en-IN"/>
        </w:rPr>
      </w:pPr>
      <w:r>
        <w:rPr>
          <w:rFonts w:hint="default"/>
          <w:color w:val="202224"/>
          <w:sz w:val="24"/>
          <w:szCs w:val="24"/>
          <w:highlight w:val="white"/>
          <w:lang w:val="en-IN"/>
        </w:rPr>
        <w:t>Formate a string without printing?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do you understand by type assertion in go?</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 xml:space="preserve">What happen if I don’t mention concret type </w:t>
      </w:r>
      <w:r>
        <w:rPr>
          <w:rFonts w:hint="default"/>
          <w:color w:val="202224"/>
          <w:sz w:val="24"/>
          <w:szCs w:val="24"/>
          <w:highlight w:val="white"/>
          <w:lang w:val="en-IN"/>
        </w:rPr>
        <w:fldChar w:fldCharType="begin"/>
      </w:r>
      <w:r>
        <w:rPr>
          <w:rFonts w:hint="default"/>
          <w:color w:val="202224"/>
          <w:sz w:val="24"/>
          <w:szCs w:val="24"/>
          <w:highlight w:val="white"/>
          <w:lang w:val="en-IN"/>
        </w:rPr>
        <w:instrText xml:space="preserve"> HYPERLINK "https://www.interviewbit.com/golang-interview-questions/" </w:instrText>
      </w:r>
      <w:r>
        <w:rPr>
          <w:rFonts w:hint="default"/>
          <w:color w:val="202224"/>
          <w:sz w:val="24"/>
          <w:szCs w:val="24"/>
          <w:highlight w:val="white"/>
          <w:lang w:val="en-IN"/>
        </w:rPr>
        <w:fldChar w:fldCharType="separate"/>
      </w:r>
      <w:r>
        <w:rPr>
          <w:rStyle w:val="15"/>
          <w:rFonts w:hint="default"/>
          <w:color w:val="202224"/>
          <w:sz w:val="24"/>
          <w:szCs w:val="24"/>
          <w:highlight w:val="white"/>
          <w:lang w:val="en-IN"/>
        </w:rPr>
        <w:t>T(t := I.(T))</w:t>
      </w:r>
      <w:r>
        <w:rPr>
          <w:rFonts w:hint="default"/>
          <w:color w:val="202224"/>
          <w:sz w:val="24"/>
          <w:szCs w:val="24"/>
          <w:highlight w:val="white"/>
          <w:lang w:val="en-IN"/>
        </w:rPr>
        <w:fldChar w:fldCharType="end"/>
      </w:r>
      <w:r>
        <w:rPr>
          <w:rFonts w:hint="default"/>
          <w:color w:val="202224"/>
          <w:sz w:val="24"/>
          <w:szCs w:val="24"/>
          <w:highlight w:val="white"/>
          <w:lang w:val="en-IN"/>
        </w:rPr>
        <w:t>?</w:t>
      </w:r>
    </w:p>
    <w:p>
      <w:pPr>
        <w:rPr>
          <w:rFonts w:hint="default"/>
          <w:color w:val="202224"/>
          <w:sz w:val="24"/>
          <w:szCs w:val="24"/>
          <w:highlight w:val="none"/>
          <w:lang w:val="en-IN"/>
        </w:rPr>
      </w:pPr>
      <w:r>
        <w:rPr>
          <w:rFonts w:hint="default"/>
          <w:color w:val="202224"/>
          <w:sz w:val="24"/>
          <w:szCs w:val="24"/>
          <w:highlight w:val="none"/>
          <w:lang w:val="en-IN"/>
        </w:rPr>
        <w:t>This is called type assertion. It takes the interface value and retrives specified explicit data type.</w:t>
      </w:r>
    </w:p>
    <w:p>
      <w:pPr>
        <w:rPr>
          <w:rFonts w:hint="default"/>
          <w:color w:val="202224"/>
          <w:sz w:val="24"/>
          <w:szCs w:val="24"/>
          <w:highlight w:val="none"/>
          <w:lang w:val="en-IN"/>
        </w:rPr>
      </w:pPr>
      <w:r>
        <w:rPr>
          <w:rFonts w:hint="default"/>
          <w:color w:val="202224"/>
          <w:sz w:val="24"/>
          <w:szCs w:val="24"/>
          <w:highlight w:val="none"/>
          <w:lang w:val="en-IN"/>
        </w:rPr>
        <w:t>The type assertion is the  process to extract the value of interface.</w:t>
      </w:r>
    </w:p>
    <w:p>
      <w:pPr>
        <w:rPr>
          <w:rFonts w:hint="default"/>
          <w:color w:val="202224"/>
          <w:sz w:val="24"/>
          <w:szCs w:val="24"/>
          <w:highlight w:val="none"/>
          <w:lang w:val="en-IN"/>
        </w:rPr>
      </w:pPr>
      <w:r>
        <w:rPr>
          <w:rFonts w:hint="default"/>
          <w:color w:val="202224"/>
          <w:sz w:val="24"/>
          <w:szCs w:val="24"/>
          <w:highlight w:val="none"/>
          <w:lang w:val="en-IN"/>
        </w:rPr>
        <w:t>t := I.(T)</w:t>
      </w:r>
    </w:p>
    <w:p>
      <w:pPr>
        <w:rPr>
          <w:rFonts w:hint="default"/>
          <w:color w:val="202224"/>
          <w:sz w:val="24"/>
          <w:szCs w:val="24"/>
          <w:highlight w:val="none"/>
          <w:lang w:val="en-IN"/>
        </w:rPr>
      </w:pPr>
      <w:r>
        <w:rPr>
          <w:rFonts w:hint="default"/>
          <w:color w:val="202224"/>
          <w:sz w:val="24"/>
          <w:szCs w:val="24"/>
          <w:highlight w:val="none"/>
          <w:lang w:val="en-IN"/>
        </w:rPr>
        <w:t>I is the interface value</w:t>
      </w:r>
    </w:p>
    <w:p>
      <w:pPr>
        <w:rPr>
          <w:rFonts w:hint="default"/>
          <w:color w:val="202224"/>
          <w:sz w:val="24"/>
          <w:szCs w:val="24"/>
          <w:highlight w:val="none"/>
          <w:lang w:val="en-IN"/>
        </w:rPr>
      </w:pPr>
      <w:r>
        <w:rPr>
          <w:rFonts w:hint="default"/>
          <w:color w:val="202224"/>
          <w:sz w:val="24"/>
          <w:szCs w:val="24"/>
          <w:highlight w:val="none"/>
          <w:lang w:val="en-IN"/>
        </w:rPr>
        <w:t>T is conceret type</w:t>
      </w:r>
    </w:p>
    <w:p>
      <w:pPr>
        <w:rPr>
          <w:rFonts w:hint="default"/>
          <w:color w:val="202224"/>
          <w:sz w:val="24"/>
          <w:szCs w:val="24"/>
          <w:highlight w:val="none"/>
          <w:lang w:val="en-IN"/>
        </w:rPr>
      </w:pPr>
      <w:r>
        <w:rPr>
          <w:rFonts w:hint="default"/>
          <w:color w:val="202224"/>
          <w:sz w:val="24"/>
          <w:szCs w:val="24"/>
          <w:highlight w:val="none"/>
          <w:lang w:val="en-IN"/>
        </w:rPr>
        <w:t>t is the variable value assign from type 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happended if interface I doesn’t have concrete type T?</w:t>
      </w:r>
    </w:p>
    <w:p>
      <w:pPr>
        <w:rPr>
          <w:rFonts w:hint="default"/>
          <w:color w:val="202224"/>
          <w:sz w:val="24"/>
          <w:szCs w:val="24"/>
          <w:highlight w:val="none"/>
          <w:lang w:val="en-IN"/>
        </w:rPr>
      </w:pPr>
      <w:r>
        <w:rPr>
          <w:rFonts w:hint="default"/>
          <w:color w:val="202224"/>
          <w:sz w:val="24"/>
          <w:szCs w:val="24"/>
          <w:highlight w:val="none"/>
          <w:lang w:val="en-IN"/>
        </w:rPr>
        <w:t>The statement will result in panic error.</w:t>
      </w:r>
    </w:p>
    <w:p>
      <w:pPr>
        <w:rPr>
          <w:rFonts w:hint="default"/>
          <w:color w:val="202224"/>
          <w:sz w:val="24"/>
          <w:szCs w:val="24"/>
          <w:highlight w:val="none"/>
          <w:lang w:val="en-IN"/>
        </w:rPr>
      </w:pP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How to check if interface has concrete type T or not?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How to check wether the type assertion is completed or not?</w:t>
      </w:r>
    </w:p>
    <w:p>
      <w:pPr>
        <w:rPr>
          <w:rFonts w:hint="default"/>
          <w:color w:val="202224"/>
          <w:sz w:val="24"/>
          <w:szCs w:val="24"/>
          <w:highlight w:val="none"/>
          <w:lang w:val="en-IN"/>
        </w:rPr>
      </w:pPr>
      <w:r>
        <w:rPr>
          <w:rFonts w:hint="default"/>
          <w:color w:val="202224"/>
          <w:sz w:val="24"/>
          <w:szCs w:val="24"/>
          <w:highlight w:val="none"/>
          <w:lang w:val="en-IN"/>
        </w:rPr>
        <w:t>t, isSuccess := I.(T)</w:t>
      </w:r>
    </w:p>
    <w:p>
      <w:pPr>
        <w:rPr>
          <w:rFonts w:hint="default"/>
          <w:color w:val="202224"/>
          <w:sz w:val="24"/>
          <w:szCs w:val="24"/>
          <w:highlight w:val="none"/>
          <w:lang w:val="en-IN"/>
        </w:rPr>
      </w:pPr>
      <w:r>
        <w:rPr>
          <w:rFonts w:hint="default"/>
          <w:color w:val="202224"/>
          <w:sz w:val="24"/>
          <w:szCs w:val="24"/>
          <w:highlight w:val="none"/>
          <w:lang w:val="en-IN"/>
        </w:rPr>
        <w:t>t will get underlying value</w:t>
      </w:r>
    </w:p>
    <w:p>
      <w:pPr>
        <w:rPr>
          <w:rFonts w:hint="default"/>
          <w:color w:val="202224"/>
          <w:sz w:val="24"/>
          <w:szCs w:val="24"/>
          <w:highlight w:val="none"/>
          <w:lang w:val="en-IN"/>
        </w:rPr>
      </w:pPr>
      <w:r>
        <w:rPr>
          <w:rFonts w:hint="default"/>
          <w:color w:val="202224"/>
          <w:sz w:val="24"/>
          <w:szCs w:val="24"/>
          <w:highlight w:val="none"/>
          <w:lang w:val="en-IN"/>
        </w:rPr>
        <w:t>isSuccess will get true or false</w:t>
      </w:r>
    </w:p>
    <w:p>
      <w:pPr>
        <w:rPr>
          <w:rFonts w:hint="default"/>
          <w:color w:val="202224"/>
          <w:sz w:val="24"/>
          <w:szCs w:val="24"/>
          <w:highlight w:val="white"/>
          <w:lang w:val="en-IN"/>
        </w:rPr>
      </w:pPr>
      <w:r>
        <w:rPr>
          <w:rFonts w:hint="default"/>
          <w:color w:val="202224"/>
          <w:sz w:val="24"/>
          <w:szCs w:val="24"/>
          <w:highlight w:val="none"/>
          <w:lang w:val="en-IN"/>
        </w:rPr>
        <w:t>If it is false then it has a type T and value of t =0. So no panic error.</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would you check the type of variable in runtime?</w:t>
      </w:r>
    </w:p>
    <w:p>
      <w:pPr>
        <w:rPr>
          <w:rFonts w:hint="default"/>
          <w:color w:val="202224"/>
          <w:sz w:val="24"/>
          <w:szCs w:val="24"/>
          <w:highlight w:val="none"/>
          <w:lang w:val="en-IN"/>
        </w:rPr>
      </w:pPr>
      <w:r>
        <w:rPr>
          <w:rFonts w:hint="default"/>
          <w:color w:val="202224"/>
          <w:sz w:val="24"/>
          <w:szCs w:val="24"/>
          <w:highlight w:val="none"/>
          <w:lang w:val="en-IN"/>
        </w:rPr>
        <w:t>can use %T with fmt.Printf(“The type is %T”,V)</w:t>
      </w:r>
    </w:p>
    <w:p>
      <w:pPr>
        <w:rPr>
          <w:rFonts w:hint="default"/>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What is type switch in go?</w:t>
      </w:r>
    </w:p>
    <w:p>
      <w:pPr>
        <w:rPr>
          <w:rFonts w:hint="default"/>
          <w:color w:val="202224"/>
          <w:sz w:val="24"/>
          <w:szCs w:val="24"/>
          <w:highlight w:val="none"/>
          <w:lang w:val="en-IN"/>
        </w:rPr>
      </w:pPr>
      <w:r>
        <w:rPr>
          <w:rFonts w:hint="default"/>
          <w:color w:val="202224"/>
          <w:sz w:val="24"/>
          <w:szCs w:val="24"/>
          <w:highlight w:val="none"/>
          <w:lang w:val="en-IN"/>
        </w:rPr>
        <w:t>In a Go interface type switch is used to compare the concrete type of the interface with multiple type of case statement.</w:t>
      </w:r>
    </w:p>
    <w:p>
      <w:pPr>
        <w:rPr>
          <w:rFonts w:hint="default"/>
          <w:color w:val="202224"/>
          <w:sz w:val="24"/>
          <w:szCs w:val="24"/>
          <w:highlight w:val="none"/>
          <w:lang w:val="en-IN"/>
        </w:rPr>
      </w:pPr>
      <w:r>
        <w:rPr>
          <w:rFonts w:hint="default"/>
          <w:color w:val="202224"/>
          <w:sz w:val="24"/>
          <w:szCs w:val="24"/>
          <w:highlight w:val="none"/>
          <w:lang w:val="en-IN"/>
        </w:rPr>
        <w:t>It has one difference then the actual switch which is case has type not a values.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type switch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569CD6"/>
          <w:kern w:val="0"/>
          <w:sz w:val="16"/>
          <w:szCs w:val="16"/>
          <w:shd w:val="clear" w:fill="1E1E1E"/>
          <w:lang w:val="en-US" w:eastAsia="zh-CN" w:bidi="ar"/>
        </w:rPr>
        <w:t>interface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type switch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a.(type)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"Type: int, Value:"</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string, Value: "</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float64, Value: "</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not found"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method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"GeeksforGeeks"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67.9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typeswitchinterface.go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Type: string, Value:  GeeksforGeeks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Type: float64, Value:  67.9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are decision making statement in go?</w:t>
      </w:r>
    </w:p>
    <w:p>
      <w:pPr>
        <w:rPr>
          <w:rFonts w:hint="default"/>
          <w:color w:val="202224"/>
          <w:sz w:val="24"/>
          <w:szCs w:val="24"/>
          <w:highlight w:val="white"/>
          <w:lang w:val="en-IN"/>
        </w:rPr>
      </w:pPr>
      <w:r>
        <w:rPr>
          <w:rFonts w:hint="default"/>
          <w:color w:val="202224"/>
          <w:sz w:val="24"/>
          <w:szCs w:val="24"/>
          <w:highlight w:val="white"/>
          <w:lang w:val="en-IN"/>
        </w:rPr>
        <w:t>How to declare if as while in go?</w:t>
      </w:r>
    </w:p>
    <w:p>
      <w:pPr>
        <w:rPr>
          <w:rFonts w:hint="default"/>
          <w:color w:val="202224"/>
          <w:sz w:val="24"/>
          <w:szCs w:val="24"/>
          <w:highlight w:val="white"/>
          <w:lang w:val="en-IN"/>
        </w:rPr>
      </w:pPr>
      <w:r>
        <w:rPr>
          <w:rFonts w:hint="default"/>
          <w:color w:val="202224"/>
          <w:sz w:val="24"/>
          <w:szCs w:val="24"/>
          <w:highlight w:val="white"/>
          <w:lang w:val="en-IN"/>
        </w:rPr>
        <w:t>What is GOROOT and GOPATH environment variables in go?</w:t>
      </w:r>
    </w:p>
    <w:p>
      <w:pPr>
        <w:rPr>
          <w:rFonts w:hint="default"/>
          <w:color w:val="202224"/>
          <w:sz w:val="24"/>
          <w:szCs w:val="24"/>
          <w:highlight w:val="white"/>
          <w:lang w:val="en-IN"/>
        </w:rPr>
      </w:pPr>
      <w:r>
        <w:rPr>
          <w:rFonts w:hint="default"/>
          <w:color w:val="202224"/>
          <w:sz w:val="24"/>
          <w:szCs w:val="24"/>
          <w:highlight w:val="white"/>
          <w:lang w:val="en-IN"/>
        </w:rPr>
        <w:t>What is structure in go?</w:t>
      </w:r>
    </w:p>
    <w:p>
      <w:pPr>
        <w:rPr>
          <w:rFonts w:hint="default"/>
          <w:color w:val="202224"/>
          <w:sz w:val="24"/>
          <w:szCs w:val="24"/>
          <w:highlight w:val="white"/>
          <w:lang w:val="en-IN"/>
        </w:rPr>
      </w:pPr>
      <w:r>
        <w:rPr>
          <w:rFonts w:hint="default"/>
          <w:color w:val="202224"/>
          <w:sz w:val="24"/>
          <w:szCs w:val="24"/>
          <w:highlight w:val="white"/>
          <w:lang w:val="en-IN"/>
        </w:rPr>
        <w:t>Why do we used break statement?</w:t>
      </w:r>
    </w:p>
    <w:p>
      <w:pPr>
        <w:rPr>
          <w:rFonts w:hint="default"/>
          <w:color w:val="202224"/>
          <w:sz w:val="24"/>
          <w:szCs w:val="24"/>
          <w:highlight w:val="white"/>
          <w:lang w:val="en-IN"/>
        </w:rPr>
      </w:pPr>
      <w:r>
        <w:rPr>
          <w:rFonts w:hint="default"/>
          <w:color w:val="202224"/>
          <w:sz w:val="24"/>
          <w:szCs w:val="24"/>
          <w:highlight w:val="white"/>
          <w:lang w:val="en-IN"/>
        </w:rPr>
        <w:t>Why do we used continue statement?</w:t>
      </w:r>
    </w:p>
    <w:p>
      <w:pPr>
        <w:rPr>
          <w:rFonts w:hint="default"/>
          <w:color w:val="202224"/>
          <w:sz w:val="24"/>
          <w:szCs w:val="24"/>
          <w:highlight w:val="white"/>
          <w:lang w:val="en-IN"/>
        </w:rPr>
      </w:pPr>
      <w:r>
        <w:rPr>
          <w:rFonts w:hint="default"/>
          <w:color w:val="202224"/>
          <w:sz w:val="24"/>
          <w:szCs w:val="24"/>
          <w:highlight w:val="white"/>
          <w:lang w:val="en-IN"/>
        </w:rPr>
        <w:t>WHy do we use Goto statement?</w:t>
      </w:r>
    </w:p>
    <w:p>
      <w:pPr>
        <w:rPr>
          <w:rFonts w:hint="default"/>
          <w:color w:val="202224"/>
          <w:sz w:val="24"/>
          <w:szCs w:val="24"/>
          <w:highlight w:val="white"/>
          <w:lang w:val="en-IN"/>
        </w:rPr>
      </w:pPr>
      <w:r>
        <w:rPr>
          <w:rFonts w:hint="default"/>
          <w:color w:val="202224"/>
          <w:sz w:val="24"/>
          <w:szCs w:val="24"/>
          <w:highlight w:val="white"/>
          <w:lang w:val="en-IN"/>
        </w:rPr>
        <w:t>What kind of conversion is supported in go?</w:t>
      </w:r>
    </w:p>
    <w:p>
      <w:pPr>
        <w:rPr>
          <w:rFonts w:hint="default"/>
          <w:color w:val="202224"/>
          <w:sz w:val="24"/>
          <w:szCs w:val="24"/>
          <w:highlight w:val="white"/>
          <w:lang w:val="en-IN"/>
        </w:rPr>
      </w:pPr>
      <w:r>
        <w:rPr>
          <w:rFonts w:hint="default"/>
          <w:color w:val="202224"/>
          <w:sz w:val="24"/>
          <w:szCs w:val="24"/>
          <w:highlight w:val="white"/>
          <w:lang w:val="en-IN"/>
        </w:rPr>
        <w:t>What is cGO in golang?</w:t>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grpc?</w:t>
      </w:r>
    </w:p>
    <w:p>
      <w:pPr>
        <w:rPr>
          <w:rFonts w:hint="default"/>
          <w:color w:val="202224"/>
          <w:sz w:val="24"/>
          <w:szCs w:val="24"/>
          <w:highlight w:val="white"/>
          <w:lang w:val="en-US"/>
        </w:rPr>
      </w:pPr>
      <w:r>
        <w:rPr>
          <w:rFonts w:hint="default"/>
          <w:color w:val="202224"/>
          <w:sz w:val="24"/>
          <w:szCs w:val="24"/>
          <w:highlight w:val="white"/>
          <w:lang w:val="en-US"/>
        </w:rPr>
        <w:t>What is graphql?</w:t>
      </w:r>
    </w:p>
    <w:p>
      <w:pPr>
        <w:rPr>
          <w:rFonts w:hint="default"/>
          <w:color w:val="202224"/>
          <w:sz w:val="24"/>
          <w:szCs w:val="24"/>
          <w:highlight w:val="none"/>
          <w:lang w:val="en-IN"/>
        </w:rPr>
      </w:pPr>
      <w:r>
        <w:rPr>
          <w:rFonts w:hint="default"/>
          <w:color w:val="202224"/>
          <w:sz w:val="24"/>
          <w:szCs w:val="24"/>
          <w:highlight w:val="none"/>
          <w:lang w:val="en-IN"/>
        </w:rPr>
        <w:t>Graphql is the query langauge for the api</w:t>
      </w:r>
    </w:p>
    <w:p>
      <w:pPr>
        <w:rPr>
          <w:rFonts w:hint="default"/>
          <w:color w:val="202224"/>
          <w:sz w:val="24"/>
          <w:szCs w:val="24"/>
          <w:highlight w:val="none"/>
          <w:lang w:val="en-IN"/>
        </w:rPr>
      </w:pPr>
      <w:r>
        <w:rPr>
          <w:rFonts w:hint="default"/>
          <w:color w:val="202224"/>
          <w:sz w:val="24"/>
          <w:szCs w:val="24"/>
          <w:highlight w:val="none"/>
          <w:lang w:val="en-IN"/>
        </w:rPr>
        <w:t>It provides alternative to the rest</w:t>
      </w:r>
    </w:p>
    <w:p>
      <w:pPr>
        <w:numPr>
          <w:ilvl w:val="0"/>
          <w:numId w:val="37"/>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 xml:space="preserve">It is designed to get the client data in flexible way. </w:t>
      </w:r>
    </w:p>
    <w:p>
      <w:pPr>
        <w:numPr>
          <w:ilvl w:val="0"/>
          <w:numId w:val="37"/>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In a graphql api Client specify the data it needs and server returns tht data in shape. This allows the client to request exactly the data it needs, and nothing more</w:t>
      </w:r>
    </w:p>
    <w:p>
      <w:pPr>
        <w:numPr>
          <w:ilvl w:val="0"/>
          <w:numId w:val="37"/>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Which make the api more efficient and reduce the amount of data over the network.</w:t>
      </w:r>
    </w:p>
    <w:p>
      <w:pPr>
        <w:rPr>
          <w:rFonts w:hint="default"/>
          <w:color w:val="202224"/>
          <w:sz w:val="24"/>
          <w:szCs w:val="24"/>
          <w:highlight w:val="non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Write a program to sort the array?</w:t>
      </w:r>
    </w:p>
    <w:p>
      <w:pPr>
        <w:rPr>
          <w:rFonts w:hint="default"/>
          <w:color w:val="202224"/>
          <w:sz w:val="24"/>
          <w:szCs w:val="24"/>
          <w:highlight w:val="white"/>
          <w:lang w:val="en-US"/>
        </w:rPr>
      </w:pPr>
      <w:r>
        <w:rPr>
          <w:rFonts w:hint="default"/>
          <w:color w:val="202224"/>
          <w:sz w:val="24"/>
          <w:szCs w:val="24"/>
          <w:highlight w:val="white"/>
          <w:lang w:val="en-US"/>
        </w:rPr>
        <w:t>What is length and capacity of slice?</w:t>
      </w:r>
    </w:p>
    <w:p>
      <w:r>
        <w:rPr>
          <w:rFonts w:hint="default"/>
          <w:color w:val="202224"/>
          <w:sz w:val="24"/>
          <w:szCs w:val="24"/>
          <w:highlight w:val="white"/>
          <w:lang w:val="en-US"/>
        </w:rPr>
        <w:t>Write a program that do a subslice and calculate the length and capacity for the same?</w:t>
      </w:r>
    </w:p>
    <w:p>
      <w:pPr>
        <w:rPr>
          <w:rFonts w:hint="default"/>
          <w:color w:val="202224"/>
          <w:sz w:val="24"/>
          <w:szCs w:val="24"/>
          <w:highlight w:val="white"/>
          <w:lang w:val="en-US"/>
        </w:rPr>
      </w:pPr>
      <w:r>
        <w:rPr>
          <w:rFonts w:hint="default"/>
          <w:color w:val="202224"/>
          <w:sz w:val="24"/>
          <w:szCs w:val="24"/>
          <w:highlight w:val="white"/>
          <w:lang w:val="en-US"/>
        </w:rPr>
        <w:t>Write a program to parse the JSON?</w:t>
      </w:r>
    </w:p>
    <w:p>
      <w:pPr>
        <w:rPr>
          <w:rFonts w:hint="default"/>
          <w:color w:val="202224"/>
          <w:sz w:val="24"/>
          <w:szCs w:val="24"/>
          <w:highlight w:val="white"/>
          <w:lang w:val="en-US"/>
        </w:rPr>
      </w:pPr>
      <w:r>
        <w:rPr>
          <w:rFonts w:hint="default"/>
          <w:color w:val="202224"/>
          <w:sz w:val="24"/>
          <w:szCs w:val="24"/>
          <w:highlight w:val="white"/>
          <w:lang w:val="en-US"/>
        </w:rPr>
        <w:t>What is slice?</w:t>
      </w:r>
    </w:p>
    <w:p>
      <w:pPr>
        <w:rPr>
          <w:rFonts w:hint="default"/>
          <w:color w:val="202224"/>
          <w:sz w:val="24"/>
          <w:szCs w:val="24"/>
          <w:highlight w:val="white"/>
          <w:lang w:val="en-US"/>
        </w:rPr>
      </w:pPr>
      <w:r>
        <w:rPr>
          <w:rFonts w:hint="default"/>
          <w:color w:val="202224"/>
          <w:sz w:val="24"/>
          <w:szCs w:val="24"/>
          <w:highlight w:val="white"/>
          <w:lang w:val="en-US"/>
        </w:rPr>
        <w:t>What is array?</w:t>
      </w:r>
    </w:p>
    <w:p>
      <w:pPr>
        <w:rPr>
          <w:rFonts w:hint="default"/>
          <w:color w:val="202224"/>
          <w:sz w:val="24"/>
          <w:szCs w:val="24"/>
          <w:highlight w:val="white"/>
          <w:lang w:val="en-US"/>
        </w:rPr>
      </w:pPr>
      <w:r>
        <w:rPr>
          <w:rFonts w:hint="default"/>
          <w:color w:val="202224"/>
          <w:sz w:val="24"/>
          <w:szCs w:val="24"/>
          <w:highlight w:val="white"/>
          <w:lang w:val="en-US"/>
        </w:rPr>
        <w:t>What is iota?</w:t>
      </w:r>
    </w:p>
    <w:p>
      <w:pPr>
        <w:rPr>
          <w:rFonts w:hint="default"/>
          <w:color w:val="202224"/>
          <w:sz w:val="24"/>
          <w:szCs w:val="24"/>
          <w:highlight w:val="none"/>
          <w:lang w:val="en-US"/>
        </w:rPr>
      </w:pPr>
      <w:r>
        <w:rPr>
          <w:rFonts w:hint="default"/>
          <w:color w:val="202224"/>
          <w:sz w:val="24"/>
          <w:szCs w:val="24"/>
          <w:highlight w:val="none"/>
          <w:lang w:val="en-US"/>
        </w:rPr>
        <w:t>iota will use to assign integer value to the constant while declaring constant by using short hand method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iota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south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east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west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(north, south, east, west)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0 1 2 3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US" w:eastAsia="zh-CN"/>
        </w:rPr>
        <w:t>*/</w:t>
      </w:r>
    </w:p>
    <w:p>
      <w:pPr>
        <w:rPr>
          <w:rFonts w:hint="default"/>
          <w:color w:val="202224"/>
          <w:sz w:val="24"/>
          <w:szCs w:val="24"/>
          <w:highlight w:val="none"/>
          <w:lang w:val="en-US"/>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var</w:t>
      </w:r>
      <w:r>
        <w:rPr>
          <w:rFonts w:hint="default"/>
          <w:color w:val="202224"/>
          <w:sz w:val="24"/>
          <w:szCs w:val="24"/>
          <w:highlight w:val="white"/>
          <w:lang w:val="en-IN"/>
        </w:rPr>
        <w:t>ia</w:t>
      </w:r>
      <w:r>
        <w:rPr>
          <w:rFonts w:hint="default"/>
          <w:color w:val="202224"/>
          <w:sz w:val="24"/>
          <w:szCs w:val="24"/>
          <w:highlight w:val="white"/>
          <w:lang w:val="en-US"/>
        </w:rPr>
        <w:t>dic function?</w:t>
      </w:r>
    </w:p>
    <w:p>
      <w:pPr>
        <w:rPr>
          <w:rFonts w:hint="default"/>
          <w:color w:val="202224"/>
          <w:sz w:val="24"/>
          <w:szCs w:val="24"/>
          <w:highlight w:val="none"/>
          <w:lang w:val="en-IN"/>
        </w:rPr>
      </w:pPr>
      <w:r>
        <w:rPr>
          <w:rFonts w:hint="default"/>
          <w:color w:val="202224"/>
          <w:sz w:val="24"/>
          <w:szCs w:val="24"/>
          <w:highlight w:val="none"/>
          <w:lang w:val="en-IN"/>
        </w:rPr>
        <w:t>The function that will takes variable number of arguments then it is called as variadics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IN"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sum +=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sum</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/*Output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33    */</w:t>
      </w:r>
    </w:p>
    <w:p>
      <w:pPr>
        <w:rPr>
          <w:rFonts w:hint="default"/>
          <w:color w:val="202224"/>
          <w:sz w:val="24"/>
          <w:szCs w:val="24"/>
          <w:highlight w:val="none"/>
          <w:lang w:val="en-IN"/>
        </w:rPr>
      </w:pPr>
    </w:p>
    <w:p>
      <w:pPr>
        <w:rPr>
          <w:rFonts w:hint="default"/>
          <w:color w:val="202224"/>
          <w:sz w:val="24"/>
          <w:szCs w:val="24"/>
          <w:highlight w:val="white"/>
          <w:lang w:val="en-US"/>
        </w:rPr>
      </w:pPr>
      <w:r>
        <w:rPr>
          <w:rFonts w:hint="default"/>
          <w:color w:val="202224"/>
          <w:sz w:val="24"/>
          <w:szCs w:val="24"/>
          <w:highlight w:val="white"/>
          <w:lang w:val="en-US"/>
        </w:rPr>
        <w:t>What is method and how it is different then normal function?</w:t>
      </w:r>
    </w:p>
    <w:p>
      <w:pPr>
        <w:rPr>
          <w:rFonts w:hint="default"/>
          <w:color w:val="202224"/>
          <w:sz w:val="24"/>
          <w:szCs w:val="24"/>
          <w:highlight w:val="white"/>
          <w:lang w:val="en-US"/>
        </w:rPr>
      </w:pPr>
      <w:r>
        <w:rPr>
          <w:rFonts w:hint="default"/>
          <w:color w:val="202224"/>
          <w:sz w:val="24"/>
          <w:szCs w:val="24"/>
          <w:highlight w:val="white"/>
          <w:lang w:val="en-US"/>
        </w:rPr>
        <w:t>How to check wether the key is present or not in golang?</w:t>
      </w:r>
    </w:p>
    <w:p>
      <w:pPr>
        <w:rPr>
          <w:rFonts w:hint="default"/>
          <w:color w:val="202224"/>
          <w:sz w:val="24"/>
          <w:szCs w:val="24"/>
          <w:highlight w:val="none"/>
          <w:lang w:val="en-IN"/>
        </w:rPr>
      </w:pPr>
      <w:r>
        <w:rPr>
          <w:rFonts w:hint="default"/>
          <w:color w:val="202224"/>
          <w:sz w:val="24"/>
          <w:szCs w:val="24"/>
          <w:highlight w:val="none"/>
          <w:lang w:val="en-IN"/>
        </w:rPr>
        <w:t>we can use if statement to check wether key is present or not</w:t>
      </w:r>
    </w:p>
    <w:p>
      <w:pPr>
        <w:rPr>
          <w:rFonts w:hint="default"/>
          <w:color w:val="202224"/>
          <w:sz w:val="24"/>
          <w:szCs w:val="24"/>
          <w:highlight w:val="none"/>
          <w:lang w:val="en-IN"/>
        </w:rPr>
      </w:pPr>
      <w:r>
        <w:rPr>
          <w:rFonts w:hint="default"/>
          <w:color w:val="202224"/>
          <w:sz w:val="24"/>
          <w:szCs w:val="24"/>
          <w:highlight w:val="none"/>
          <w:lang w:val="en-IN"/>
        </w:rPr>
        <w:t>if value, isPresent := mymap[key]; isPresent {</w:t>
      </w:r>
    </w:p>
    <w:p>
      <w:pPr>
        <w:rPr>
          <w:rFonts w:hint="default"/>
          <w:color w:val="202224"/>
          <w:sz w:val="24"/>
          <w:szCs w:val="24"/>
          <w:highlight w:val="none"/>
          <w:lang w:val="en-IN"/>
        </w:rPr>
      </w:pPr>
      <w:r>
        <w:rPr>
          <w:rFonts w:hint="default"/>
          <w:color w:val="202224"/>
          <w:sz w:val="24"/>
          <w:szCs w:val="24"/>
          <w:highlight w:val="none"/>
          <w:lang w:val="en-IN"/>
        </w:rPr>
        <w:t>// Do something if key is present</w:t>
      </w:r>
    </w:p>
    <w:p>
      <w:pPr>
        <w:rPr>
          <w:rFonts w:hint="default"/>
          <w:color w:val="202224"/>
          <w:sz w:val="24"/>
          <w:szCs w:val="24"/>
          <w:highlight w:val="none"/>
          <w:lang w:val="en-IN"/>
        </w:rPr>
      </w:pPr>
      <w:r>
        <w:rPr>
          <w:rFonts w:hint="default"/>
          <w:color w:val="202224"/>
          <w:sz w:val="24"/>
          <w:szCs w:val="24"/>
          <w:highlight w:val="none"/>
          <w:lang w:val="en-IN"/>
        </w:rPr>
        <w:t>}</w:t>
      </w:r>
    </w:p>
    <w:p>
      <w:pPr>
        <w:rPr>
          <w:rFonts w:hint="default" w:ascii="Arial" w:hAnsi="Arial" w:eastAsia="Arial" w:cs="Arial"/>
          <w:color w:val="202224"/>
          <w:sz w:val="24"/>
          <w:szCs w:val="24"/>
          <w:highlight w:val="none"/>
          <w:lang w:val="en-IN"/>
        </w:rPr>
      </w:pPr>
      <w:r>
        <w:rPr>
          <w:rFonts w:hint="default" w:ascii="Arial" w:hAnsi="Arial" w:eastAsia="Arial" w:cs="Arial"/>
          <w:color w:val="202224"/>
          <w:sz w:val="24"/>
          <w:szCs w:val="24"/>
          <w:highlight w:val="none"/>
          <w:lang w:val="en-IN"/>
        </w:rPr>
        <w:t>This will help when you know the key and if you want to see wether it is present or not in the map.</w:t>
      </w: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How to import the package from the folder?</w:t>
      </w:r>
    </w:p>
    <w:p>
      <w:pPr>
        <w:rPr>
          <w:rFonts w:hint="default"/>
          <w:color w:val="202224"/>
          <w:sz w:val="24"/>
          <w:szCs w:val="24"/>
          <w:highlight w:val="white"/>
          <w:lang w:val="en-US"/>
        </w:rPr>
      </w:pPr>
      <w:r>
        <w:rPr>
          <w:rFonts w:hint="default"/>
          <w:color w:val="202224"/>
          <w:sz w:val="24"/>
          <w:szCs w:val="24"/>
          <w:highlight w:val="white"/>
          <w:lang w:val="en-US"/>
        </w:rPr>
        <w:t>What is init function?</w:t>
      </w:r>
    </w:p>
    <w:p>
      <w:pPr>
        <w:rPr>
          <w:rFonts w:hint="default"/>
          <w:color w:val="202224"/>
          <w:sz w:val="24"/>
          <w:szCs w:val="24"/>
          <w:highlight w:val="white"/>
          <w:lang w:val="en-US"/>
        </w:rPr>
      </w:pPr>
      <w:r>
        <w:rPr>
          <w:rFonts w:hint="default"/>
          <w:color w:val="202224"/>
          <w:sz w:val="24"/>
          <w:szCs w:val="24"/>
          <w:highlight w:val="white"/>
          <w:lang w:val="en-US"/>
        </w:rPr>
        <w:t>What is new and make function?</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How garbage collection works in go?</w:t>
      </w:r>
    </w:p>
    <w:p>
      <w:pPr>
        <w:rPr>
          <w:rFonts w:hint="default"/>
          <w:color w:val="202224"/>
          <w:sz w:val="24"/>
          <w:szCs w:val="24"/>
          <w:highlight w:val="none"/>
          <w:lang w:val="en-IN"/>
        </w:rPr>
      </w:pPr>
      <w:r>
        <w:rPr>
          <w:rFonts w:hint="default"/>
          <w:color w:val="202224"/>
          <w:sz w:val="24"/>
          <w:szCs w:val="24"/>
          <w:highlight w:val="none"/>
          <w:lang w:val="en-IN"/>
        </w:rPr>
        <w:t>Using mark and sweep algorithm. It will contiguously check on the program that wether if there is any unused variable or not and if it find the unused variable which will not used in future then it will remove value of that particular memory address and and free up space.</w:t>
      </w:r>
    </w:p>
    <w:p>
      <w:pPr>
        <w:rPr>
          <w:rFonts w:hint="default"/>
          <w:color w:val="202224"/>
          <w:sz w:val="24"/>
          <w:szCs w:val="24"/>
          <w:highlight w:val="white"/>
          <w:lang w:val="en-IN"/>
        </w:rPr>
      </w:pPr>
      <w:r>
        <w:rPr>
          <w:rFonts w:hint="default"/>
          <w:color w:val="202224"/>
          <w:sz w:val="24"/>
          <w:szCs w:val="24"/>
          <w:highlight w:val="none"/>
          <w:lang w:val="en-IN"/>
        </w:rPr>
        <w:t>GO will do refreshing of the above activity at a certain time interval and that’s how it will do a garbage collection.</w:t>
      </w:r>
    </w:p>
    <w:p>
      <w:pPr>
        <w:rPr>
          <w:rFonts w:hint="default"/>
          <w:color w:val="202224"/>
          <w:sz w:val="24"/>
          <w:szCs w:val="24"/>
          <w:highlight w:val="white"/>
          <w:lang w:val="en-US"/>
        </w:rPr>
      </w:pPr>
      <w:r>
        <w:rPr>
          <w:rFonts w:hint="default"/>
          <w:color w:val="202224"/>
          <w:sz w:val="24"/>
          <w:szCs w:val="24"/>
          <w:highlight w:val="white"/>
          <w:lang w:val="en-US"/>
        </w:rPr>
        <w:t>What is channel?</w:t>
      </w:r>
    </w:p>
    <w:p>
      <w:pPr>
        <w:rPr>
          <w:rFonts w:hint="default"/>
          <w:color w:val="202224"/>
          <w:sz w:val="24"/>
          <w:szCs w:val="24"/>
          <w:highlight w:val="white"/>
          <w:lang w:val="en-US"/>
        </w:rPr>
      </w:pPr>
      <w:r>
        <w:rPr>
          <w:rFonts w:hint="default"/>
          <w:color w:val="202224"/>
          <w:sz w:val="24"/>
          <w:szCs w:val="24"/>
          <w:highlight w:val="white"/>
          <w:lang w:val="en-US"/>
        </w:rPr>
        <w:t>Difference between buffered and unbuffered channel?</w:t>
      </w:r>
    </w:p>
    <w:p>
      <w:pPr>
        <w:numPr>
          <w:ilvl w:val="0"/>
          <w:numId w:val="37"/>
        </w:numPr>
        <w:ind w:left="420" w:leftChars="0" w:hanging="420" w:firstLineChars="0"/>
        <w:rPr>
          <w:rFonts w:hint="default"/>
          <w:color w:val="202224"/>
          <w:sz w:val="24"/>
          <w:szCs w:val="24"/>
          <w:highlight w:val="none"/>
          <w:lang w:val="en-US"/>
        </w:rPr>
      </w:pPr>
      <w:r>
        <w:rPr>
          <w:rFonts w:hint="default"/>
          <w:color w:val="202224"/>
          <w:sz w:val="24"/>
          <w:szCs w:val="24"/>
          <w:highlight w:val="none"/>
          <w:lang w:val="en-US"/>
        </w:rPr>
        <w:t>For the buffered channel, the sender will block when there is an empty slot of the channel, while the receiver will block on the channel when it's empty.</w:t>
      </w:r>
    </w:p>
    <w:p>
      <w:pPr>
        <w:rPr>
          <w:rFonts w:hint="default"/>
          <w:color w:val="202224"/>
          <w:sz w:val="24"/>
          <w:szCs w:val="24"/>
          <w:highlight w:val="none"/>
          <w:lang w:val="en-US"/>
        </w:rPr>
      </w:pPr>
    </w:p>
    <w:p>
      <w:pPr>
        <w:numPr>
          <w:ilvl w:val="0"/>
          <w:numId w:val="37"/>
        </w:numPr>
        <w:ind w:left="420" w:leftChars="0" w:hanging="420" w:firstLineChars="0"/>
        <w:rPr>
          <w:rFonts w:hint="default"/>
          <w:color w:val="202224"/>
          <w:sz w:val="24"/>
          <w:szCs w:val="24"/>
          <w:highlight w:val="none"/>
          <w:lang w:val="en-US"/>
        </w:rPr>
      </w:pPr>
      <w:r>
        <w:rPr>
          <w:rFonts w:hint="default"/>
          <w:color w:val="202224"/>
          <w:sz w:val="24"/>
          <w:szCs w:val="24"/>
          <w:highlight w:val="none"/>
          <w:lang w:val="en-US"/>
        </w:rPr>
        <w:t>Compared with the buffered counterpart, in an unbuffered channel, the sender will block the channel until the receiver receives the channel's data. Simultaneously, the receiver will also block the channel until the sender sends data into the channel.</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Select and switch statement in golang?</w:t>
      </w:r>
    </w:p>
    <w:p>
      <w:pPr>
        <w:rPr>
          <w:rFonts w:hint="default"/>
          <w:color w:val="202224"/>
          <w:sz w:val="24"/>
          <w:szCs w:val="24"/>
          <w:highlight w:val="white"/>
          <w:lang w:val="en-US"/>
        </w:rPr>
      </w:pPr>
      <w:r>
        <w:rPr>
          <w:rFonts w:hint="default"/>
          <w:color w:val="202224"/>
          <w:sz w:val="24"/>
          <w:szCs w:val="24"/>
          <w:highlight w:val="white"/>
          <w:lang w:val="en-US"/>
        </w:rPr>
        <w:t>What is waitgroup?</w:t>
      </w:r>
    </w:p>
    <w:p>
      <w:pPr>
        <w:rPr>
          <w:rFonts w:hint="default"/>
          <w:color w:val="202224"/>
          <w:sz w:val="24"/>
          <w:szCs w:val="24"/>
          <w:highlight w:val="white"/>
          <w:lang w:val="en-US"/>
        </w:rPr>
      </w:pPr>
      <w:r>
        <w:rPr>
          <w:rFonts w:hint="default"/>
          <w:color w:val="202224"/>
          <w:sz w:val="24"/>
          <w:szCs w:val="24"/>
          <w:highlight w:val="white"/>
          <w:lang w:val="en-US"/>
        </w:rPr>
        <w:t>What is panic error?</w:t>
      </w:r>
    </w:p>
    <w:p>
      <w:pPr>
        <w:rPr>
          <w:rFonts w:hint="default"/>
          <w:color w:val="202224"/>
          <w:sz w:val="24"/>
          <w:szCs w:val="24"/>
          <w:highlight w:val="white"/>
          <w:lang w:val="en-US"/>
        </w:rPr>
      </w:pPr>
      <w:r>
        <w:rPr>
          <w:rFonts w:hint="default"/>
          <w:color w:val="202224"/>
          <w:sz w:val="24"/>
          <w:szCs w:val="24"/>
          <w:highlight w:val="white"/>
          <w:lang w:val="en-US"/>
        </w:rPr>
        <w:t xml:space="preserve">How to handle </w:t>
      </w:r>
      <w:r>
        <w:rPr>
          <w:rFonts w:hint="default"/>
          <w:color w:val="202224"/>
          <w:sz w:val="24"/>
          <w:szCs w:val="24"/>
          <w:highlight w:val="white"/>
          <w:lang w:val="en-IN"/>
        </w:rPr>
        <w:t>exception</w:t>
      </w:r>
      <w:r>
        <w:rPr>
          <w:rFonts w:hint="default"/>
          <w:color w:val="202224"/>
          <w:sz w:val="24"/>
          <w:szCs w:val="24"/>
          <w:highlight w:val="white"/>
          <w:lang w:val="en-US"/>
        </w:rPr>
        <w:t xml:space="preserve"> in golang?</w:t>
      </w:r>
    </w:p>
    <w:p>
      <w:pPr>
        <w:rPr>
          <w:rFonts w:hint="default"/>
          <w:color w:val="202224"/>
          <w:sz w:val="24"/>
          <w:szCs w:val="24"/>
          <w:highlight w:val="none"/>
          <w:lang w:val="en-IN"/>
        </w:rPr>
      </w:pPr>
      <w:r>
        <w:rPr>
          <w:rFonts w:hint="default"/>
          <w:color w:val="202224"/>
          <w:sz w:val="24"/>
          <w:szCs w:val="24"/>
          <w:highlight w:val="none"/>
          <w:lang w:val="en-IN"/>
        </w:rPr>
        <w:t>When anything unexpected happen then error will comes. that unexpected is known as the exceptions.</w:t>
      </w:r>
    </w:p>
    <w:p>
      <w:pPr>
        <w:rPr>
          <w:rFonts w:hint="default"/>
          <w:color w:val="202224"/>
          <w:sz w:val="24"/>
          <w:szCs w:val="24"/>
          <w:highlight w:val="none"/>
          <w:lang w:val="en-IN"/>
        </w:rPr>
      </w:pPr>
      <w:r>
        <w:rPr>
          <w:rFonts w:hint="default"/>
          <w:color w:val="202224"/>
          <w:sz w:val="24"/>
          <w:szCs w:val="24"/>
          <w:highlight w:val="none"/>
          <w:lang w:val="en-IN"/>
        </w:rPr>
        <w:t>With the help of that error developer came to know what to debug and where to start.</w:t>
      </w:r>
    </w:p>
    <w:p>
      <w:pPr>
        <w:rPr>
          <w:rFonts w:hint="default"/>
          <w:color w:val="202224"/>
          <w:sz w:val="24"/>
          <w:szCs w:val="24"/>
          <w:highlight w:val="none"/>
          <w:lang w:val="en-IN"/>
        </w:rPr>
      </w:pPr>
      <w:r>
        <w:rPr>
          <w:rFonts w:hint="default"/>
          <w:color w:val="202224"/>
          <w:sz w:val="24"/>
          <w:szCs w:val="24"/>
          <w:highlight w:val="none"/>
          <w:lang w:val="en-IN"/>
        </w:rPr>
        <w:t>Error handling in golang is very easy.</w:t>
      </w:r>
    </w:p>
    <w:p>
      <w:pPr>
        <w:rPr>
          <w:rFonts w:hint="default"/>
          <w:color w:val="202224"/>
          <w:sz w:val="24"/>
          <w:szCs w:val="24"/>
          <w:highlight w:val="none"/>
          <w:lang w:val="en-IN"/>
        </w:rPr>
      </w:pPr>
      <w:r>
        <w:rPr>
          <w:rFonts w:hint="default"/>
          <w:color w:val="202224"/>
          <w:sz w:val="24"/>
          <w:szCs w:val="24"/>
          <w:highlight w:val="none"/>
          <w:lang w:val="en-IN"/>
        </w:rPr>
        <w:t>Go functions return errors as a second return value.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mul</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j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"0 can not be multipled"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i * j,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mul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errornew.go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can not be multipled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 xml:space="preserve"> Ignoring the error golang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returnError</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6A9955"/>
          <w:kern w:val="0"/>
          <w:sz w:val="16"/>
          <w:szCs w:val="16"/>
          <w:shd w:val="clear" w:fill="1E1E1E"/>
          <w:lang w:val="en-US" w:eastAsia="zh-CN" w:bidi="ar"/>
        </w:rPr>
        <w:t>// declare return type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42</w:t>
      </w:r>
      <w:r>
        <w:rPr>
          <w:rFonts w:hint="default" w:ascii="Consolas" w:hAnsi="Consolas" w:eastAsia="Consolas" w:cs="Consolas"/>
          <w:b w:val="0"/>
          <w:bCs w:val="0"/>
          <w:color w:val="D4D4D4"/>
          <w:kern w:val="0"/>
          <w:sz w:val="16"/>
          <w:szCs w:val="16"/>
          <w:shd w:val="clear" w:fill="1E1E1E"/>
          <w:lang w:val="en-US" w:eastAsia="zh-CN" w:bidi="ar"/>
        </w:rPr>
        <w:t>,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 occured!"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 it here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returnError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(e, v) </w:t>
      </w:r>
      <w:r>
        <w:rPr>
          <w:rFonts w:hint="default" w:ascii="Consolas" w:hAnsi="Consolas" w:eastAsia="Consolas" w:cs="Consolas"/>
          <w:b w:val="0"/>
          <w:bCs w:val="0"/>
          <w:color w:val="6A9955"/>
          <w:kern w:val="0"/>
          <w:sz w:val="16"/>
          <w:szCs w:val="16"/>
          <w:shd w:val="clear" w:fill="1E1E1E"/>
          <w:lang w:val="en-US" w:eastAsia="zh-CN" w:bidi="ar"/>
        </w:rPr>
        <w:t>// Error occured! 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errorwithvalue.go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Error occured! 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Creating a custome error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MyError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(m *MyError) </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"boom"</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sayHello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&amp;MyError{}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sayHello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os.</w:t>
      </w:r>
      <w:r>
        <w:rPr>
          <w:rFonts w:hint="default" w:ascii="Consolas" w:hAnsi="Consolas" w:eastAsia="Consolas" w:cs="Consolas"/>
          <w:b w:val="0"/>
          <w:bCs w:val="0"/>
          <w:color w:val="DCDCAA"/>
          <w:kern w:val="0"/>
          <w:sz w:val="16"/>
          <w:szCs w:val="16"/>
          <w:shd w:val="clear" w:fill="1E1E1E"/>
          <w:lang w:val="en-US" w:eastAsia="zh-CN" w:bidi="ar"/>
        </w:rPr>
        <w:t>Exit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errorcustome.go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boom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b/>
          <w:bCs/>
          <w:color w:val="202224"/>
          <w:sz w:val="24"/>
          <w:szCs w:val="24"/>
          <w:highlight w:val="none"/>
          <w:lang w:val="en-IN"/>
        </w:rPr>
      </w:pPr>
      <w:r>
        <w:rPr>
          <w:rFonts w:hint="default"/>
          <w:b/>
          <w:bCs/>
          <w:color w:val="202224"/>
          <w:sz w:val="24"/>
          <w:szCs w:val="24"/>
          <w:highlight w:val="none"/>
          <w:lang w:val="en-IN"/>
        </w:rPr>
        <w:t>Panic errors</w:t>
      </w:r>
    </w:p>
    <w:p>
      <w:pPr>
        <w:rPr>
          <w:rFonts w:hint="default"/>
          <w:b/>
          <w:bCs/>
          <w:color w:val="202224"/>
          <w:sz w:val="24"/>
          <w:szCs w:val="24"/>
          <w:highlight w:val="none"/>
          <w:lang w:val="en-IN"/>
        </w:rPr>
      </w:pPr>
      <w:r>
        <w:rPr>
          <w:rFonts w:hint="default"/>
          <w:b/>
          <w:bCs/>
          <w:color w:val="202224"/>
          <w:sz w:val="24"/>
          <w:szCs w:val="24"/>
          <w:highlight w:val="none"/>
          <w:lang w:val="en-IN"/>
        </w:rPr>
        <w:t>Panic errors are of 2 types</w:t>
      </w:r>
    </w:p>
    <w:p>
      <w:pPr>
        <w:numPr>
          <w:ilvl w:val="0"/>
          <w:numId w:val="38"/>
        </w:numPr>
        <w:rPr>
          <w:rFonts w:hint="default"/>
          <w:b w:val="0"/>
          <w:bCs w:val="0"/>
          <w:color w:val="202224"/>
          <w:sz w:val="24"/>
          <w:szCs w:val="24"/>
          <w:highlight w:val="none"/>
          <w:lang w:val="en-IN"/>
        </w:rPr>
      </w:pPr>
      <w:r>
        <w:rPr>
          <w:rFonts w:hint="default"/>
          <w:b w:val="0"/>
          <w:bCs w:val="0"/>
          <w:color w:val="202224"/>
          <w:sz w:val="24"/>
          <w:szCs w:val="24"/>
          <w:highlight w:val="none"/>
          <w:lang w:val="en-IN"/>
        </w:rPr>
        <w:t>Generated by the go compiler/langauge</w:t>
      </w:r>
    </w:p>
    <w:p>
      <w:pPr>
        <w:numPr>
          <w:ilvl w:val="0"/>
          <w:numId w:val="38"/>
        </w:numPr>
        <w:rPr>
          <w:rFonts w:hint="default"/>
          <w:b w:val="0"/>
          <w:bCs w:val="0"/>
          <w:color w:val="202224"/>
          <w:sz w:val="24"/>
          <w:szCs w:val="24"/>
          <w:highlight w:val="none"/>
          <w:lang w:val="en-IN"/>
        </w:rPr>
      </w:pPr>
      <w:r>
        <w:rPr>
          <w:rFonts w:hint="default"/>
          <w:b w:val="0"/>
          <w:bCs w:val="0"/>
          <w:color w:val="202224"/>
          <w:sz w:val="24"/>
          <w:szCs w:val="24"/>
          <w:highlight w:val="none"/>
          <w:lang w:val="en-IN"/>
        </w:rPr>
        <w:t>Custom panic</w:t>
      </w:r>
    </w:p>
    <w:p>
      <w:pPr>
        <w:rPr>
          <w:rFonts w:hint="default"/>
          <w:color w:val="202224"/>
          <w:sz w:val="24"/>
          <w:szCs w:val="24"/>
          <w:highlight w:val="none"/>
          <w:lang w:val="en-IN"/>
        </w:rPr>
      </w:pPr>
      <w:r>
        <w:rPr>
          <w:rFonts w:hint="default"/>
          <w:color w:val="202224"/>
          <w:sz w:val="24"/>
          <w:szCs w:val="24"/>
          <w:highlight w:val="none"/>
          <w:lang w:val="en-IN"/>
        </w:rPr>
        <w:t xml:space="preserve">Generated by the compiler mean </w:t>
      </w:r>
      <w:r>
        <w:rPr>
          <w:rFonts w:hint="default"/>
          <w:b/>
          <w:bCs/>
          <w:color w:val="202224"/>
          <w:sz w:val="24"/>
          <w:szCs w:val="24"/>
          <w:highlight w:val="none"/>
          <w:lang w:val="en-IN"/>
        </w:rPr>
        <w:t>compiler</w:t>
      </w:r>
      <w:r>
        <w:rPr>
          <w:rFonts w:hint="default"/>
          <w:color w:val="202224"/>
          <w:sz w:val="24"/>
          <w:szCs w:val="24"/>
          <w:highlight w:val="none"/>
          <w:lang w:val="en-IN"/>
        </w:rPr>
        <w:t xml:space="preserve"> will give these errors runtime. like below</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"Pokal"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IN" w:eastAsia="zh-CN" w:bidi="ar"/>
        </w:rPr>
        <w:t xml:space="preserve">  // We use only 0 and 1 index, 2 index is not preset so it will gove 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errorpaniccompiler.go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runtime error: index out of range [2] with length 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D:/Training/Go/GIT/Go/golang/Learning/Programs/errorpaniccompiler.go:10 +0x1b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rPr>
          <w:rFonts w:hint="default"/>
          <w:lang w:val="en-IN"/>
        </w:rPr>
      </w:pPr>
    </w:p>
    <w:p>
      <w:pPr>
        <w:numPr>
          <w:ilvl w:val="0"/>
          <w:numId w:val="0"/>
        </w:numPr>
        <w:rPr>
          <w:rFonts w:hint="default"/>
          <w:b w:val="0"/>
          <w:bCs w:val="0"/>
          <w:color w:val="202224"/>
          <w:sz w:val="24"/>
          <w:szCs w:val="24"/>
          <w:highlight w:val="none"/>
          <w:lang w:val="en-IN"/>
        </w:rPr>
      </w:pPr>
      <w:r>
        <w:rPr>
          <w:rFonts w:hint="default"/>
          <w:b w:val="0"/>
          <w:bCs w:val="0"/>
          <w:color w:val="202224"/>
          <w:sz w:val="24"/>
          <w:szCs w:val="24"/>
          <w:highlight w:val="none"/>
          <w:lang w:val="en-IN"/>
        </w:rPr>
        <w:t>Custom panic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"There is something wrong"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errorpanicbuiltinfunction.go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THere is something wrong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D:/Training/Go/GIT/Go/golang/Learning/Programs/errorpanicbuiltinfunction.go:4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D:/Training/Go/GIT/Go/golang/Learning/Programs/errorpanicbuiltinfunction.go:7 +0x27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rPr>
          <w:rFonts w:hint="default"/>
          <w:b w:val="0"/>
          <w:bCs w:val="0"/>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Panic with defer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"There is something wrong!"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 from the deferred function!"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errorpaniccompiler.go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hello from the deferred function!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There is something wrong!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main.foo.func1()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D:/Training/Go/GIT/Go/golang/Learning/Programs/errorpaniccompiler.go:7 +0x2a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D:/Training/Go/GIT/Go/golang/Learning/Programs/errorpaniccompiler.go:9 +0xb5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D:/Training/Go/GIT/Go/golang/Learning/Programs/errorpaniccompiler.go:11 +0x17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Recover panic error</w:t>
      </w:r>
    </w:p>
    <w:p>
      <w:pPr>
        <w:rPr>
          <w:rFonts w:hint="default"/>
          <w:color w:val="202224"/>
          <w:sz w:val="24"/>
          <w:szCs w:val="24"/>
          <w:highlight w:val="none"/>
          <w:lang w:val="en-IN"/>
        </w:rPr>
      </w:pPr>
      <w:r>
        <w:rPr>
          <w:rFonts w:hint="default"/>
          <w:color w:val="202224"/>
          <w:sz w:val="24"/>
          <w:szCs w:val="24"/>
          <w:highlight w:val="none"/>
          <w:lang w:val="en-IN"/>
        </w:rPr>
        <w:t xml:space="preserve">The recover function relies on the value of the error to make determinations as to whether a panic occurred or not. </w:t>
      </w:r>
    </w:p>
    <w:p>
      <w:pPr>
        <w:rPr>
          <w:rFonts w:hint="default"/>
          <w:color w:val="202224"/>
          <w:sz w:val="24"/>
          <w:szCs w:val="24"/>
          <w:highlight w:val="none"/>
          <w:lang w:val="en-IN"/>
        </w:rPr>
      </w:pPr>
      <w:r>
        <w:rPr>
          <w:rFonts w:hint="default"/>
          <w:color w:val="202224"/>
          <w:sz w:val="24"/>
          <w:szCs w:val="24"/>
          <w:highlight w:val="none"/>
          <w:lang w:val="en-IN"/>
        </w:rPr>
        <w:t>Panics have a single recovery mechanism—the recover builtin function.</w:t>
      </w:r>
    </w:p>
    <w:p>
      <w:pPr>
        <w:rPr>
          <w:rFonts w:hint="default"/>
          <w:color w:val="202224"/>
          <w:sz w:val="24"/>
          <w:szCs w:val="24"/>
          <w:highlight w:val="non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divideByZero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"we survived dividing by zero!"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divideByZero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recover</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log.</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"panic occurred:"</w:t>
      </w:r>
      <w:r>
        <w:rPr>
          <w:rFonts w:hint="default" w:ascii="Consolas" w:hAnsi="Consolas" w:eastAsia="Consolas" w:cs="Consolas"/>
          <w:b w:val="0"/>
          <w:bCs w:val="0"/>
          <w:color w:val="D4D4D4"/>
          <w:kern w:val="0"/>
          <w:sz w:val="16"/>
          <w:szCs w:val="16"/>
          <w:shd w:val="clear" w:fill="1E1E1E"/>
          <w:lang w:val="en-US" w:eastAsia="zh-CN" w:bidi="ar"/>
        </w:rPr>
        <w:t>,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divide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w:t>
      </w:r>
      <w:r>
        <w:rPr>
          <w:rFonts w:hint="default" w:ascii="Consolas" w:hAnsi="Consolas" w:eastAsia="Consolas" w:cs="Consolas"/>
          <w:b w:val="0"/>
          <w:bCs w:val="0"/>
          <w:color w:val="D4D4D4"/>
          <w:kern w:val="0"/>
          <w:sz w:val="16"/>
          <w:szCs w:val="16"/>
          <w:shd w:val="clear" w:fill="1E1E1E"/>
          <w:lang w:val="en-US" w:eastAsia="zh-CN" w:bidi="ar"/>
        </w:rPr>
        <w:t xml:space="preserve">(a,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errorpanicrecover.go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2022/12/05 12:45:48 panic occurred: runtime error: integer divide by zero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we survived dividing by zero!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Referances</w:t>
      </w:r>
    </w:p>
    <w:p>
      <w:pPr>
        <w:rPr>
          <w:rFonts w:hint="default"/>
          <w:color w:val="202224"/>
          <w:sz w:val="24"/>
          <w:szCs w:val="24"/>
          <w:highlight w:val="none"/>
          <w:lang w:val="en-IN"/>
        </w:rPr>
      </w:pPr>
      <w:r>
        <w:rPr>
          <w:rFonts w:hint="default"/>
          <w:color w:val="202224"/>
          <w:sz w:val="24"/>
          <w:szCs w:val="24"/>
          <w:highlight w:val="none"/>
          <w:lang w:val="en-IN"/>
        </w:rPr>
        <w:fldChar w:fldCharType="begin"/>
      </w:r>
      <w:r>
        <w:rPr>
          <w:rFonts w:hint="default"/>
          <w:color w:val="202224"/>
          <w:sz w:val="24"/>
          <w:szCs w:val="24"/>
          <w:highlight w:val="none"/>
          <w:lang w:val="en-IN"/>
        </w:rPr>
        <w:instrText xml:space="preserve"> HYPERLINK "https://www.digitalocean.com/community/tutorials/handling-panics-in-go" </w:instrText>
      </w:r>
      <w:r>
        <w:rPr>
          <w:rFonts w:hint="default"/>
          <w:color w:val="202224"/>
          <w:sz w:val="24"/>
          <w:szCs w:val="24"/>
          <w:highlight w:val="none"/>
          <w:lang w:val="en-IN"/>
        </w:rPr>
        <w:fldChar w:fldCharType="separate"/>
      </w:r>
      <w:r>
        <w:rPr>
          <w:rStyle w:val="15"/>
          <w:rFonts w:hint="default"/>
          <w:color w:val="202224"/>
          <w:sz w:val="24"/>
          <w:szCs w:val="24"/>
          <w:highlight w:val="none"/>
          <w:lang w:val="en-IN"/>
        </w:rPr>
        <w:t>https://www.digitalocean.com/community/tutorials/handling-panics-in-go</w:t>
      </w:r>
      <w:r>
        <w:rPr>
          <w:rFonts w:hint="default"/>
          <w:color w:val="202224"/>
          <w:sz w:val="24"/>
          <w:szCs w:val="24"/>
          <w:highlight w:val="none"/>
          <w:lang w:val="en-IN"/>
        </w:rPr>
        <w:fldChar w:fldCharType="end"/>
      </w:r>
    </w:p>
    <w:p>
      <w:pPr>
        <w:rPr>
          <w:rFonts w:hint="default"/>
          <w:color w:val="202224"/>
          <w:sz w:val="24"/>
          <w:szCs w:val="24"/>
          <w:highlight w:val="none"/>
          <w:lang w:val="en-IN"/>
        </w:rPr>
      </w:pPr>
    </w:p>
    <w:p>
      <w:pPr>
        <w:rPr>
          <w:rFonts w:hint="default"/>
          <w:color w:val="202224"/>
          <w:sz w:val="24"/>
          <w:szCs w:val="24"/>
          <w:highlight w:val="none"/>
          <w:lang w:val="en-IN"/>
        </w:rPr>
      </w:pPr>
    </w:p>
    <w:p>
      <w:pPr>
        <w:rPr>
          <w:rFonts w:hint="default"/>
          <w:color w:val="202224"/>
          <w:sz w:val="24"/>
          <w:szCs w:val="24"/>
          <w:highlight w:val="white"/>
          <w:lang w:val="en-US"/>
        </w:rPr>
      </w:pPr>
      <w:r>
        <w:rPr>
          <w:rFonts w:hint="default"/>
          <w:color w:val="202224"/>
          <w:sz w:val="24"/>
          <w:szCs w:val="24"/>
          <w:highlight w:val="white"/>
          <w:lang w:val="en-US"/>
        </w:rPr>
        <w:t>What is use of the defer keyword?</w:t>
      </w:r>
    </w:p>
    <w:p>
      <w:pPr>
        <w:rPr>
          <w:rFonts w:hint="default"/>
          <w:color w:val="202224"/>
          <w:sz w:val="24"/>
          <w:szCs w:val="24"/>
          <w:highlight w:val="white"/>
          <w:lang w:val="en-US"/>
        </w:rPr>
      </w:pPr>
      <w:r>
        <w:rPr>
          <w:rFonts w:hint="default"/>
          <w:color w:val="202224"/>
          <w:sz w:val="24"/>
          <w:szCs w:val="24"/>
          <w:highlight w:val="white"/>
          <w:lang w:val="en-US"/>
        </w:rPr>
        <w:t>What is rest api? Advantages of rest api?</w:t>
      </w:r>
    </w:p>
    <w:p>
      <w:pPr>
        <w:rPr>
          <w:rFonts w:hint="default"/>
          <w:color w:val="202224"/>
          <w:sz w:val="24"/>
          <w:szCs w:val="24"/>
          <w:highlight w:val="none"/>
          <w:lang w:val="en-US"/>
        </w:rPr>
      </w:pPr>
      <w:r>
        <w:rPr>
          <w:rFonts w:hint="default"/>
          <w:color w:val="202224"/>
          <w:sz w:val="24"/>
          <w:szCs w:val="24"/>
          <w:highlight w:val="none"/>
          <w:lang w:val="en-US"/>
        </w:rPr>
        <w:t>Rest is stands for representational state transfer.</w:t>
      </w:r>
    </w:p>
    <w:p>
      <w:pPr>
        <w:rPr>
          <w:rFonts w:hint="default"/>
          <w:color w:val="202224"/>
          <w:sz w:val="24"/>
          <w:szCs w:val="24"/>
          <w:highlight w:val="none"/>
          <w:lang w:val="en-US"/>
        </w:rPr>
      </w:pPr>
      <w:r>
        <w:rPr>
          <w:rFonts w:hint="default"/>
          <w:color w:val="202224"/>
          <w:sz w:val="24"/>
          <w:szCs w:val="24"/>
          <w:highlight w:val="none"/>
          <w:lang w:val="en-US"/>
        </w:rPr>
        <w:t xml:space="preserve">It is an architectectureal style that defines defines a set of constraints to be used for creating web services. </w:t>
      </w:r>
    </w:p>
    <w:p>
      <w:pPr>
        <w:rPr>
          <w:rFonts w:hint="default"/>
          <w:color w:val="202224"/>
          <w:sz w:val="24"/>
          <w:szCs w:val="24"/>
          <w:highlight w:val="none"/>
          <w:lang w:val="en-US"/>
        </w:rPr>
      </w:pPr>
      <w:r>
        <w:rPr>
          <w:rFonts w:hint="default"/>
          <w:color w:val="202224"/>
          <w:sz w:val="24"/>
          <w:szCs w:val="24"/>
          <w:highlight w:val="none"/>
          <w:lang w:val="en-US"/>
        </w:rPr>
        <w:t>REST API is the way of accessing the web services in a simple and flexible way without having any processing.</w:t>
      </w:r>
    </w:p>
    <w:p>
      <w:pPr>
        <w:rPr>
          <w:rFonts w:hint="default"/>
          <w:color w:val="202224"/>
          <w:sz w:val="24"/>
          <w:szCs w:val="24"/>
          <w:highlight w:val="none"/>
          <w:lang w:val="en-US"/>
        </w:rPr>
      </w:pPr>
      <w:r>
        <w:rPr>
          <w:rFonts w:hint="default"/>
          <w:color w:val="202224"/>
          <w:sz w:val="24"/>
          <w:szCs w:val="24"/>
          <w:highlight w:val="none"/>
          <w:lang w:val="en-US"/>
        </w:rPr>
        <w:t>A request is sent from client(UI Uniform interface) to server in the form of web URL as  HTTP GET, POST, PUT, DELETE request.</w:t>
      </w:r>
    </w:p>
    <w:p>
      <w:pPr>
        <w:rPr>
          <w:rFonts w:hint="default"/>
          <w:color w:val="202224"/>
          <w:sz w:val="24"/>
          <w:szCs w:val="24"/>
          <w:highlight w:val="none"/>
          <w:lang w:val="en-US"/>
        </w:rPr>
      </w:pPr>
      <w:r>
        <w:rPr>
          <w:rFonts w:hint="default"/>
          <w:color w:val="202224"/>
          <w:sz w:val="24"/>
          <w:szCs w:val="24"/>
          <w:highlight w:val="none"/>
          <w:lang w:val="en-US"/>
        </w:rPr>
        <w:t>After that response is comes anything like HTML, XML, Image, JSON</w:t>
      </w:r>
    </w:p>
    <w:p>
      <w:pPr>
        <w:rPr>
          <w:rFonts w:hint="default"/>
          <w:color w:val="202224"/>
          <w:sz w:val="24"/>
          <w:szCs w:val="24"/>
          <w:highlight w:val="none"/>
          <w:lang w:val="en-US"/>
        </w:rPr>
      </w:pPr>
      <w:r>
        <w:rPr>
          <w:rFonts w:hint="default"/>
          <w:color w:val="202224"/>
          <w:sz w:val="24"/>
          <w:szCs w:val="24"/>
          <w:highlight w:val="none"/>
          <w:lang w:val="en-US"/>
        </w:rPr>
        <w:t>But now a days JSON is the most popular formate of being used in web services.</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5525770" cy="1181735"/>
            <wp:effectExtent l="0" t="0" r="6350" b="6985"/>
            <wp:docPr id="3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descr="IMG_256"/>
                    <pic:cNvPicPr>
                      <a:picLocks noChangeAspect="1"/>
                    </pic:cNvPicPr>
                  </pic:nvPicPr>
                  <pic:blipFill>
                    <a:blip r:embed="rId21"/>
                    <a:stretch>
                      <a:fillRect/>
                    </a:stretch>
                  </pic:blipFill>
                  <pic:spPr>
                    <a:xfrm>
                      <a:off x="0" y="0"/>
                      <a:ext cx="5525770" cy="1181735"/>
                    </a:xfrm>
                    <a:prstGeom prst="rect">
                      <a:avLst/>
                    </a:prstGeom>
                    <a:noFill/>
                    <a:ln w="9525">
                      <a:noFill/>
                    </a:ln>
                  </pic:spPr>
                </pic:pic>
              </a:graphicData>
            </a:graphic>
          </wp:inline>
        </w:drawing>
      </w:r>
    </w:p>
    <w:p>
      <w:pPr>
        <w:rPr>
          <w:rFonts w:hint="default"/>
          <w:color w:val="202224"/>
          <w:sz w:val="24"/>
          <w:szCs w:val="24"/>
          <w:highlight w:val="none"/>
          <w:lang w:val="en-US"/>
        </w:rPr>
      </w:pPr>
      <w:r>
        <w:rPr>
          <w:rFonts w:hint="default"/>
          <w:color w:val="202224"/>
          <w:sz w:val="24"/>
          <w:szCs w:val="24"/>
          <w:highlight w:val="none"/>
          <w:lang w:val="en-US"/>
        </w:rPr>
        <w:t>Advantages of REST</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Easily scalable</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Decrese complexity</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Improoved performance</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Very commonly used</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Stateless</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Resource caching</w:t>
      </w:r>
    </w:p>
    <w:p>
      <w:pPr>
        <w:numPr>
          <w:ilvl w:val="0"/>
          <w:numId w:val="0"/>
        </w:numPr>
        <w:spacing w:line="276" w:lineRule="auto"/>
        <w:rPr>
          <w:rFonts w:hint="default"/>
          <w:color w:val="202224"/>
          <w:sz w:val="24"/>
          <w:szCs w:val="24"/>
          <w:highlight w:val="none"/>
          <w:lang w:val="en-US"/>
        </w:rPr>
      </w:pPr>
    </w:p>
    <w:p>
      <w:pPr>
        <w:numPr>
          <w:ilvl w:val="0"/>
          <w:numId w:val="40"/>
        </w:numPr>
        <w:spacing w:line="276" w:lineRule="auto"/>
        <w:rPr>
          <w:rFonts w:hint="default"/>
          <w:b w:val="0"/>
          <w:bCs w:val="0"/>
          <w:color w:val="202224"/>
          <w:sz w:val="24"/>
          <w:szCs w:val="24"/>
          <w:highlight w:val="none"/>
          <w:lang w:val="en-US"/>
        </w:rPr>
      </w:pPr>
      <w:r>
        <w:rPr>
          <w:rFonts w:hint="default"/>
          <w:b/>
          <w:bCs/>
          <w:color w:val="202224"/>
          <w:sz w:val="24"/>
          <w:szCs w:val="24"/>
          <w:highlight w:val="none"/>
          <w:lang w:val="en-US"/>
        </w:rPr>
        <w:t xml:space="preserve">Easily scalable : </w:t>
      </w:r>
      <w:r>
        <w:rPr>
          <w:rFonts w:hint="default"/>
          <w:b w:val="0"/>
          <w:bCs w:val="0"/>
          <w:color w:val="202224"/>
          <w:sz w:val="24"/>
          <w:szCs w:val="24"/>
          <w:highlight w:val="none"/>
          <w:lang w:val="en-US"/>
        </w:rPr>
        <w:t>As there is no need to store any information any server can handles any client request.Thus many concurrent requests can be processed by deploying API to multiple server.</w:t>
      </w:r>
    </w:p>
    <w:p>
      <w:pPr>
        <w:numPr>
          <w:ilvl w:val="0"/>
          <w:numId w:val="40"/>
        </w:numPr>
        <w:spacing w:line="276" w:lineRule="auto"/>
        <w:ind w:left="0" w:leftChars="0" w:firstLine="0" w:firstLineChars="0"/>
        <w:rPr>
          <w:rFonts w:hint="default"/>
          <w:b w:val="0"/>
          <w:bCs w:val="0"/>
          <w:color w:val="202224"/>
          <w:sz w:val="24"/>
          <w:szCs w:val="24"/>
          <w:highlight w:val="none"/>
          <w:lang w:val="en-US"/>
        </w:rPr>
      </w:pPr>
      <w:r>
        <w:rPr>
          <w:rFonts w:hint="default"/>
          <w:b/>
          <w:bCs/>
          <w:color w:val="202224"/>
          <w:sz w:val="24"/>
          <w:szCs w:val="24"/>
          <w:highlight w:val="none"/>
          <w:lang w:val="en-US"/>
        </w:rPr>
        <w:t xml:space="preserve">Decrease complexity : </w:t>
      </w:r>
      <w:r>
        <w:rPr>
          <w:rFonts w:hint="default"/>
          <w:b w:val="0"/>
          <w:bCs w:val="0"/>
          <w:color w:val="202224"/>
          <w:sz w:val="24"/>
          <w:szCs w:val="24"/>
          <w:highlight w:val="none"/>
          <w:lang w:val="en-US"/>
        </w:rPr>
        <w:t>As state synchronization is not needed it reduce complexity.</w:t>
      </w:r>
    </w:p>
    <w:p>
      <w:pPr>
        <w:numPr>
          <w:ilvl w:val="0"/>
          <w:numId w:val="40"/>
        </w:numPr>
        <w:spacing w:line="276" w:lineRule="auto"/>
        <w:ind w:left="0" w:leftChars="0" w:firstLine="0" w:firstLineChars="0"/>
        <w:rPr>
          <w:rFonts w:hint="default"/>
          <w:b w:val="0"/>
          <w:bCs w:val="0"/>
          <w:color w:val="202224"/>
          <w:sz w:val="24"/>
          <w:szCs w:val="24"/>
          <w:highlight w:val="none"/>
          <w:lang w:val="en-US"/>
        </w:rPr>
      </w:pPr>
      <w:r>
        <w:rPr>
          <w:rFonts w:hint="default"/>
          <w:b/>
          <w:bCs/>
          <w:color w:val="202224"/>
          <w:sz w:val="24"/>
          <w:szCs w:val="24"/>
          <w:highlight w:val="none"/>
          <w:lang w:val="en-US"/>
        </w:rPr>
        <w:t xml:space="preserve">Improved performance : </w:t>
      </w:r>
      <w:r>
        <w:rPr>
          <w:rFonts w:hint="default"/>
          <w:b w:val="0"/>
          <w:bCs w:val="0"/>
          <w:color w:val="202224"/>
          <w:sz w:val="24"/>
          <w:szCs w:val="24"/>
          <w:highlight w:val="none"/>
          <w:lang w:val="en-US"/>
        </w:rPr>
        <w:t>Server does not need to keep track of client which increase the performance.</w:t>
      </w:r>
    </w:p>
    <w:p>
      <w:pPr>
        <w:numPr>
          <w:ilvl w:val="0"/>
          <w:numId w:val="0"/>
        </w:numPr>
        <w:spacing w:line="276" w:lineRule="auto"/>
        <w:rPr>
          <w:rFonts w:hint="default"/>
          <w:b w:val="0"/>
          <w:bCs w:val="0"/>
          <w:color w:val="202224"/>
          <w:sz w:val="24"/>
          <w:szCs w:val="24"/>
          <w:highlight w:val="none"/>
          <w:lang w:val="en-US"/>
        </w:rPr>
      </w:pPr>
    </w:p>
    <w:p>
      <w:pPr>
        <w:numPr>
          <w:ilvl w:val="0"/>
          <w:numId w:val="40"/>
        </w:numPr>
        <w:spacing w:line="276" w:lineRule="auto"/>
        <w:ind w:left="0" w:leftChars="0" w:firstLine="0" w:firstLineChars="0"/>
        <w:rPr>
          <w:rFonts w:hint="default"/>
          <w:color w:val="202224"/>
          <w:sz w:val="24"/>
          <w:szCs w:val="24"/>
          <w:highlight w:val="none"/>
          <w:lang w:val="en-US"/>
        </w:rPr>
      </w:pPr>
      <w:r>
        <w:rPr>
          <w:rFonts w:hint="default"/>
          <w:b/>
          <w:bCs/>
          <w:color w:val="202224"/>
          <w:sz w:val="24"/>
          <w:szCs w:val="24"/>
          <w:highlight w:val="none"/>
          <w:lang w:val="en-US"/>
        </w:rPr>
        <w:t>Stateless</w:t>
      </w:r>
      <w:r>
        <w:rPr>
          <w:rFonts w:hint="default"/>
          <w:color w:val="202224"/>
          <w:sz w:val="24"/>
          <w:szCs w:val="24"/>
          <w:highlight w:val="none"/>
          <w:lang w:val="en-US"/>
        </w:rPr>
        <w:t xml:space="preserve"> means every HTTP request happens in the complete isolation.</w:t>
      </w:r>
    </w:p>
    <w:p>
      <w:pPr>
        <w:numPr>
          <w:ilvl w:val="0"/>
          <w:numId w:val="0"/>
        </w:numPr>
        <w:spacing w:line="276" w:lineRule="auto"/>
        <w:rPr>
          <w:rFonts w:hint="default"/>
          <w:color w:val="202224"/>
          <w:sz w:val="24"/>
          <w:szCs w:val="24"/>
          <w:highlight w:val="none"/>
          <w:lang w:val="en-US"/>
        </w:rPr>
      </w:pPr>
      <w:r>
        <w:rPr>
          <w:rFonts w:hint="default"/>
          <w:color w:val="202224"/>
          <w:sz w:val="24"/>
          <w:szCs w:val="24"/>
          <w:highlight w:val="none"/>
          <w:lang w:val="en-US"/>
        </w:rPr>
        <w:t>REST statelessness means being free from the application state.</w:t>
      </w:r>
    </w:p>
    <w:p>
      <w:pPr>
        <w:numPr>
          <w:ilvl w:val="0"/>
          <w:numId w:val="0"/>
        </w:numPr>
        <w:spacing w:line="276" w:lineRule="auto"/>
        <w:rPr>
          <w:rFonts w:hint="default"/>
          <w:color w:val="202224"/>
          <w:sz w:val="24"/>
          <w:szCs w:val="24"/>
          <w:highlight w:val="none"/>
          <w:lang w:val="en-US"/>
        </w:rPr>
      </w:pPr>
      <w:r>
        <w:rPr>
          <w:rFonts w:hint="default"/>
          <w:color w:val="202224"/>
          <w:sz w:val="24"/>
          <w:szCs w:val="24"/>
          <w:highlight w:val="none"/>
          <w:lang w:val="en-US"/>
        </w:rPr>
        <w:t>Application state is the information stored at the server side to identify incoming requests and previous interactions.</w:t>
      </w:r>
    </w:p>
    <w:p>
      <w:pPr>
        <w:numPr>
          <w:ilvl w:val="0"/>
          <w:numId w:val="40"/>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Resource cache </w:t>
      </w:r>
      <w:r>
        <w:rPr>
          <w:rFonts w:hint="default"/>
          <w:b w:val="0"/>
          <w:bCs w:val="0"/>
          <w:color w:val="202224"/>
          <w:sz w:val="24"/>
          <w:szCs w:val="24"/>
          <w:highlight w:val="none"/>
          <w:lang w:val="en-US"/>
        </w:rPr>
        <w:t>All the resouces are should allow caching unless explicitly that cache is not possible.</w:t>
      </w:r>
    </w:p>
    <w:p>
      <w:pPr>
        <w:numPr>
          <w:ilvl w:val="0"/>
          <w:numId w:val="40"/>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Layered system </w:t>
      </w:r>
      <w:r>
        <w:rPr>
          <w:rFonts w:hint="default"/>
          <w:b w:val="0"/>
          <w:bCs w:val="0"/>
          <w:color w:val="202224"/>
          <w:sz w:val="24"/>
          <w:szCs w:val="24"/>
          <w:highlight w:val="none"/>
          <w:lang w:val="en-US"/>
        </w:rPr>
        <w:t>REST allows architecture composed of muliple layer of servers</w:t>
      </w:r>
    </w:p>
    <w:p>
      <w:pPr>
        <w:numPr>
          <w:ilvl w:val="0"/>
          <w:numId w:val="40"/>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Code on demand </w:t>
      </w:r>
      <w:r>
        <w:rPr>
          <w:rFonts w:hint="default"/>
          <w:b w:val="0"/>
          <w:bCs w:val="0"/>
          <w:color w:val="202224"/>
          <w:sz w:val="24"/>
          <w:szCs w:val="24"/>
          <w:highlight w:val="none"/>
          <w:lang w:val="en-US"/>
        </w:rPr>
        <w:t>Most of the time server send JSON, however when necessory server can send executable code to client.</w:t>
      </w:r>
    </w:p>
    <w:p>
      <w:pPr>
        <w:numPr>
          <w:ilvl w:val="0"/>
          <w:numId w:val="0"/>
        </w:numPr>
        <w:spacing w:line="276" w:lineRule="auto"/>
        <w:rPr>
          <w:rFonts w:hint="default"/>
          <w:color w:val="202224"/>
          <w:sz w:val="24"/>
          <w:szCs w:val="24"/>
          <w:highlight w:val="none"/>
          <w:lang w:val="en-US"/>
        </w:rPr>
      </w:pPr>
    </w:p>
    <w:p>
      <w:pPr>
        <w:numPr>
          <w:ilvl w:val="0"/>
          <w:numId w:val="0"/>
        </w:numPr>
        <w:rPr>
          <w:rFonts w:hint="default"/>
          <w:b/>
          <w:bCs/>
          <w:color w:val="202224"/>
          <w:sz w:val="24"/>
          <w:szCs w:val="24"/>
          <w:highlight w:val="none"/>
          <w:lang w:val="en-US"/>
        </w:rPr>
      </w:pPr>
      <w:r>
        <w:rPr>
          <w:rFonts w:hint="default"/>
          <w:b/>
          <w:bCs/>
          <w:color w:val="202224"/>
          <w:sz w:val="24"/>
          <w:szCs w:val="24"/>
          <w:highlight w:val="none"/>
          <w:lang w:val="en-US"/>
        </w:rPr>
        <w:t>Disadvantages of REST</w:t>
      </w:r>
    </w:p>
    <w:p>
      <w:pPr>
        <w:numPr>
          <w:ilvl w:val="0"/>
          <w:numId w:val="41"/>
        </w:numPr>
        <w:rPr>
          <w:rFonts w:hint="default"/>
          <w:b/>
          <w:bCs/>
          <w:color w:val="202224"/>
          <w:sz w:val="24"/>
          <w:szCs w:val="24"/>
          <w:highlight w:val="none"/>
          <w:lang w:val="en-US"/>
        </w:rPr>
      </w:pPr>
      <w:r>
        <w:rPr>
          <w:rFonts w:hint="default"/>
          <w:b/>
          <w:bCs/>
          <w:color w:val="202224"/>
          <w:sz w:val="24"/>
          <w:szCs w:val="24"/>
          <w:highlight w:val="none"/>
          <w:lang w:val="en-US"/>
        </w:rPr>
        <w:t xml:space="preserve">long request time and too much datasize: </w:t>
      </w:r>
      <w:r>
        <w:rPr>
          <w:rFonts w:hint="default"/>
          <w:b w:val="0"/>
          <w:bCs w:val="0"/>
          <w:color w:val="202224"/>
          <w:sz w:val="24"/>
          <w:szCs w:val="24"/>
          <w:highlight w:val="none"/>
          <w:lang w:val="en-US"/>
        </w:rPr>
        <w:t>The request size becomes very big many time as it contains all the information about the request and previous transaction.</w:t>
      </w:r>
    </w:p>
    <w:p>
      <w:pPr>
        <w:numPr>
          <w:ilvl w:val="0"/>
          <w:numId w:val="41"/>
        </w:numPr>
        <w:rPr>
          <w:rFonts w:hint="default"/>
          <w:b/>
          <w:bCs/>
          <w:color w:val="202224"/>
          <w:sz w:val="24"/>
          <w:szCs w:val="24"/>
          <w:highlight w:val="none"/>
          <w:lang w:val="en-US"/>
        </w:rPr>
      </w:pPr>
      <w:r>
        <w:rPr>
          <w:rFonts w:hint="default"/>
          <w:b/>
          <w:bCs/>
          <w:color w:val="202224"/>
          <w:sz w:val="24"/>
          <w:szCs w:val="24"/>
          <w:highlight w:val="none"/>
          <w:lang w:val="en-US"/>
        </w:rPr>
        <w:t xml:space="preserve">Security: lots os aspects like </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HTTPs</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blocking IPs from unlnown IP adresses and domains</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Validating URls</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Block of unexpected large payload</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logging request</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Investigating failures</w:t>
      </w:r>
    </w:p>
    <w:p>
      <w:pPr>
        <w:numPr>
          <w:ilvl w:val="0"/>
          <w:numId w:val="41"/>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Authentication</w:t>
      </w:r>
    </w:p>
    <w:p>
      <w:pPr>
        <w:numPr>
          <w:ilvl w:val="0"/>
          <w:numId w:val="41"/>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Request and data</w:t>
      </w:r>
    </w:p>
    <w:p>
      <w:pPr>
        <w:numPr>
          <w:ilvl w:val="0"/>
          <w:numId w:val="41"/>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API testing</w:t>
      </w:r>
    </w:p>
    <w:p>
      <w:pPr>
        <w:numPr>
          <w:ilvl w:val="0"/>
          <w:numId w:val="41"/>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Define error code and messages</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What is restful in rest API?</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Restful is a services that uses the REST API.</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What is CRUD operations?</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C create --&gt;&gt; POST</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R read --&gt;&gt; GET</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U update --&gt;&gt;PU</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D delete --&gt;&gt;delete</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IN"/>
        </w:rPr>
      </w:pPr>
      <w:r>
        <w:rPr>
          <w:rFonts w:hint="default"/>
          <w:color w:val="202224"/>
          <w:sz w:val="24"/>
          <w:szCs w:val="24"/>
          <w:highlight w:val="white"/>
          <w:lang w:val="en-IN"/>
        </w:rPr>
        <w:t>What is RESTAPI doc?</w:t>
      </w:r>
    </w:p>
    <w:p>
      <w:pPr>
        <w:numPr>
          <w:ilvl w:val="0"/>
          <w:numId w:val="0"/>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 xml:space="preserve">REST API doc is the document which is given by service services by the serverside. it has a details like </w:t>
      </w:r>
    </w:p>
    <w:p>
      <w:pPr>
        <w:numPr>
          <w:ilvl w:val="0"/>
          <w:numId w:val="43"/>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size of the payload</w:t>
      </w:r>
    </w:p>
    <w:p>
      <w:pPr>
        <w:numPr>
          <w:ilvl w:val="0"/>
          <w:numId w:val="43"/>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maximum hit of API</w:t>
      </w:r>
    </w:p>
    <w:p>
      <w:pPr>
        <w:numPr>
          <w:ilvl w:val="0"/>
          <w:numId w:val="43"/>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how response will get</w:t>
      </w:r>
    </w:p>
    <w:p>
      <w:pPr>
        <w:numPr>
          <w:ilvl w:val="0"/>
          <w:numId w:val="43"/>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how authentication will work</w:t>
      </w:r>
    </w:p>
    <w:p>
      <w:pPr>
        <w:numPr>
          <w:ilvl w:val="0"/>
          <w:numId w:val="0"/>
        </w:numPr>
        <w:spacing w:line="276" w:lineRule="auto"/>
        <w:rPr>
          <w:rFonts w:hint="default"/>
          <w:b w:val="0"/>
          <w:bCs w:val="0"/>
          <w:color w:val="202224"/>
          <w:sz w:val="24"/>
          <w:szCs w:val="24"/>
          <w:highlight w:val="none"/>
          <w:lang w:val="en-US"/>
        </w:rPr>
      </w:pP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IN"/>
        </w:rPr>
        <w:t>References</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fldChar w:fldCharType="begin"/>
      </w:r>
      <w:r>
        <w:rPr>
          <w:rFonts w:hint="default"/>
          <w:b w:val="0"/>
          <w:bCs w:val="0"/>
          <w:color w:val="202224"/>
          <w:sz w:val="24"/>
          <w:szCs w:val="24"/>
          <w:highlight w:val="none"/>
          <w:lang w:val="en-US"/>
        </w:rPr>
        <w:instrText xml:space="preserve"> HYPERLINK "https://www.techtarget.com/searchapparchitecture/definition/RESTful-API" </w:instrText>
      </w:r>
      <w:r>
        <w:rPr>
          <w:rFonts w:hint="default"/>
          <w:b w:val="0"/>
          <w:bCs w:val="0"/>
          <w:color w:val="202224"/>
          <w:sz w:val="24"/>
          <w:szCs w:val="24"/>
          <w:highlight w:val="none"/>
          <w:lang w:val="en-US"/>
        </w:rPr>
        <w:fldChar w:fldCharType="separate"/>
      </w:r>
      <w:r>
        <w:rPr>
          <w:rStyle w:val="15"/>
          <w:rFonts w:hint="default"/>
          <w:b w:val="0"/>
          <w:bCs w:val="0"/>
          <w:color w:val="202224"/>
          <w:sz w:val="24"/>
          <w:szCs w:val="24"/>
          <w:highlight w:val="none"/>
          <w:lang w:val="en-US"/>
        </w:rPr>
        <w:t>https://www.techtarget.com/searchapparchitecture/definition/RESTful-API</w:t>
      </w:r>
      <w:r>
        <w:rPr>
          <w:rFonts w:hint="default"/>
          <w:b w:val="0"/>
          <w:bCs w:val="0"/>
          <w:color w:val="202224"/>
          <w:sz w:val="24"/>
          <w:szCs w:val="24"/>
          <w:highlight w:val="none"/>
          <w:lang w:val="en-US"/>
        </w:rPr>
        <w:fldChar w:fldCharType="end"/>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fldChar w:fldCharType="begin"/>
      </w:r>
      <w:r>
        <w:rPr>
          <w:rFonts w:hint="default"/>
          <w:b w:val="0"/>
          <w:bCs w:val="0"/>
          <w:color w:val="202224"/>
          <w:sz w:val="24"/>
          <w:szCs w:val="24"/>
          <w:highlight w:val="none"/>
          <w:lang w:val="en-US"/>
        </w:rPr>
        <w:instrText xml:space="preserve"> HYPERLINK "https://www.youtube.com/watch?v=lsMQRaeKNDk" </w:instrText>
      </w:r>
      <w:r>
        <w:rPr>
          <w:rFonts w:hint="default"/>
          <w:b w:val="0"/>
          <w:bCs w:val="0"/>
          <w:color w:val="202224"/>
          <w:sz w:val="24"/>
          <w:szCs w:val="24"/>
          <w:highlight w:val="none"/>
          <w:lang w:val="en-US"/>
        </w:rPr>
        <w:fldChar w:fldCharType="separate"/>
      </w:r>
      <w:r>
        <w:rPr>
          <w:rStyle w:val="15"/>
          <w:rFonts w:hint="default"/>
          <w:b w:val="0"/>
          <w:bCs w:val="0"/>
          <w:color w:val="202224"/>
          <w:sz w:val="24"/>
          <w:szCs w:val="24"/>
          <w:highlight w:val="none"/>
          <w:lang w:val="en-US"/>
        </w:rPr>
        <w:t>https://www.youtube.com/watch?v=lsMQRaeKNDk</w:t>
      </w:r>
      <w:r>
        <w:rPr>
          <w:rFonts w:hint="default"/>
          <w:b w:val="0"/>
          <w:bCs w:val="0"/>
          <w:color w:val="202224"/>
          <w:sz w:val="24"/>
          <w:szCs w:val="24"/>
          <w:highlight w:val="none"/>
          <w:lang w:val="en-US"/>
        </w:rPr>
        <w:fldChar w:fldCharType="end"/>
      </w:r>
    </w:p>
    <w:p>
      <w:pPr>
        <w:numPr>
          <w:ilvl w:val="0"/>
          <w:numId w:val="0"/>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fldChar w:fldCharType="begin"/>
      </w:r>
      <w:r>
        <w:rPr>
          <w:rFonts w:hint="default"/>
          <w:b w:val="0"/>
          <w:bCs w:val="0"/>
          <w:color w:val="202224"/>
          <w:sz w:val="24"/>
          <w:szCs w:val="24"/>
          <w:highlight w:val="none"/>
          <w:lang w:val="en-IN"/>
        </w:rPr>
        <w:instrText xml:space="preserve"> HYPERLINK "https://www.youtube.com/watch?v=E0Qqpn8ymko" </w:instrText>
      </w:r>
      <w:r>
        <w:rPr>
          <w:rFonts w:hint="default"/>
          <w:b w:val="0"/>
          <w:bCs w:val="0"/>
          <w:color w:val="202224"/>
          <w:sz w:val="24"/>
          <w:szCs w:val="24"/>
          <w:highlight w:val="none"/>
          <w:lang w:val="en-IN"/>
        </w:rPr>
        <w:fldChar w:fldCharType="separate"/>
      </w:r>
      <w:r>
        <w:rPr>
          <w:rStyle w:val="15"/>
          <w:rFonts w:hint="default"/>
          <w:b w:val="0"/>
          <w:bCs w:val="0"/>
          <w:color w:val="202224"/>
          <w:sz w:val="24"/>
          <w:szCs w:val="24"/>
          <w:highlight w:val="none"/>
          <w:lang w:val="en-IN"/>
        </w:rPr>
        <w:t>https://www.youtube.com/watch?v=E0Qqpn8ymko</w:t>
      </w:r>
      <w:r>
        <w:rPr>
          <w:rFonts w:hint="default"/>
          <w:b w:val="0"/>
          <w:bCs w:val="0"/>
          <w:color w:val="202224"/>
          <w:sz w:val="24"/>
          <w:szCs w:val="24"/>
          <w:highlight w:val="none"/>
          <w:lang w:val="en-IN"/>
        </w:rPr>
        <w:fldChar w:fldCharType="end"/>
      </w:r>
    </w:p>
    <w:p>
      <w:pPr>
        <w:numPr>
          <w:ilvl w:val="0"/>
          <w:numId w:val="0"/>
        </w:numPr>
        <w:rPr>
          <w:rFonts w:hint="default"/>
          <w:b/>
          <w:bCs/>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Where rest stores the data of state?</w:t>
      </w:r>
    </w:p>
    <w:p>
      <w:pPr>
        <w:numPr>
          <w:ilvl w:val="0"/>
          <w:numId w:val="0"/>
        </w:numPr>
        <w:rPr>
          <w:rFonts w:hint="default"/>
          <w:b w:val="0"/>
          <w:bCs w:val="0"/>
          <w:color w:val="202224"/>
          <w:sz w:val="24"/>
          <w:szCs w:val="24"/>
          <w:highlight w:val="none"/>
          <w:lang w:val="en-US"/>
        </w:rPr>
      </w:pPr>
      <w:r>
        <w:rPr>
          <w:rFonts w:hint="default"/>
          <w:b w:val="0"/>
          <w:bCs w:val="0"/>
          <w:color w:val="202224"/>
          <w:sz w:val="24"/>
          <w:szCs w:val="24"/>
          <w:highlight w:val="none"/>
          <w:lang w:val="en-US"/>
        </w:rPr>
        <w:t>On the client side</w:t>
      </w:r>
    </w:p>
    <w:p>
      <w:pPr>
        <w:rPr>
          <w:rFonts w:hint="default"/>
          <w:color w:val="202224"/>
          <w:sz w:val="24"/>
          <w:szCs w:val="24"/>
          <w:highlight w:val="none"/>
          <w:lang w:val="en-US"/>
        </w:rPr>
      </w:pPr>
    </w:p>
    <w:p>
      <w:pPr>
        <w:rPr>
          <w:rFonts w:hint="default"/>
          <w:color w:val="202224"/>
          <w:sz w:val="24"/>
          <w:szCs w:val="24"/>
          <w:highlight w:val="none"/>
          <w:lang w:val="en-US"/>
        </w:rPr>
      </w:pPr>
    </w:p>
    <w:p>
      <w:pPr>
        <w:rPr>
          <w:rFonts w:hint="default"/>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Difference between rest api and graphql and advantages and disadvantages?</w:t>
      </w:r>
    </w:p>
    <w:p>
      <w:pPr>
        <w:rPr>
          <w:rFonts w:hint="default"/>
          <w:color w:val="202224"/>
          <w:sz w:val="24"/>
          <w:szCs w:val="24"/>
          <w:highlight w:val="white"/>
          <w:lang w:val="en-US"/>
        </w:rPr>
      </w:pPr>
      <w:r>
        <w:rPr>
          <w:rFonts w:hint="default"/>
          <w:color w:val="202224"/>
          <w:sz w:val="24"/>
          <w:szCs w:val="24"/>
          <w:highlight w:val="white"/>
          <w:lang w:val="en-US"/>
        </w:rPr>
        <w:t>What is directional and unidirection channel in golang?</w:t>
      </w:r>
    </w:p>
    <w:p>
      <w:pPr>
        <w:rPr>
          <w:rFonts w:hint="default"/>
          <w:color w:val="202224"/>
          <w:sz w:val="24"/>
          <w:szCs w:val="24"/>
          <w:highlight w:val="white"/>
          <w:lang w:val="en-US"/>
        </w:rPr>
      </w:pPr>
      <w:r>
        <w:rPr>
          <w:rFonts w:hint="default"/>
          <w:color w:val="202224"/>
          <w:sz w:val="24"/>
          <w:szCs w:val="24"/>
          <w:highlight w:val="white"/>
          <w:lang w:val="en-US"/>
        </w:rPr>
        <w:t>If you use a linux PC and you want to compile a binary for the windows how to do that and viceversa?</w:t>
      </w: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 using panic?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  //Panic 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negativenumber</w:t>
      </w:r>
      <w:r>
        <w:rPr>
          <w:rFonts w:hint="default" w:ascii="Consolas" w:hAnsi="Consolas" w:eastAsia="Consolas" w:cs="Consolas"/>
          <w:b w:val="0"/>
          <w:bCs w:val="0"/>
          <w:color w:val="D4D4D4"/>
          <w:kern w:val="0"/>
          <w:sz w:val="16"/>
          <w:szCs w:val="16"/>
          <w:shd w:val="clear" w:fill="1E1E1E"/>
          <w:lang w:val="en-US" w:eastAsia="zh-CN" w:bidi="ar"/>
        </w:rPr>
        <w:t xml:space="preserve"> =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negativenumber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sum.go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Error : The number is negative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Write a program that will take slice as a struct and sort the salery of the eployees?</w:t>
      </w:r>
    </w:p>
    <w:p>
      <w:pPr>
        <w:rPr>
          <w:rFonts w:hint="default"/>
          <w:color w:val="202224"/>
          <w:sz w:val="24"/>
          <w:szCs w:val="24"/>
          <w:highlight w:val="white"/>
          <w:lang w:val="en-US"/>
        </w:rPr>
      </w:pPr>
      <w:r>
        <w:rPr>
          <w:rFonts w:hint="default"/>
          <w:color w:val="202224"/>
          <w:sz w:val="24"/>
          <w:szCs w:val="24"/>
          <w:highlight w:val="white"/>
          <w:lang w:val="en-US"/>
        </w:rPr>
        <w:t>Is there any relationship between buffered, unbuffered and directional, nondirectional channel?</w:t>
      </w:r>
    </w:p>
    <w:p>
      <w:pPr>
        <w:rPr>
          <w:rFonts w:hint="default"/>
          <w:color w:val="202224"/>
          <w:sz w:val="24"/>
          <w:szCs w:val="24"/>
          <w:highlight w:val="white"/>
          <w:lang w:val="en-US"/>
        </w:rPr>
      </w:pPr>
      <w:r>
        <w:rPr>
          <w:rFonts w:hint="default"/>
          <w:color w:val="202224"/>
          <w:sz w:val="24"/>
          <w:szCs w:val="24"/>
          <w:highlight w:val="white"/>
          <w:lang w:val="en-US"/>
        </w:rPr>
        <w:t>What is environment variable in go?</w:t>
      </w:r>
    </w:p>
    <w:p>
      <w:pPr>
        <w:rPr>
          <w:rFonts w:hint="default"/>
          <w:color w:val="202224"/>
          <w:sz w:val="24"/>
          <w:szCs w:val="24"/>
          <w:highlight w:val="white"/>
          <w:lang w:val="en-US"/>
        </w:rPr>
      </w:pPr>
      <w:r>
        <w:rPr>
          <w:rFonts w:hint="default"/>
          <w:color w:val="202224"/>
          <w:sz w:val="24"/>
          <w:szCs w:val="24"/>
          <w:highlight w:val="white"/>
          <w:lang w:val="en-US"/>
        </w:rPr>
        <w:t>What is package in go?</w:t>
      </w:r>
    </w:p>
    <w:p>
      <w:pPr>
        <w:rPr>
          <w:rFonts w:hint="default"/>
          <w:color w:val="202224"/>
          <w:sz w:val="24"/>
          <w:szCs w:val="24"/>
          <w:highlight w:val="white"/>
          <w:lang w:val="en-US"/>
        </w:rPr>
      </w:pPr>
      <w:r>
        <w:rPr>
          <w:rFonts w:hint="default"/>
          <w:color w:val="202224"/>
          <w:sz w:val="24"/>
          <w:szCs w:val="24"/>
          <w:highlight w:val="white"/>
          <w:lang w:val="en-US"/>
        </w:rPr>
        <w:t>In the below code I have added _ while importing the function what is the meaning of that?</w:t>
      </w:r>
    </w:p>
    <w:p>
      <w:pPr>
        <w:rPr>
          <w:rFonts w:hint="default"/>
          <w:color w:val="202224"/>
          <w:sz w:val="24"/>
          <w:szCs w:val="24"/>
          <w:highlight w:val="white"/>
          <w:lang w:val="en-US"/>
        </w:rPr>
      </w:pPr>
      <w:r>
        <w:rPr>
          <w:rFonts w:hint="default"/>
          <w:color w:val="202224"/>
          <w:sz w:val="24"/>
          <w:szCs w:val="24"/>
          <w:highlight w:val="white"/>
          <w:lang w:val="en-US"/>
        </w:rPr>
        <w:t>import (</w:t>
      </w:r>
    </w:p>
    <w:p>
      <w:pPr>
        <w:rPr>
          <w:rFonts w:hint="default"/>
          <w:color w:val="202224"/>
          <w:sz w:val="24"/>
          <w:szCs w:val="24"/>
          <w:highlight w:val="white"/>
          <w:lang w:val="en-US"/>
        </w:rPr>
      </w:pPr>
      <w:r>
        <w:rPr>
          <w:rFonts w:hint="default"/>
          <w:color w:val="202224"/>
          <w:sz w:val="24"/>
          <w:szCs w:val="24"/>
          <w:highlight w:val="white"/>
          <w:lang w:val="en-US"/>
        </w:rPr>
        <w:t>_ go/golang/master</w:t>
      </w:r>
    </w:p>
    <w:p>
      <w:pPr>
        <w:rPr>
          <w:rFonts w:hint="default"/>
          <w:color w:val="202224"/>
          <w:sz w:val="24"/>
          <w:szCs w:val="24"/>
          <w:highlight w:val="white"/>
          <w:lang w:val="en-US"/>
        </w:rPr>
      </w:pPr>
      <w:r>
        <w:rPr>
          <w:rFonts w:hint="default"/>
          <w:color w:val="202224"/>
          <w:sz w:val="24"/>
          <w:szCs w:val="24"/>
          <w:highlight w:val="white"/>
          <w:lang w:val="en-US"/>
        </w:rPr>
        <w:t>)</w:t>
      </w:r>
    </w:p>
    <w:p>
      <w:pPr>
        <w:rPr>
          <w:rFonts w:hint="default"/>
          <w:color w:val="202224"/>
          <w:sz w:val="24"/>
          <w:szCs w:val="24"/>
          <w:highlight w:val="white"/>
          <w:lang w:val="en-US"/>
        </w:rPr>
      </w:pPr>
      <w:r>
        <w:rPr>
          <w:rFonts w:hint="default"/>
          <w:color w:val="202224"/>
          <w:sz w:val="24"/>
          <w:szCs w:val="24"/>
          <w:highlight w:val="white"/>
          <w:lang w:val="en-US"/>
        </w:rPr>
        <w:t>What is interface in golang?</w:t>
      </w:r>
    </w:p>
    <w:p>
      <w:pPr>
        <w:rPr>
          <w:rFonts w:hint="default"/>
          <w:color w:val="202224"/>
          <w:sz w:val="24"/>
          <w:szCs w:val="24"/>
          <w:highlight w:val="white"/>
          <w:lang w:val="en-US"/>
        </w:rPr>
      </w:pPr>
      <w:r>
        <w:rPr>
          <w:rFonts w:hint="default"/>
          <w:color w:val="202224"/>
          <w:sz w:val="24"/>
          <w:szCs w:val="24"/>
          <w:highlight w:val="white"/>
          <w:lang w:val="en-US"/>
        </w:rPr>
        <w:t>What is goroutine?</w:t>
      </w:r>
    </w:p>
    <w:p>
      <w:pPr>
        <w:rPr>
          <w:rFonts w:hint="default"/>
          <w:color w:val="202224"/>
          <w:sz w:val="24"/>
          <w:szCs w:val="24"/>
          <w:highlight w:val="white"/>
          <w:lang w:val="en-US"/>
        </w:rPr>
      </w:pPr>
      <w:r>
        <w:rPr>
          <w:rFonts w:hint="default"/>
          <w:color w:val="202224"/>
          <w:sz w:val="24"/>
          <w:szCs w:val="24"/>
          <w:highlight w:val="white"/>
          <w:lang w:val="en-US"/>
        </w:rPr>
        <w:t>Write a program to use 1000 goroutine and increment the counter</w:t>
      </w:r>
      <w:r>
        <w:rPr>
          <w:rFonts w:hint="default"/>
          <w:color w:val="202224"/>
          <w:sz w:val="24"/>
          <w:szCs w:val="24"/>
          <w:highlight w:val="white"/>
          <w:lang w:val="en-IN"/>
        </w:rPr>
        <w:t xml:space="preserve"> and check of there is race condition or not</w:t>
      </w:r>
      <w:r>
        <w:rPr>
          <w:rFonts w:hint="default"/>
          <w:color w:val="202224"/>
          <w:sz w:val="24"/>
          <w:szCs w:val="24"/>
          <w:highlight w:val="white"/>
          <w:lang w:val="en-US"/>
        </w:rPr>
        <w:t>?</w:t>
      </w:r>
    </w:p>
    <w:p>
      <w:pPr>
        <w:rPr>
          <w:rFonts w:hint="default"/>
          <w:color w:val="202224"/>
          <w:sz w:val="24"/>
          <w:szCs w:val="24"/>
          <w:highlight w:val="none"/>
          <w:lang w:val="en-IN"/>
        </w:rPr>
      </w:pPr>
      <w:r>
        <w:rPr>
          <w:rFonts w:hint="default"/>
          <w:color w:val="202224"/>
          <w:sz w:val="24"/>
          <w:szCs w:val="24"/>
          <w:highlight w:val="none"/>
          <w:lang w:val="en-IN"/>
        </w:rPr>
        <w:t>Below program is not increment 1000 go routines. SInce there is race condition. DUe to that it will give different values each and every time.</w:t>
      </w:r>
    </w:p>
    <w:p>
      <w:pPr>
        <w:rPr>
          <w:rFonts w:hint="default"/>
          <w:color w:val="202224"/>
          <w:sz w:val="24"/>
          <w:szCs w:val="24"/>
          <w:highlight w:val="none"/>
          <w:lang w:val="en-IN"/>
        </w:rPr>
      </w:pPr>
      <w:r>
        <w:rPr>
          <w:rFonts w:hint="default"/>
          <w:color w:val="202224"/>
          <w:sz w:val="24"/>
          <w:szCs w:val="24"/>
          <w:highlight w:val="none"/>
          <w:lang w:val="en-IN"/>
        </w:rPr>
        <w:t>Race condition can be solved by 2 ways</w:t>
      </w:r>
    </w:p>
    <w:p>
      <w:pPr>
        <w:numPr>
          <w:ilvl w:val="0"/>
          <w:numId w:val="44"/>
        </w:numPr>
        <w:rPr>
          <w:rFonts w:hint="default"/>
          <w:b/>
          <w:bCs/>
          <w:color w:val="202224"/>
          <w:sz w:val="24"/>
          <w:szCs w:val="24"/>
          <w:highlight w:val="none"/>
          <w:lang w:val="en-IN"/>
        </w:rPr>
      </w:pPr>
      <w:r>
        <w:rPr>
          <w:rFonts w:hint="default"/>
          <w:b/>
          <w:bCs/>
          <w:color w:val="202224"/>
          <w:sz w:val="24"/>
          <w:szCs w:val="24"/>
          <w:highlight w:val="none"/>
          <w:lang w:val="en-IN"/>
        </w:rPr>
        <w:t>Using mutex</w:t>
      </w:r>
    </w:p>
    <w:p>
      <w:pPr>
        <w:numPr>
          <w:ilvl w:val="0"/>
          <w:numId w:val="44"/>
        </w:numPr>
        <w:rPr>
          <w:rFonts w:hint="default"/>
          <w:b/>
          <w:bCs/>
          <w:color w:val="202224"/>
          <w:sz w:val="24"/>
          <w:szCs w:val="24"/>
          <w:highlight w:val="none"/>
          <w:lang w:val="en-IN"/>
        </w:rPr>
      </w:pPr>
      <w:r>
        <w:rPr>
          <w:rFonts w:hint="default"/>
          <w:b/>
          <w:bCs/>
          <w:color w:val="202224"/>
          <w:sz w:val="24"/>
          <w:szCs w:val="24"/>
          <w:highlight w:val="none"/>
          <w:lang w:val="en-IN"/>
        </w:rPr>
        <w:t>Using Channels</w:t>
      </w:r>
    </w:p>
    <w:p>
      <w:pPr>
        <w:numPr>
          <w:ilvl w:val="0"/>
          <w:numId w:val="44"/>
        </w:numPr>
        <w:rPr>
          <w:rFonts w:hint="default"/>
          <w:b/>
          <w:bCs/>
          <w:color w:val="202224"/>
          <w:sz w:val="24"/>
          <w:szCs w:val="24"/>
          <w:highlight w:val="none"/>
          <w:lang w:val="en-IN"/>
        </w:rPr>
      </w:pPr>
      <w:r>
        <w:rPr>
          <w:rFonts w:hint="default"/>
          <w:b/>
          <w:bCs/>
          <w:color w:val="202224"/>
          <w:sz w:val="24"/>
          <w:szCs w:val="24"/>
          <w:highlight w:val="none"/>
          <w:lang w:val="en-US"/>
        </w:rPr>
        <w:t>Using the atomic</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While langauge given a features of channel that doesn’t mean that every time we will use the channel. Based on need we can use mutex and channels.</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 xml:space="preserve">In general </w:t>
      </w:r>
      <w:r>
        <w:rPr>
          <w:rFonts w:hint="default"/>
          <w:b/>
          <w:bCs/>
          <w:color w:val="202224"/>
          <w:sz w:val="24"/>
          <w:szCs w:val="24"/>
          <w:highlight w:val="none"/>
          <w:lang w:val="en-IN"/>
        </w:rPr>
        <w:t>channel</w:t>
      </w:r>
      <w:r>
        <w:rPr>
          <w:rFonts w:hint="default"/>
          <w:color w:val="202224"/>
          <w:sz w:val="24"/>
          <w:szCs w:val="24"/>
          <w:highlight w:val="none"/>
          <w:lang w:val="en-IN"/>
        </w:rPr>
        <w:t xml:space="preserve"> can be used when go routine needes to be communicate with each other and,</w:t>
      </w:r>
    </w:p>
    <w:p>
      <w:pPr>
        <w:numPr>
          <w:ilvl w:val="0"/>
          <w:numId w:val="0"/>
        </w:numPr>
        <w:rPr>
          <w:rFonts w:hint="default"/>
          <w:color w:val="202224"/>
          <w:sz w:val="24"/>
          <w:szCs w:val="24"/>
          <w:highlight w:val="none"/>
          <w:lang w:val="en-IN"/>
        </w:rPr>
      </w:pPr>
      <w:r>
        <w:rPr>
          <w:rFonts w:hint="default"/>
          <w:b/>
          <w:bCs/>
          <w:color w:val="202224"/>
          <w:sz w:val="24"/>
          <w:szCs w:val="24"/>
          <w:highlight w:val="none"/>
          <w:lang w:val="en-IN"/>
        </w:rPr>
        <w:t>Mutex</w:t>
      </w:r>
      <w:r>
        <w:rPr>
          <w:rFonts w:hint="default"/>
          <w:color w:val="202224"/>
          <w:sz w:val="24"/>
          <w:szCs w:val="24"/>
          <w:highlight w:val="none"/>
          <w:lang w:val="en-IN"/>
        </w:rPr>
        <w:t xml:space="preserve"> when only one go routine should be access the critical section of the code.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990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the race condition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-race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WARNING: DATA RACE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IN"/>
        </w:rPr>
      </w:pPr>
      <w:r>
        <w:rPr>
          <w:rFonts w:hint="default"/>
          <w:color w:val="202224"/>
          <w:sz w:val="24"/>
          <w:szCs w:val="24"/>
          <w:highlight w:val="white"/>
          <w:lang w:val="en-IN"/>
        </w:rPr>
        <w:t>Suppose I have a race detection condition in go how to solve it? If it is solvable how to use that with mutex?</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US"/>
        </w:rPr>
      </w:pPr>
      <w:r>
        <w:rPr>
          <w:rFonts w:hint="default"/>
          <w:color w:val="202224"/>
          <w:sz w:val="24"/>
          <w:szCs w:val="24"/>
          <w:highlight w:val="white"/>
          <w:lang w:val="en-US"/>
        </w:rPr>
        <w:t>What is mutex and semaphore in golang?</w:t>
      </w:r>
    </w:p>
    <w:p>
      <w:pPr>
        <w:rPr>
          <w:rFonts w:hint="default"/>
          <w:color w:val="202224"/>
          <w:sz w:val="24"/>
          <w:szCs w:val="24"/>
          <w:highlight w:val="white"/>
          <w:lang w:val="en-IN"/>
        </w:rPr>
      </w:pPr>
      <w:r>
        <w:rPr>
          <w:rFonts w:hint="default"/>
          <w:color w:val="202224"/>
          <w:sz w:val="24"/>
          <w:szCs w:val="24"/>
          <w:highlight w:val="none"/>
          <w:lang w:val="en-IN"/>
        </w:rPr>
        <w:t>The name mutex itself a mutual exclusion. That means while accessing single variable by 2 processes we put a mutual lock and at a time only one can be access the value of the variable the second will wait till the end of process.</w:t>
      </w: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mutex lock?</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IN"/>
        </w:rPr>
      </w:pPr>
      <w:r>
        <w:rPr>
          <w:rFonts w:hint="default"/>
          <w:color w:val="202224"/>
          <w:sz w:val="24"/>
          <w:szCs w:val="24"/>
          <w:highlight w:val="white"/>
          <w:lang w:val="en-IN"/>
        </w:rPr>
        <w:t>Solve the race detection problem(1000 go routine) with the mutex lock?</w:t>
      </w:r>
    </w:p>
    <w:p>
      <w:pPr>
        <w:rPr>
          <w:rFonts w:hint="default"/>
          <w:color w:val="202224"/>
          <w:sz w:val="24"/>
          <w:szCs w:val="24"/>
          <w:highlight w:val="none"/>
          <w:lang w:val="en-US"/>
        </w:rPr>
      </w:pPr>
      <w:r>
        <w:rPr>
          <w:rFonts w:hint="default"/>
          <w:color w:val="202224"/>
          <w:sz w:val="24"/>
          <w:szCs w:val="24"/>
          <w:highlight w:val="none"/>
          <w:lang w:val="en-US"/>
        </w:rPr>
        <w:t>Using the function on fly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uint64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mu</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mutex1000goroutine.go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-race mutex1000goroutine.go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By writing the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(m *sync.Mutex,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(&amp;m, &amp;wg)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mutex1000goroutinefunction.go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race detections in 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mutex.go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w:t>
      </w:r>
      <w:r>
        <w:rPr>
          <w:rFonts w:hint="default"/>
          <w:color w:val="202224"/>
          <w:sz w:val="24"/>
          <w:szCs w:val="24"/>
          <w:highlight w:val="white"/>
          <w:lang w:val="en-IN"/>
        </w:rPr>
        <w:t>channel</w:t>
      </w:r>
      <w:r>
        <w:rPr>
          <w:rFonts w:hint="default"/>
          <w:color w:val="202224"/>
          <w:sz w:val="24"/>
          <w:szCs w:val="24"/>
          <w:highlight w:val="white"/>
          <w:lang w:val="en-US"/>
        </w:rPr>
        <w:t>?</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IN"/>
        </w:rPr>
      </w:pPr>
      <w:r>
        <w:rPr>
          <w:rFonts w:hint="default"/>
          <w:color w:val="202224"/>
          <w:sz w:val="24"/>
          <w:szCs w:val="24"/>
          <w:highlight w:val="white"/>
          <w:lang w:val="en-IN"/>
        </w:rPr>
        <w:t>Solve the race detection problem(1000 go routine) with the channel?</w:t>
      </w:r>
    </w:p>
    <w:p>
      <w:pPr>
        <w:rPr>
          <w:rFonts w:hint="default"/>
          <w:color w:val="202224"/>
          <w:sz w:val="24"/>
          <w:szCs w:val="24"/>
          <w:highlight w:val="white"/>
          <w:lang w:val="en-US"/>
        </w:rPr>
      </w:pPr>
      <w:r>
        <w:rPr>
          <w:rFonts w:hint="default"/>
          <w:color w:val="202224"/>
          <w:sz w:val="24"/>
          <w:szCs w:val="24"/>
          <w:highlight w:val="white"/>
          <w:lang w:val="en-US"/>
        </w:rPr>
        <w:t>Using function on fly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mychan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mychan &lt;-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-race channel1000goroutine.go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Using the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(wg *sync.WaitGroup, mychan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mychan &lt;-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mychan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(&amp;wg, 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channel1000goroutinefunction.go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Check the race detection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channel1000goroutinefunction.go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 xml:space="preserve">Referances </w:t>
      </w:r>
    </w:p>
    <w:p>
      <w:pPr>
        <w:rPr>
          <w:rFonts w:hint="default"/>
          <w:color w:val="202224"/>
          <w:sz w:val="24"/>
          <w:szCs w:val="24"/>
          <w:highlight w:val="none"/>
          <w:lang w:val="en-IN"/>
        </w:rPr>
      </w:pPr>
      <w:r>
        <w:rPr>
          <w:rFonts w:hint="default"/>
          <w:color w:val="202224"/>
          <w:sz w:val="24"/>
          <w:szCs w:val="24"/>
          <w:highlight w:val="none"/>
          <w:lang w:val="en-IN"/>
        </w:rPr>
        <w:fldChar w:fldCharType="begin"/>
      </w:r>
      <w:r>
        <w:rPr>
          <w:rFonts w:hint="default"/>
          <w:color w:val="202224"/>
          <w:sz w:val="24"/>
          <w:szCs w:val="24"/>
          <w:highlight w:val="none"/>
          <w:lang w:val="en-IN"/>
        </w:rPr>
        <w:instrText xml:space="preserve"> HYPERLINK "https://golangbot.com/mutex/" </w:instrText>
      </w:r>
      <w:r>
        <w:rPr>
          <w:rFonts w:hint="default"/>
          <w:color w:val="202224"/>
          <w:sz w:val="24"/>
          <w:szCs w:val="24"/>
          <w:highlight w:val="none"/>
          <w:lang w:val="en-IN"/>
        </w:rPr>
        <w:fldChar w:fldCharType="separate"/>
      </w:r>
      <w:r>
        <w:rPr>
          <w:rStyle w:val="15"/>
          <w:rFonts w:hint="default"/>
          <w:color w:val="202224"/>
          <w:sz w:val="24"/>
          <w:szCs w:val="24"/>
          <w:highlight w:val="none"/>
          <w:lang w:val="en-IN"/>
        </w:rPr>
        <w:t>https://golangbot.com/mutex/</w:t>
      </w:r>
      <w:r>
        <w:rPr>
          <w:rFonts w:hint="default"/>
          <w:color w:val="202224"/>
          <w:sz w:val="24"/>
          <w:szCs w:val="24"/>
          <w:highlight w:val="none"/>
          <w:lang w:val="en-IN"/>
        </w:rPr>
        <w:fldChar w:fldCharType="end"/>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is reflection go?</w:t>
      </w:r>
    </w:p>
    <w:p>
      <w:pPr>
        <w:rPr>
          <w:rFonts w:hint="default"/>
          <w:color w:val="202224"/>
          <w:sz w:val="24"/>
          <w:szCs w:val="24"/>
          <w:highlight w:val="white"/>
          <w:lang w:val="en-US"/>
        </w:rPr>
      </w:pPr>
      <w:r>
        <w:rPr>
          <w:rFonts w:hint="default"/>
          <w:color w:val="202224"/>
          <w:sz w:val="24"/>
          <w:szCs w:val="24"/>
          <w:highlight w:val="white"/>
          <w:lang w:val="en-US"/>
        </w:rPr>
        <w:t>How can we swap variables in go?</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CDCAA"/>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 xml:space="preserve">(a,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IN" w:eastAsia="zh-CN" w:bidi="ar"/>
        </w:rPr>
        <w:t xml:space="preserve">  //</w:t>
      </w:r>
      <w:r>
        <w:rPr>
          <w:rFonts w:hint="default" w:ascii="Consolas" w:hAnsi="Consolas" w:eastAsia="Consolas" w:cs="Consolas"/>
          <w:b w:val="0"/>
          <w:bCs w:val="0"/>
          <w:color w:val="DCDCAA"/>
          <w:kern w:val="0"/>
          <w:sz w:val="16"/>
          <w:szCs w:val="16"/>
          <w:shd w:val="clear" w:fill="1E1E1E"/>
          <w:lang w:val="en-IN" w:eastAsia="zh-CN" w:bidi="ar"/>
        </w:rPr>
        <w:t>Variables can be stopped by just writing below syntax a, b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 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US"/>
        </w:rPr>
        <w:t>What is static and dynamic variables</w:t>
      </w:r>
      <w:r>
        <w:rPr>
          <w:rFonts w:hint="default"/>
          <w:color w:val="202224"/>
          <w:sz w:val="24"/>
          <w:szCs w:val="24"/>
          <w:highlight w:val="white"/>
          <w:lang w:val="en-IN"/>
        </w:rPr>
        <w:t>?</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all the element of the string?</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the number of time repeating elements?</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write a program to print only repeating character in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Click here and start typing.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singlecharacter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sumcharacter</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(name, singlecharacter)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//fmt.Println(string(j), "repeated", sumcharacter, "times")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sumcharacter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(mymap) </w:t>
      </w:r>
      <w:r>
        <w:rPr>
          <w:rFonts w:hint="default" w:ascii="Consolas" w:hAnsi="Consolas" w:eastAsia="Consolas" w:cs="Consolas"/>
          <w:b w:val="0"/>
          <w:bCs w:val="0"/>
          <w:color w:val="6A9955"/>
          <w:kern w:val="0"/>
          <w:sz w:val="16"/>
          <w:szCs w:val="16"/>
          <w:shd w:val="clear" w:fill="1E1E1E"/>
          <w:lang w:val="en-US" w:eastAsia="zh-CN" w:bidi="ar"/>
        </w:rPr>
        <w:t>// To print all the values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key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element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mymap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element &gt;=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(key, </w:t>
      </w:r>
      <w:r>
        <w:rPr>
          <w:rFonts w:hint="default" w:ascii="Consolas" w:hAnsi="Consolas" w:eastAsia="Consolas" w:cs="Consolas"/>
          <w:b w:val="0"/>
          <w:bCs w:val="0"/>
          <w:color w:val="CE9178"/>
          <w:kern w:val="0"/>
          <w:sz w:val="16"/>
          <w:szCs w:val="16"/>
          <w:shd w:val="clear" w:fill="1E1E1E"/>
          <w:lang w:val="en-US" w:eastAsia="zh-CN" w:bidi="ar"/>
        </w:rPr>
        <w:t>"Present"</w:t>
      </w:r>
      <w:r>
        <w:rPr>
          <w:rFonts w:hint="default" w:ascii="Consolas" w:hAnsi="Consolas" w:eastAsia="Consolas" w:cs="Consolas"/>
          <w:b w:val="0"/>
          <w:bCs w:val="0"/>
          <w:color w:val="D4D4D4"/>
          <w:kern w:val="0"/>
          <w:sz w:val="16"/>
          <w:szCs w:val="16"/>
          <w:shd w:val="clear" w:fill="1E1E1E"/>
          <w:lang w:val="en-US" w:eastAsia="zh-CN" w:bidi="ar"/>
        </w:rPr>
        <w:t xml:space="preserve">, element, </w:t>
      </w:r>
      <w:r>
        <w:rPr>
          <w:rFonts w:hint="default" w:ascii="Consolas" w:hAnsi="Consolas" w:eastAsia="Consolas" w:cs="Consolas"/>
          <w:b w:val="0"/>
          <w:bCs w:val="0"/>
          <w:color w:val="CE9178"/>
          <w:kern w:val="0"/>
          <w:sz w:val="16"/>
          <w:szCs w:val="16"/>
          <w:shd w:val="clear" w:fill="1E1E1E"/>
          <w:lang w:val="en-US" w:eastAsia="zh-CN" w:bidi="ar"/>
        </w:rPr>
        <w:t>"times"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To print only repeating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stringprintrepeatingcharacter.go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0 y</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 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 i</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6 p</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7 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9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map[a:2 g:1 i:1 k:2 l:1 n:1 o:1 p:1 y:1]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 Present 2 times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k Present 2 times</w:t>
      </w: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many ways are there to print the the repeating element in the string?</w:t>
      </w:r>
    </w:p>
    <w:p>
      <w:pPr>
        <w:rPr>
          <w:rFonts w:hint="default"/>
          <w:color w:val="202224"/>
          <w:sz w:val="24"/>
          <w:szCs w:val="24"/>
          <w:highlight w:val="white"/>
          <w:lang w:val="en-IN"/>
        </w:rPr>
      </w:pPr>
      <w:r>
        <w:rPr>
          <w:rFonts w:hint="default"/>
          <w:color w:val="202224"/>
          <w:sz w:val="24"/>
          <w:szCs w:val="24"/>
          <w:highlight w:val="white"/>
          <w:lang w:val="en-IN"/>
        </w:rPr>
        <w:t>What is protobuf?</w:t>
      </w:r>
    </w:p>
    <w:p>
      <w:pPr>
        <w:rPr>
          <w:rFonts w:hint="default"/>
          <w:color w:val="auto"/>
          <w:sz w:val="24"/>
          <w:szCs w:val="24"/>
          <w:highlight w:val="none"/>
          <w:lang w:val="en-IN"/>
        </w:rPr>
      </w:pPr>
      <w:r>
        <w:rPr>
          <w:rFonts w:hint="default"/>
          <w:color w:val="auto"/>
          <w:sz w:val="24"/>
          <w:szCs w:val="24"/>
          <w:highlight w:val="none"/>
          <w:lang w:val="en-IN"/>
        </w:rPr>
        <w:t>protobuf is the googles language neurals, platform neural, extensible serialising the struct data.</w:t>
      </w:r>
    </w:p>
    <w:p>
      <w:pPr>
        <w:rPr>
          <w:rFonts w:hint="default"/>
          <w:color w:val="auto"/>
          <w:sz w:val="24"/>
          <w:szCs w:val="24"/>
          <w:highlight w:val="none"/>
          <w:lang w:val="en-IN"/>
        </w:rPr>
      </w:pPr>
      <w:r>
        <w:rPr>
          <w:rFonts w:hint="default"/>
          <w:color w:val="auto"/>
          <w:sz w:val="24"/>
          <w:szCs w:val="24"/>
          <w:highlight w:val="none"/>
          <w:lang w:val="en-IN"/>
        </w:rPr>
        <w:t>Think like xml data but smaller, faster and simpler. Protocol buffer supports generated code in java, python, objective-c,c++. How ever proto3 version also supports kotline, dart, go, ruby, c#.</w:t>
      </w:r>
    </w:p>
    <w:p>
      <w:pPr>
        <w:rPr>
          <w:rFonts w:hint="default"/>
          <w:color w:val="auto"/>
          <w:sz w:val="24"/>
          <w:szCs w:val="24"/>
          <w:highlight w:val="none"/>
          <w:lang w:val="en-IN"/>
        </w:rPr>
      </w:pPr>
      <w:r>
        <w:rPr>
          <w:rFonts w:hint="default"/>
          <w:color w:val="auto"/>
          <w:sz w:val="24"/>
          <w:szCs w:val="24"/>
          <w:highlight w:val="none"/>
          <w:lang w:val="en-IN"/>
        </w:rPr>
        <w:t>Protocol buffer is used to communicate the inter-server communications and archival storage data in servers.</w:t>
      </w:r>
    </w:p>
    <w:p>
      <w:pPr>
        <w:rPr>
          <w:rFonts w:hint="default"/>
          <w:color w:val="auto"/>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the advantages of protobuf?</w:t>
      </w:r>
    </w:p>
    <w:p>
      <w:pPr>
        <w:numPr>
          <w:ilvl w:val="0"/>
          <w:numId w:val="45"/>
        </w:numPr>
        <w:rPr>
          <w:rFonts w:hint="default"/>
          <w:color w:val="202224"/>
          <w:sz w:val="24"/>
          <w:szCs w:val="24"/>
          <w:highlight w:val="none"/>
          <w:lang w:val="en-IN"/>
        </w:rPr>
      </w:pPr>
      <w:r>
        <w:rPr>
          <w:rFonts w:hint="default"/>
          <w:color w:val="202224"/>
          <w:sz w:val="24"/>
          <w:szCs w:val="24"/>
          <w:highlight w:val="none"/>
          <w:lang w:val="en-IN"/>
        </w:rPr>
        <w:t>It take input as a struct and data can be transferable in serialized manner forward and back word compatibility.</w:t>
      </w:r>
    </w:p>
    <w:p>
      <w:pPr>
        <w:numPr>
          <w:ilvl w:val="0"/>
          <w:numId w:val="45"/>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Protocol buffers can be extended with the new informtion without invalidating existing data or requrining the code to be updated.</w:t>
      </w:r>
    </w:p>
    <w:p>
      <w:pPr>
        <w:numPr>
          <w:ilvl w:val="0"/>
          <w:numId w:val="45"/>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It removes language specific runtime library. It will create the .proto file.</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disadvantages of protobuf?</w:t>
      </w:r>
    </w:p>
    <w:p>
      <w:pPr>
        <w:numPr>
          <w:ilvl w:val="0"/>
          <w:numId w:val="45"/>
        </w:numPr>
        <w:rPr>
          <w:rFonts w:hint="default"/>
          <w:color w:val="202224"/>
          <w:sz w:val="24"/>
          <w:szCs w:val="24"/>
          <w:highlight w:val="none"/>
          <w:lang w:val="en-IN"/>
        </w:rPr>
      </w:pPr>
      <w:r>
        <w:rPr>
          <w:rFonts w:hint="default"/>
          <w:color w:val="202224"/>
          <w:sz w:val="24"/>
          <w:szCs w:val="24"/>
          <w:highlight w:val="none"/>
          <w:lang w:val="en-IN"/>
        </w:rPr>
        <w:t>Supports size of few megabytes so when it is comes to transfer speed of more then few mbps then it will not work.</w:t>
      </w:r>
    </w:p>
    <w:p>
      <w:pPr>
        <w:rPr>
          <w:rFonts w:hint="default"/>
          <w:color w:val="202224"/>
          <w:sz w:val="24"/>
          <w:szCs w:val="24"/>
          <w:highlight w:val="white"/>
          <w:lang w:val="en-IN"/>
        </w:rPr>
      </w:pPr>
      <w:r>
        <w:rPr>
          <w:rFonts w:hint="default"/>
          <w:color w:val="202224"/>
          <w:sz w:val="24"/>
          <w:szCs w:val="24"/>
          <w:highlight w:val="white"/>
          <w:lang w:val="en-IN"/>
        </w:rPr>
        <w:t>What are the steps to use the protobuf with go?</w:t>
      </w:r>
    </w:p>
    <w:p>
      <w:pPr>
        <w:numPr>
          <w:ilvl w:val="0"/>
          <w:numId w:val="4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Define the message formates in .proto file</w:t>
      </w:r>
    </w:p>
    <w:p>
      <w:pPr>
        <w:numPr>
          <w:ilvl w:val="0"/>
          <w:numId w:val="4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protobuf compiler to compile the protobuf files</w:t>
      </w:r>
    </w:p>
    <w:p>
      <w:pPr>
        <w:numPr>
          <w:ilvl w:val="0"/>
          <w:numId w:val="4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go protocol buffer API to write and read messages.</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is the use of mongo db?</w:t>
      </w:r>
    </w:p>
    <w:p>
      <w:pPr>
        <w:rPr>
          <w:rFonts w:hint="default"/>
          <w:color w:val="202224"/>
          <w:sz w:val="24"/>
          <w:szCs w:val="24"/>
          <w:highlight w:val="white"/>
          <w:lang w:val="en-IN"/>
        </w:rPr>
      </w:pPr>
      <w:r>
        <w:rPr>
          <w:rFonts w:hint="default"/>
          <w:color w:val="202224"/>
          <w:sz w:val="24"/>
          <w:szCs w:val="24"/>
          <w:highlight w:val="white"/>
          <w:lang w:val="en-IN"/>
        </w:rPr>
        <w:t>What is regexp?</w:t>
      </w:r>
    </w:p>
    <w:p>
      <w:pPr>
        <w:rPr>
          <w:rFonts w:hint="default"/>
          <w:color w:val="202224"/>
          <w:sz w:val="24"/>
          <w:szCs w:val="24"/>
          <w:highlight w:val="white"/>
          <w:lang w:val="en-IN"/>
        </w:rPr>
      </w:pPr>
      <w:r>
        <w:rPr>
          <w:rFonts w:hint="default"/>
          <w:color w:val="202224"/>
          <w:sz w:val="24"/>
          <w:szCs w:val="24"/>
          <w:highlight w:val="white"/>
          <w:lang w:val="en-IN"/>
        </w:rPr>
        <w:t>Does go supports inheritance?</w:t>
      </w:r>
    </w:p>
    <w:p>
      <w:pPr>
        <w:rPr>
          <w:rFonts w:hint="default"/>
          <w:color w:val="202224"/>
          <w:sz w:val="24"/>
          <w:szCs w:val="24"/>
          <w:highlight w:val="white"/>
          <w:lang w:val="en-US"/>
        </w:rPr>
      </w:pPr>
      <w:r>
        <w:rPr>
          <w:rFonts w:hint="default"/>
          <w:color w:val="202224"/>
          <w:sz w:val="24"/>
          <w:szCs w:val="24"/>
          <w:highlight w:val="none"/>
          <w:lang w:val="en-US"/>
        </w:rPr>
        <w:t>Go doesn’t supports inheritance. However we can use composition, embedding, interfaces to reuse and polymorphism.</w:t>
      </w:r>
    </w:p>
    <w:p>
      <w:pPr>
        <w:rPr>
          <w:rFonts w:hint="default"/>
          <w:color w:val="202224"/>
          <w:sz w:val="24"/>
          <w:szCs w:val="24"/>
          <w:highlight w:val="white"/>
          <w:lang w:val="en-IN"/>
        </w:rPr>
      </w:pPr>
      <w:r>
        <w:rPr>
          <w:rFonts w:hint="default"/>
          <w:color w:val="202224"/>
          <w:sz w:val="24"/>
          <w:szCs w:val="24"/>
          <w:highlight w:val="white"/>
          <w:lang w:val="en-IN"/>
        </w:rPr>
        <w:t>Does go is case sensitive?</w:t>
      </w:r>
    </w:p>
    <w:p>
      <w:pPr>
        <w:rPr>
          <w:rFonts w:hint="default"/>
          <w:color w:val="202224"/>
          <w:sz w:val="24"/>
          <w:szCs w:val="24"/>
          <w:highlight w:val="none"/>
          <w:lang w:val="en-US"/>
        </w:rPr>
      </w:pPr>
      <w:r>
        <w:rPr>
          <w:rFonts w:hint="default"/>
          <w:color w:val="202224"/>
          <w:sz w:val="24"/>
          <w:szCs w:val="24"/>
          <w:highlight w:val="none"/>
          <w:lang w:val="en-US"/>
        </w:rPr>
        <w:t>Yes Go is case sensitive language.</w:t>
      </w:r>
    </w:p>
    <w:p>
      <w:pPr>
        <w:rPr>
          <w:rFonts w:hint="default"/>
          <w:color w:val="202224"/>
          <w:sz w:val="24"/>
          <w:szCs w:val="24"/>
          <w:highlight w:val="white"/>
          <w:lang w:val="en-IN"/>
        </w:rPr>
      </w:pPr>
      <w:r>
        <w:rPr>
          <w:rFonts w:hint="default"/>
          <w:color w:val="202224"/>
          <w:sz w:val="24"/>
          <w:szCs w:val="24"/>
          <w:highlight w:val="white"/>
          <w:lang w:val="en-IN"/>
        </w:rPr>
        <w:t>List the operators in golang?</w:t>
      </w:r>
    </w:p>
    <w:p>
      <w:pPr>
        <w:rPr>
          <w:rFonts w:hint="default"/>
          <w:color w:val="202224"/>
          <w:sz w:val="24"/>
          <w:szCs w:val="24"/>
          <w:highlight w:val="white"/>
          <w:lang w:val="en-IN"/>
        </w:rPr>
      </w:pPr>
      <w:r>
        <w:rPr>
          <w:rFonts w:hint="default"/>
          <w:color w:val="202224"/>
          <w:sz w:val="24"/>
          <w:szCs w:val="24"/>
          <w:highlight w:val="white"/>
          <w:lang w:val="en-IN"/>
        </w:rPr>
        <w:t>List the datatype?</w:t>
      </w:r>
    </w:p>
    <w:p>
      <w:pPr>
        <w:rPr>
          <w:rFonts w:hint="default"/>
          <w:color w:val="202224"/>
          <w:sz w:val="24"/>
          <w:szCs w:val="24"/>
          <w:highlight w:val="white"/>
          <w:lang w:val="en-IN"/>
        </w:rPr>
      </w:pPr>
      <w:r>
        <w:rPr>
          <w:rFonts w:hint="default"/>
          <w:color w:val="202224"/>
          <w:sz w:val="24"/>
          <w:szCs w:val="24"/>
          <w:highlight w:val="white"/>
          <w:lang w:val="en-IN"/>
        </w:rPr>
        <w:t>Scope of variable?</w:t>
      </w:r>
    </w:p>
    <w:p>
      <w:pPr>
        <w:rPr>
          <w:rFonts w:hint="default"/>
          <w:color w:val="202224"/>
          <w:sz w:val="24"/>
          <w:szCs w:val="24"/>
          <w:highlight w:val="white"/>
          <w:lang w:val="en-IN"/>
        </w:rPr>
      </w:pPr>
      <w:r>
        <w:rPr>
          <w:rFonts w:hint="default"/>
          <w:color w:val="202224"/>
          <w:sz w:val="24"/>
          <w:szCs w:val="24"/>
          <w:highlight w:val="white"/>
          <w:lang w:val="en-IN"/>
        </w:rPr>
        <w:t>What is golang workspace?</w:t>
      </w:r>
    </w:p>
    <w:p>
      <w:pPr>
        <w:rPr>
          <w:rFonts w:hint="default"/>
          <w:color w:val="202224"/>
          <w:sz w:val="24"/>
          <w:szCs w:val="24"/>
          <w:highlight w:val="white"/>
          <w:lang w:val="en-IN"/>
        </w:rPr>
      </w:pPr>
      <w:r>
        <w:rPr>
          <w:rFonts w:hint="default"/>
          <w:color w:val="202224"/>
          <w:sz w:val="24"/>
          <w:szCs w:val="24"/>
          <w:highlight w:val="white"/>
          <w:lang w:val="en-IN"/>
        </w:rPr>
        <w:t>How to return multiple values from function?</w:t>
      </w:r>
    </w:p>
    <w:p>
      <w:pPr>
        <w:rPr>
          <w:rFonts w:hint="default"/>
          <w:color w:val="202224"/>
          <w:sz w:val="24"/>
          <w:szCs w:val="24"/>
          <w:highlight w:val="white"/>
          <w:lang w:val="en-IN"/>
        </w:rPr>
      </w:pPr>
      <w:r>
        <w:rPr>
          <w:rFonts w:hint="default"/>
          <w:color w:val="202224"/>
          <w:sz w:val="24"/>
          <w:szCs w:val="24"/>
          <w:highlight w:val="white"/>
          <w:lang w:val="en-IN"/>
        </w:rPr>
        <w:t>Is the usage of the global variable in programs implementing go routines recommnded?</w:t>
      </w:r>
    </w:p>
    <w:p>
      <w:pPr>
        <w:rPr>
          <w:rFonts w:hint="default"/>
          <w:color w:val="202224"/>
          <w:sz w:val="24"/>
          <w:szCs w:val="24"/>
          <w:highlight w:val="white"/>
          <w:lang w:val="en-IN"/>
        </w:rPr>
      </w:pPr>
      <w:r>
        <w:rPr>
          <w:rFonts w:hint="default"/>
          <w:color w:val="202224"/>
          <w:sz w:val="24"/>
          <w:szCs w:val="24"/>
          <w:highlight w:val="white"/>
          <w:lang w:val="en-IN"/>
        </w:rPr>
        <w:t>What are the uses of the empty struct?</w:t>
      </w:r>
    </w:p>
    <w:p>
      <w:pPr>
        <w:rPr>
          <w:rFonts w:hint="default"/>
          <w:color w:val="202224"/>
          <w:sz w:val="24"/>
          <w:szCs w:val="24"/>
          <w:highlight w:val="none"/>
          <w:lang w:val="en-IN"/>
        </w:rPr>
      </w:pPr>
      <w:r>
        <w:rPr>
          <w:rFonts w:hint="default"/>
          <w:color w:val="202224"/>
          <w:sz w:val="24"/>
          <w:szCs w:val="24"/>
          <w:highlight w:val="none"/>
          <w:lang w:val="en-IN"/>
        </w:rPr>
        <w:t xml:space="preserve">Empty struct is used when we want to save memory. This is because it does not consume any memory for the value. </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is syntex for the empty struct?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"unsafe"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(unsafe.</w:t>
      </w:r>
      <w:r>
        <w:rPr>
          <w:rFonts w:hint="default" w:ascii="Consolas" w:hAnsi="Consolas" w:eastAsia="Consolas" w:cs="Consolas"/>
          <w:b w:val="0"/>
          <w:bCs w:val="0"/>
          <w:color w:val="DCDCAA"/>
          <w:kern w:val="0"/>
          <w:sz w:val="16"/>
          <w:szCs w:val="16"/>
          <w:shd w:val="clear" w:fill="1E1E1E"/>
          <w:lang w:val="en-US" w:eastAsia="zh-CN" w:bidi="ar"/>
        </w:rPr>
        <w:t>Sizeof</w:t>
      </w:r>
      <w:r>
        <w:rPr>
          <w:rFonts w:hint="default" w:ascii="Consolas" w:hAnsi="Consolas" w:eastAsia="Consolas" w:cs="Consolas"/>
          <w:b w:val="0"/>
          <w:bCs w:val="0"/>
          <w:color w:val="D4D4D4"/>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IN"/>
        </w:rPr>
      </w:pPr>
      <w:r>
        <w:rPr>
          <w:rFonts w:hint="default"/>
          <w:color w:val="202224"/>
          <w:sz w:val="24"/>
          <w:szCs w:val="24"/>
          <w:highlight w:val="white"/>
          <w:lang w:val="en-IN"/>
        </w:rPr>
        <w:t>How can we copy slice and map?</w:t>
      </w:r>
    </w:p>
    <w:p>
      <w:pPr>
        <w:rPr>
          <w:rFonts w:hint="default"/>
          <w:color w:val="202224"/>
          <w:sz w:val="24"/>
          <w:szCs w:val="24"/>
          <w:highlight w:val="white"/>
          <w:lang w:val="en-IN"/>
        </w:rPr>
      </w:pPr>
      <w:r>
        <w:rPr>
          <w:rFonts w:hint="default"/>
          <w:color w:val="202224"/>
          <w:sz w:val="24"/>
          <w:szCs w:val="24"/>
          <w:highlight w:val="white"/>
          <w:lang w:val="en-IN"/>
        </w:rPr>
        <w:t>In GO are there any good error handling practices?</w:t>
      </w:r>
    </w:p>
    <w:p>
      <w:pPr>
        <w:rPr>
          <w:rFonts w:hint="default"/>
          <w:color w:val="202224"/>
          <w:sz w:val="24"/>
          <w:szCs w:val="24"/>
          <w:highlight w:val="white"/>
          <w:lang w:val="en-IN"/>
        </w:rPr>
      </w:pPr>
      <w:r>
        <w:rPr>
          <w:rFonts w:hint="default"/>
          <w:color w:val="202224"/>
          <w:sz w:val="24"/>
          <w:szCs w:val="24"/>
          <w:highlight w:val="white"/>
          <w:lang w:val="en-IN"/>
        </w:rPr>
        <w:t>Which is safer in concurrent data access? channels or maps?</w:t>
      </w:r>
    </w:p>
    <w:p>
      <w:pPr>
        <w:rPr>
          <w:rFonts w:hint="default"/>
          <w:color w:val="202224"/>
          <w:sz w:val="24"/>
          <w:szCs w:val="24"/>
          <w:highlight w:val="white"/>
          <w:lang w:val="en-US"/>
        </w:rPr>
      </w:pPr>
      <w:r>
        <w:rPr>
          <w:rFonts w:hint="default"/>
          <w:color w:val="202224"/>
          <w:sz w:val="24"/>
          <w:szCs w:val="24"/>
          <w:highlight w:val="none"/>
          <w:lang w:val="en-US"/>
        </w:rPr>
        <w:t>Channel is safe while using concurrent data access since it will provides locking mechanism.</w:t>
      </w:r>
    </w:p>
    <w:p>
      <w:pPr>
        <w:rPr>
          <w:rFonts w:hint="default"/>
          <w:color w:val="202224"/>
          <w:sz w:val="24"/>
          <w:szCs w:val="24"/>
          <w:highlight w:val="white"/>
          <w:lang w:val="en-IN"/>
        </w:rPr>
      </w:pPr>
      <w:r>
        <w:rPr>
          <w:rFonts w:hint="default"/>
          <w:color w:val="202224"/>
          <w:sz w:val="24"/>
          <w:szCs w:val="24"/>
          <w:highlight w:val="white"/>
          <w:lang w:val="en-IN"/>
        </w:rPr>
        <w:t>How can you sort a custome struct with the help of an example?</w:t>
      </w:r>
    </w:p>
    <w:p>
      <w:pPr>
        <w:rPr>
          <w:rFonts w:hint="default"/>
          <w:color w:val="202224"/>
          <w:sz w:val="24"/>
          <w:szCs w:val="24"/>
          <w:highlight w:val="white"/>
          <w:lang w:val="en-IN"/>
        </w:rPr>
      </w:pPr>
      <w:r>
        <w:rPr>
          <w:rFonts w:hint="default"/>
          <w:color w:val="202224"/>
          <w:sz w:val="24"/>
          <w:szCs w:val="24"/>
          <w:highlight w:val="white"/>
          <w:lang w:val="en-IN"/>
        </w:rPr>
        <w:t>What do you understand by shadowing in go?</w:t>
      </w:r>
    </w:p>
    <w:p>
      <w:pPr>
        <w:rPr>
          <w:rFonts w:hint="default"/>
          <w:color w:val="202224"/>
          <w:sz w:val="24"/>
          <w:szCs w:val="24"/>
          <w:highlight w:val="white"/>
          <w:lang w:val="en-IN"/>
        </w:rPr>
      </w:pPr>
      <w:r>
        <w:rPr>
          <w:rFonts w:hint="default"/>
          <w:color w:val="202224"/>
          <w:sz w:val="24"/>
          <w:szCs w:val="24"/>
          <w:highlight w:val="white"/>
          <w:lang w:val="en-IN"/>
        </w:rPr>
        <w:t>What do you understand by rune and byte datatype? How they are represented?</w:t>
      </w:r>
    </w:p>
    <w:p>
      <w:pPr>
        <w:rPr>
          <w:rFonts w:hint="default"/>
          <w:color w:val="202224"/>
          <w:sz w:val="24"/>
          <w:szCs w:val="24"/>
          <w:highlight w:val="none"/>
          <w:lang w:val="en-US"/>
        </w:rPr>
      </w:pPr>
      <w:r>
        <w:rPr>
          <w:rFonts w:hint="default"/>
          <w:color w:val="202224"/>
          <w:sz w:val="24"/>
          <w:szCs w:val="24"/>
          <w:highlight w:val="none"/>
          <w:lang w:val="en-US"/>
        </w:rPr>
        <w:t>Byte and rune are both integer datatype.</w:t>
      </w:r>
    </w:p>
    <w:p>
      <w:pPr>
        <w:rPr>
          <w:rFonts w:hint="default"/>
          <w:color w:val="202224"/>
          <w:sz w:val="24"/>
          <w:szCs w:val="24"/>
          <w:highlight w:val="none"/>
          <w:lang w:val="en-US"/>
        </w:rPr>
      </w:pPr>
      <w:r>
        <w:rPr>
          <w:rFonts w:hint="default"/>
          <w:color w:val="202224"/>
          <w:sz w:val="24"/>
          <w:szCs w:val="24"/>
          <w:highlight w:val="none"/>
          <w:lang w:val="en-US"/>
        </w:rPr>
        <w:t>Byte is uint8 and rune is int32</w:t>
      </w:r>
    </w:p>
    <w:p>
      <w:pPr>
        <w:rPr>
          <w:rFonts w:hint="default"/>
          <w:color w:val="202224"/>
          <w:sz w:val="24"/>
          <w:szCs w:val="24"/>
          <w:highlight w:val="none"/>
          <w:lang w:val="en-US"/>
        </w:rPr>
      </w:pPr>
      <w:r>
        <w:rPr>
          <w:rFonts w:hint="default"/>
          <w:color w:val="202224"/>
          <w:sz w:val="24"/>
          <w:szCs w:val="24"/>
          <w:highlight w:val="none"/>
          <w:lang w:val="en-US"/>
        </w:rPr>
        <w:t>Byte will represents ASCII charcater and rune will represnts unicode character with UTF-8</w:t>
      </w:r>
    </w:p>
    <w:p>
      <w:pPr>
        <w:rPr>
          <w:rFonts w:hint="default"/>
          <w:color w:val="202224"/>
          <w:sz w:val="24"/>
          <w:szCs w:val="24"/>
          <w:highlight w:val="none"/>
          <w:lang w:val="en-US"/>
        </w:rPr>
      </w:pPr>
      <w:r>
        <w:rPr>
          <w:rFonts w:hint="default"/>
          <w:color w:val="202224"/>
          <w:sz w:val="24"/>
          <w:szCs w:val="24"/>
          <w:highlight w:val="none"/>
          <w:lang w:val="en-US"/>
        </w:rPr>
        <w:t>Rune is also called as codepoint and also can be a numaric value.For example 0x61 in hexadecimal corresponds to rune literature a.</w:t>
      </w:r>
    </w:p>
    <w:p>
      <w:pPr>
        <w:rPr>
          <w:rFonts w:hint="default"/>
          <w:color w:val="202224"/>
          <w:sz w:val="24"/>
          <w:szCs w:val="24"/>
          <w:highlight w:val="none"/>
          <w:lang w:val="en-US"/>
        </w:rPr>
      </w:pPr>
    </w:p>
    <w:p>
      <w:pPr>
        <w:rPr>
          <w:rFonts w:hint="default"/>
          <w:color w:val="202224"/>
          <w:sz w:val="24"/>
          <w:szCs w:val="24"/>
          <w:highlight w:val="white"/>
          <w:lang w:val="en-IN"/>
        </w:rPr>
      </w:pPr>
      <w:r>
        <w:rPr>
          <w:rFonts w:hint="default"/>
          <w:color w:val="202224"/>
          <w:sz w:val="24"/>
          <w:szCs w:val="24"/>
          <w:highlight w:val="white"/>
          <w:lang w:val="en-IN"/>
        </w:rPr>
        <w:t>Golang programs</w:t>
      </w:r>
    </w:p>
    <w:p>
      <w:pPr>
        <w:rPr>
          <w:rFonts w:hint="default"/>
          <w:color w:val="202224"/>
          <w:sz w:val="24"/>
          <w:szCs w:val="24"/>
          <w:highlight w:val="white"/>
          <w:lang w:val="en-IN"/>
        </w:rPr>
      </w:pPr>
      <w:r>
        <w:rPr>
          <w:rFonts w:hint="default"/>
          <w:color w:val="202224"/>
          <w:sz w:val="24"/>
          <w:szCs w:val="24"/>
          <w:highlight w:val="white"/>
          <w:lang w:val="en-IN"/>
        </w:rPr>
        <w:t>Write a program to swap a variable in a list? or Write a program to swap array or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(sw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b;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b-</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sw[a], sw[b] = sw[b], sw[a]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[5 4 2 3]</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swap 2 variables in golang?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"Before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y, 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Before swap  3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After swap  5 3</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go program that find factourial of the given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a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120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find the nth of fibonacci series?</w:t>
      </w:r>
    </w:p>
    <w:p>
      <w:pPr>
        <w:rPr>
          <w:rFonts w:hint="default"/>
          <w:color w:val="202224"/>
          <w:sz w:val="24"/>
          <w:szCs w:val="24"/>
          <w:highlight w:val="white"/>
          <w:lang w:val="en-IN"/>
        </w:rPr>
      </w:pPr>
      <w:r>
        <w:rPr>
          <w:rFonts w:hint="default"/>
          <w:color w:val="202224"/>
          <w:sz w:val="24"/>
          <w:szCs w:val="24"/>
          <w:highlight w:val="white"/>
          <w:lang w:val="en-IN"/>
        </w:rPr>
        <w:t>Write a program for checking the character present or not in a string?</w:t>
      </w:r>
    </w:p>
    <w:p>
      <w:pPr>
        <w:rPr>
          <w:rFonts w:hint="default"/>
          <w:color w:val="202224"/>
          <w:sz w:val="24"/>
          <w:szCs w:val="24"/>
          <w:highlight w:val="white"/>
          <w:lang w:val="en-IN"/>
        </w:rPr>
      </w:pPr>
      <w:r>
        <w:rPr>
          <w:rFonts w:hint="default"/>
          <w:color w:val="202224"/>
          <w:sz w:val="24"/>
          <w:szCs w:val="24"/>
          <w:highlight w:val="white"/>
          <w:lang w:val="en-IN"/>
        </w:rPr>
        <w:t>Write a program to compare the 2 slices of the byte?</w:t>
      </w:r>
    </w:p>
    <w:p>
      <w:pPr>
        <w:rPr>
          <w:rFonts w:hint="default"/>
          <w:color w:val="202224"/>
          <w:sz w:val="24"/>
          <w:szCs w:val="24"/>
          <w:highlight w:val="white"/>
          <w:lang w:val="en-IN"/>
        </w:rPr>
      </w:pPr>
      <w:r>
        <w:rPr>
          <w:rFonts w:hint="default"/>
          <w:color w:val="202224"/>
          <w:sz w:val="24"/>
          <w:szCs w:val="24"/>
          <w:highlight w:val="white"/>
          <w:lang w:val="en-IN"/>
        </w:rPr>
        <w:t>Is it possible that if do not use wait group and still multiple go routine can not go into race condition or block each others.</w:t>
      </w:r>
    </w:p>
    <w:p>
      <w:pPr>
        <w:rPr>
          <w:rFonts w:hint="default"/>
          <w:color w:val="202224"/>
          <w:sz w:val="24"/>
          <w:szCs w:val="24"/>
          <w:highlight w:val="white"/>
          <w:lang w:val="en-IN"/>
        </w:rPr>
      </w:pPr>
      <w:r>
        <w:rPr>
          <w:rFonts w:hint="default"/>
          <w:color w:val="202224"/>
          <w:sz w:val="24"/>
          <w:szCs w:val="24"/>
          <w:highlight w:val="white"/>
          <w:lang w:val="en-IN"/>
        </w:rPr>
        <w:t>Write a program to calculate my 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currentTime</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Now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"1994-mar-05"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layout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"2006-Jan-02"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myBirthdate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Parse</w:t>
      </w:r>
      <w:r>
        <w:rPr>
          <w:rFonts w:hint="default" w:ascii="Consolas" w:hAnsi="Consolas" w:eastAsia="Consolas" w:cs="Consolas"/>
          <w:b w:val="0"/>
          <w:bCs w:val="0"/>
          <w:color w:val="D4D4D4"/>
          <w:kern w:val="0"/>
          <w:sz w:val="16"/>
          <w:szCs w:val="16"/>
          <w:shd w:val="clear" w:fill="1E1E1E"/>
          <w:lang w:val="en-US" w:eastAsia="zh-CN" w:bidi="ar"/>
        </w:rPr>
        <w:t>(layout, myBirth)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age</w:t>
      </w:r>
      <w:r>
        <w:rPr>
          <w:rFonts w:hint="default" w:ascii="Consolas" w:hAnsi="Consolas" w:eastAsia="Consolas" w:cs="Consolas"/>
          <w:b w:val="0"/>
          <w:bCs w:val="0"/>
          <w:color w:val="D4D4D4"/>
          <w:kern w:val="0"/>
          <w:sz w:val="16"/>
          <w:szCs w:val="16"/>
          <w:shd w:val="clear" w:fill="1E1E1E"/>
          <w:lang w:val="en-US" w:eastAsia="zh-CN" w:bidi="ar"/>
        </w:rPr>
        <w:t xml:space="preserve"> := currentTime.</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(myBirthdate).</w:t>
      </w:r>
      <w:r>
        <w:rPr>
          <w:rFonts w:hint="default" w:ascii="Consolas" w:hAnsi="Consolas" w:eastAsia="Consolas" w:cs="Consolas"/>
          <w:b w:val="0"/>
          <w:bCs w:val="0"/>
          <w:color w:val="DCDCAA"/>
          <w:kern w:val="0"/>
          <w:sz w:val="16"/>
          <w:szCs w:val="16"/>
          <w:shd w:val="clear" w:fill="1E1E1E"/>
          <w:lang w:val="en-US" w:eastAsia="zh-CN" w:bidi="ar"/>
        </w:rPr>
        <w:t>Hours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8760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8760 is convert hour to year</w:t>
      </w:r>
      <w:r>
        <w:rPr>
          <w:rFonts w:hint="default" w:ascii="Consolas" w:hAnsi="Consolas" w:eastAsia="Consolas" w:cs="Consolas"/>
          <w:b w:val="0"/>
          <w:bCs w:val="0"/>
          <w:color w:val="6A9955"/>
          <w:kern w:val="0"/>
          <w:sz w:val="16"/>
          <w:szCs w:val="16"/>
          <w:shd w:val="clear" w:fill="1E1E1E"/>
          <w:lang w:val="en-IN" w:eastAsia="zh-CN" w:bidi="ar"/>
        </w:rPr>
        <w:t xml:space="preserve"> for non leap years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 Output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1994-03-05 00:00:00 +0000 UTC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28.66931682145781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 xml:space="preserve">Write a program </w:t>
      </w:r>
      <w:r>
        <w:rPr>
          <w:rFonts w:hint="default"/>
          <w:color w:val="202224"/>
          <w:sz w:val="24"/>
          <w:szCs w:val="24"/>
          <w:highlight w:val="white"/>
          <w:lang w:val="en-US"/>
        </w:rPr>
        <w:t>wether character is present or not in given string</w:t>
      </w:r>
      <w:r>
        <w:rPr>
          <w:rFonts w:hint="default"/>
          <w:color w:val="202224"/>
          <w:sz w:val="24"/>
          <w:szCs w:val="24"/>
          <w:highlight w:val="white"/>
          <w:lang w:val="en-IN"/>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myname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character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 is present in the 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g is present in the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pPr>
    </w:p>
    <w:p>
      <w:pPr>
        <w:rPr>
          <w:rFonts w:hint="default"/>
          <w:color w:val="202224"/>
          <w:sz w:val="24"/>
          <w:szCs w:val="24"/>
          <w:highlight w:val="white"/>
          <w:lang w:val="en-IN"/>
        </w:rPr>
      </w:pPr>
      <w:r>
        <w:rPr>
          <w:rFonts w:hint="default"/>
          <w:color w:val="202224"/>
          <w:sz w:val="24"/>
          <w:szCs w:val="24"/>
          <w:highlight w:val="white"/>
          <w:lang w:val="en-IN"/>
        </w:rPr>
        <w:t>What is defer keyword in golang and how it is usefull?</w:t>
      </w:r>
    </w:p>
    <w:p>
      <w:pPr>
        <w:rPr>
          <w:rFonts w:hint="default"/>
          <w:color w:val="202224"/>
          <w:sz w:val="24"/>
          <w:szCs w:val="24"/>
          <w:highlight w:val="none"/>
          <w:lang w:val="en-IN"/>
        </w:rPr>
      </w:pPr>
      <w:r>
        <w:rPr>
          <w:rFonts w:hint="default"/>
          <w:color w:val="202224"/>
          <w:sz w:val="24"/>
          <w:szCs w:val="24"/>
          <w:highlight w:val="none"/>
          <w:lang w:val="en-IN"/>
        </w:rPr>
        <w:t>Defer key word used to run a operations after function is completed.</w:t>
      </w:r>
    </w:p>
    <w:p>
      <w:pPr>
        <w:rPr>
          <w:rFonts w:hint="default"/>
          <w:color w:val="202224"/>
          <w:sz w:val="24"/>
          <w:szCs w:val="24"/>
          <w:highlight w:val="none"/>
          <w:lang w:val="en-IN"/>
        </w:rPr>
      </w:pPr>
      <w:r>
        <w:rPr>
          <w:rFonts w:hint="default"/>
          <w:color w:val="202224"/>
          <w:sz w:val="24"/>
          <w:szCs w:val="24"/>
          <w:highlight w:val="none"/>
          <w:lang w:val="en-IN"/>
        </w:rPr>
        <w:t>Things need to remember</w:t>
      </w:r>
    </w:p>
    <w:p>
      <w:pPr>
        <w:numPr>
          <w:ilvl w:val="0"/>
          <w:numId w:val="47"/>
        </w:numPr>
        <w:rPr>
          <w:rFonts w:hint="default"/>
          <w:color w:val="202224"/>
          <w:sz w:val="24"/>
          <w:szCs w:val="24"/>
          <w:highlight w:val="none"/>
          <w:lang w:val="en-IN"/>
        </w:rPr>
      </w:pPr>
      <w:r>
        <w:rPr>
          <w:rFonts w:hint="default"/>
          <w:color w:val="202224"/>
          <w:sz w:val="24"/>
          <w:szCs w:val="24"/>
          <w:highlight w:val="none"/>
          <w:lang w:val="en-IN"/>
        </w:rPr>
        <w:t>in a defer keyword the last function executes first let us say in a below code three will print first then two and the one</w:t>
      </w:r>
    </w:p>
    <w:p>
      <w:pPr>
        <w:rPr>
          <w:rFonts w:hint="default"/>
          <w:color w:val="202224"/>
          <w:sz w:val="24"/>
          <w:szCs w:val="24"/>
          <w:highlight w:val="none"/>
          <w:lang w:val="en-IN"/>
        </w:rPr>
      </w:pPr>
      <w:r>
        <w:rPr>
          <w:rFonts w:hint="default"/>
          <w:color w:val="202224"/>
          <w:sz w:val="24"/>
          <w:szCs w:val="24"/>
          <w:highlight w:val="none"/>
          <w:lang w:val="en-IN"/>
        </w:rPr>
        <w:t>it will use to cleanup the resources,reset data and to close the files etc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"Begning"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"Three"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defer.go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Begning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End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Three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Two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One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Write a program wether the paranthesis is valid or not?</w:t>
      </w:r>
    </w:p>
    <w:p>
      <w:pPr>
        <w:rPr>
          <w:rFonts w:hint="default"/>
          <w:color w:val="202224"/>
          <w:sz w:val="24"/>
          <w:szCs w:val="24"/>
          <w:highlight w:val="white"/>
          <w:lang w:val="en-US"/>
        </w:rPr>
      </w:pPr>
    </w:p>
    <w:p>
      <w:pPr>
        <w:rPr>
          <w:rFonts w:hint="default"/>
          <w:color w:val="202224"/>
          <w:sz w:val="24"/>
          <w:szCs w:val="24"/>
          <w:highlight w:val="none"/>
          <w:lang w:val="en-IN"/>
        </w:rPr>
      </w:pPr>
      <w:r>
        <w:rPr>
          <w:rFonts w:hint="default"/>
          <w:color w:val="202224"/>
          <w:sz w:val="24"/>
          <w:szCs w:val="24"/>
          <w:highlight w:val="white"/>
          <w:lang w:val="en-US"/>
        </w:rPr>
        <w:t>Write a program wether the string is palindrome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original_string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"madam1"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reverse_string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(original_string)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reverse_string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(original_string[i])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original_string == reverse_string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"Palindrome"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"Not Palindrome"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palindrome.go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Not Palindrome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IN"/>
        </w:rPr>
      </w:pPr>
    </w:p>
    <w:p>
      <w:pPr>
        <w:rPr>
          <w:rFonts w:hint="default"/>
          <w:b/>
          <w:bCs/>
          <w:color w:val="202224"/>
          <w:sz w:val="24"/>
          <w:szCs w:val="24"/>
          <w:highlight w:val="white"/>
          <w:lang w:val="en-IN"/>
        </w:rPr>
      </w:pPr>
      <w:r>
        <w:rPr>
          <w:rFonts w:hint="default"/>
          <w:b/>
          <w:bCs/>
          <w:color w:val="202224"/>
          <w:sz w:val="24"/>
          <w:szCs w:val="24"/>
          <w:highlight w:val="white"/>
          <w:lang w:val="en-IN"/>
        </w:rPr>
        <w:t>Write a program to check wether paranthesis is valid or not?</w:t>
      </w:r>
    </w:p>
    <w:p>
      <w:pPr>
        <w:rPr>
          <w:rFonts w:hint="default"/>
          <w:b/>
          <w:bCs/>
          <w:color w:val="202224"/>
          <w:sz w:val="24"/>
          <w:szCs w:val="24"/>
          <w:highlight w:val="white"/>
          <w:lang w:val="en-IN"/>
        </w:rPr>
      </w:pPr>
      <w:r>
        <w:rPr>
          <w:rFonts w:hint="default"/>
          <w:b/>
          <w:bCs/>
          <w:color w:val="202224"/>
          <w:sz w:val="24"/>
          <w:szCs w:val="24"/>
          <w:highlight w:val="white"/>
          <w:lang w:val="en-IN"/>
        </w:rPr>
        <w:t xml:space="preserve">or </w:t>
      </w:r>
    </w:p>
    <w:p>
      <w:pPr>
        <w:rPr>
          <w:rFonts w:hint="default"/>
          <w:b/>
          <w:bCs/>
          <w:color w:val="202224"/>
          <w:sz w:val="24"/>
          <w:szCs w:val="24"/>
          <w:highlight w:val="white"/>
          <w:lang w:val="en-IN"/>
        </w:rPr>
      </w:pPr>
      <w:r>
        <w:rPr>
          <w:rFonts w:hint="default"/>
          <w:b/>
          <w:bCs/>
          <w:color w:val="202224"/>
          <w:sz w:val="24"/>
          <w:szCs w:val="24"/>
          <w:highlight w:val="white"/>
          <w:lang w:val="en-IN"/>
        </w:rPr>
        <w:t>Valid Parentheses circle bracket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 size)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size;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 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'('+1 is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top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&amp;&amp; stack[top-</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top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parenthesis_valid_circular.go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IN"/>
        </w:rPr>
      </w:pPr>
      <w:r>
        <w:rPr>
          <w:rFonts w:hint="default"/>
          <w:b/>
          <w:bCs/>
          <w:color w:val="202224"/>
          <w:sz w:val="24"/>
          <w:szCs w:val="24"/>
          <w:highlight w:val="white"/>
          <w:lang w:val="en-IN"/>
        </w:rPr>
        <w:t>Write a program to check wether paranthesis is valid or not(circle + square + curly)?</w:t>
      </w:r>
    </w:p>
    <w:p>
      <w:pPr>
        <w:rPr>
          <w:rFonts w:hint="default"/>
          <w:b/>
          <w:bCs/>
          <w:color w:val="202224"/>
          <w:sz w:val="24"/>
          <w:szCs w:val="24"/>
          <w:highlight w:val="white"/>
          <w:lang w:val="en-IN"/>
        </w:rPr>
      </w:pPr>
      <w:r>
        <w:rPr>
          <w:rFonts w:hint="default"/>
          <w:b/>
          <w:bCs/>
          <w:color w:val="202224"/>
          <w:sz w:val="24"/>
          <w:szCs w:val="24"/>
          <w:highlight w:val="white"/>
          <w:lang w:val="en-IN"/>
        </w:rPr>
        <w:t xml:space="preserve">or </w:t>
      </w:r>
    </w:p>
    <w:p>
      <w:pPr>
        <w:rPr>
          <w:rFonts w:hint="default"/>
          <w:b/>
          <w:bCs/>
          <w:color w:val="202224"/>
          <w:sz w:val="24"/>
          <w:szCs w:val="24"/>
          <w:highlight w:val="white"/>
          <w:lang w:val="en-IN"/>
        </w:rPr>
      </w:pPr>
      <w:r>
        <w:rPr>
          <w:rFonts w:hint="default"/>
          <w:b/>
          <w:bCs/>
          <w:color w:val="202224"/>
          <w:sz w:val="24"/>
          <w:szCs w:val="24"/>
          <w:highlight w:val="white"/>
          <w:lang w:val="en-IN"/>
        </w:rPr>
        <w:t>Valid Parentheses circle + square + curly bracket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 size)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size;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 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'('+1 is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top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&amp;&amp; stack[top-</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top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parenthesis_valid_circularsquerecurly.go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How man types of sorting algorithms are there?</w:t>
      </w:r>
    </w:p>
    <w:p>
      <w:pPr>
        <w:keepNext w:val="0"/>
        <w:keepLines w:val="0"/>
        <w:widowControl/>
        <w:numPr>
          <w:ilvl w:val="0"/>
          <w:numId w:val="48"/>
        </w:numPr>
        <w:suppressLineNumbers w:val="0"/>
        <w:jc w:val="left"/>
        <w:rPr>
          <w:rFonts w:hint="default"/>
          <w:lang w:val="en-US"/>
        </w:rPr>
      </w:pPr>
      <w:r>
        <w:rPr>
          <w:rFonts w:hint="default"/>
          <w:lang w:val="en-US"/>
        </w:rPr>
        <w:t xml:space="preserve"> Bubble sort</w:t>
      </w:r>
    </w:p>
    <w:p>
      <w:pPr>
        <w:keepNext w:val="0"/>
        <w:keepLines w:val="0"/>
        <w:widowControl/>
        <w:numPr>
          <w:ilvl w:val="0"/>
          <w:numId w:val="48"/>
        </w:numPr>
        <w:suppressLineNumbers w:val="0"/>
        <w:jc w:val="left"/>
        <w:rPr>
          <w:rFonts w:hint="default"/>
          <w:lang w:val="en-US"/>
        </w:rPr>
      </w:pPr>
      <w:r>
        <w:rPr>
          <w:rFonts w:hint="default"/>
          <w:lang w:val="en-US"/>
        </w:rPr>
        <w:t>Quick sort</w:t>
      </w:r>
    </w:p>
    <w:p>
      <w:pPr>
        <w:keepNext w:val="0"/>
        <w:keepLines w:val="0"/>
        <w:widowControl/>
        <w:numPr>
          <w:ilvl w:val="0"/>
          <w:numId w:val="48"/>
        </w:numPr>
        <w:suppressLineNumbers w:val="0"/>
        <w:jc w:val="left"/>
        <w:rPr>
          <w:rFonts w:hint="default"/>
          <w:lang w:val="en-US"/>
        </w:rPr>
      </w:pPr>
      <w:r>
        <w:rPr>
          <w:rFonts w:hint="default"/>
          <w:lang w:val="en-US"/>
        </w:rPr>
        <w:t>ballon sort</w:t>
      </w:r>
    </w:p>
    <w:p>
      <w:pPr>
        <w:keepNext w:val="0"/>
        <w:keepLines w:val="0"/>
        <w:widowControl/>
        <w:numPr>
          <w:ilvl w:val="0"/>
          <w:numId w:val="48"/>
        </w:numPr>
        <w:suppressLineNumbers w:val="0"/>
        <w:jc w:val="left"/>
        <w:rPr>
          <w:rFonts w:hint="default"/>
          <w:lang w:val="en-US"/>
        </w:rPr>
      </w:pPr>
      <w:r>
        <w:rPr>
          <w:rFonts w:hint="default"/>
          <w:lang w:val="en-US"/>
        </w:rPr>
        <w:t>merge sort</w:t>
      </w:r>
    </w:p>
    <w:p>
      <w:pPr>
        <w:keepNext w:val="0"/>
        <w:keepLines w:val="0"/>
        <w:widowControl/>
        <w:numPr>
          <w:ilvl w:val="0"/>
          <w:numId w:val="48"/>
        </w:numPr>
        <w:suppressLineNumbers w:val="0"/>
        <w:jc w:val="left"/>
        <w:rPr>
          <w:rFonts w:hint="default"/>
          <w:lang w:val="en-US"/>
        </w:rPr>
      </w:pPr>
      <w:r>
        <w:rPr>
          <w:rFonts w:hint="default"/>
          <w:lang w:val="en-US"/>
        </w:rPr>
        <w:t>radix sort</w:t>
      </w:r>
    </w:p>
    <w:p>
      <w:pPr>
        <w:keepNext w:val="0"/>
        <w:keepLines w:val="0"/>
        <w:widowControl/>
        <w:numPr>
          <w:ilvl w:val="0"/>
          <w:numId w:val="0"/>
        </w:numPr>
        <w:suppressLineNumbers w:val="0"/>
        <w:spacing w:line="276" w:lineRule="auto"/>
        <w:jc w:val="left"/>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is difference between stack and array?</w:t>
      </w:r>
    </w:p>
    <w:p>
      <w:pPr>
        <w:keepNext w:val="0"/>
        <w:keepLines w:val="0"/>
        <w:widowControl/>
        <w:numPr>
          <w:ilvl w:val="0"/>
          <w:numId w:val="0"/>
        </w:numPr>
        <w:suppressLineNumbers w:val="0"/>
        <w:spacing w:line="276" w:lineRule="auto"/>
        <w:jc w:val="left"/>
        <w:rPr>
          <w:rFonts w:hint="default"/>
          <w:lang w:val="en-US"/>
        </w:rPr>
      </w:pPr>
      <w:r>
        <w:rPr>
          <w:rFonts w:hint="default"/>
          <w:lang w:val="en-US"/>
        </w:rPr>
        <w:t>Stack follows LIFO pattern wheres array uses index wise pattern for data stroing.</w:t>
      </w:r>
    </w:p>
    <w:p>
      <w:pPr>
        <w:rPr>
          <w:rFonts w:hint="default"/>
          <w:b/>
          <w:bCs/>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IN"/>
        </w:rPr>
      </w:pPr>
      <w:r>
        <w:rPr>
          <w:rFonts w:hint="default"/>
          <w:color w:val="202224"/>
          <w:sz w:val="24"/>
          <w:szCs w:val="24"/>
          <w:highlight w:val="white"/>
          <w:lang w:val="en-IN"/>
        </w:rPr>
        <w:t>Data structor and algorithms</w:t>
      </w:r>
    </w:p>
    <w:p>
      <w:pPr>
        <w:rPr>
          <w:rFonts w:hint="default"/>
          <w:b/>
          <w:bCs/>
          <w:color w:val="202224"/>
          <w:sz w:val="24"/>
          <w:szCs w:val="24"/>
          <w:highlight w:val="white"/>
          <w:lang w:val="en-IN"/>
        </w:rPr>
      </w:pPr>
      <w:r>
        <w:rPr>
          <w:rFonts w:hint="default"/>
          <w:b/>
          <w:bCs/>
          <w:color w:val="202224"/>
          <w:sz w:val="24"/>
          <w:szCs w:val="24"/>
          <w:highlight w:val="white"/>
          <w:lang w:val="en-IN"/>
        </w:rPr>
        <w:t>Stack</w:t>
      </w:r>
    </w:p>
    <w:p>
      <w:pPr>
        <w:rPr>
          <w:rFonts w:hint="default"/>
          <w:color w:val="202224"/>
          <w:sz w:val="24"/>
          <w:szCs w:val="24"/>
          <w:highlight w:val="none"/>
          <w:lang w:val="en-IN"/>
        </w:rPr>
      </w:pPr>
      <w:r>
        <w:rPr>
          <w:rFonts w:hint="default"/>
          <w:color w:val="202224"/>
          <w:sz w:val="24"/>
          <w:szCs w:val="24"/>
          <w:highlight w:val="none"/>
          <w:lang w:val="en-IN"/>
        </w:rPr>
        <w:t>Stack is a linear data structor which follows the particular order in which operations are performed.</w:t>
      </w:r>
    </w:p>
    <w:p>
      <w:pPr>
        <w:rPr>
          <w:rFonts w:hint="default"/>
          <w:color w:val="202224"/>
          <w:sz w:val="24"/>
          <w:szCs w:val="24"/>
          <w:highlight w:val="none"/>
          <w:lang w:val="en-IN"/>
        </w:rPr>
      </w:pPr>
      <w:r>
        <w:rPr>
          <w:rFonts w:hint="default"/>
          <w:color w:val="202224"/>
          <w:sz w:val="24"/>
          <w:szCs w:val="24"/>
          <w:highlight w:val="none"/>
          <w:lang w:val="en-IN"/>
        </w:rPr>
        <w:t>Stacks are variable size you can add a data as much as needed and can remove as needed.</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6190615" cy="2135505"/>
            <wp:effectExtent l="0" t="0" r="12065" b="13335"/>
            <wp:docPr id="1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IMG_256"/>
                    <pic:cNvPicPr>
                      <a:picLocks noChangeAspect="1"/>
                    </pic:cNvPicPr>
                  </pic:nvPicPr>
                  <pic:blipFill>
                    <a:blip r:embed="rId22"/>
                    <a:stretch>
                      <a:fillRect/>
                    </a:stretch>
                  </pic:blipFill>
                  <pic:spPr>
                    <a:xfrm>
                      <a:off x="0" y="0"/>
                      <a:ext cx="6190615" cy="2135505"/>
                    </a:xfrm>
                    <a:prstGeom prst="rect">
                      <a:avLst/>
                    </a:prstGeom>
                    <a:noFill/>
                    <a:ln w="9525">
                      <a:noFill/>
                    </a:ln>
                  </pic:spPr>
                </pic:pic>
              </a:graphicData>
            </a:graphic>
          </wp:inline>
        </w:drawing>
      </w:r>
    </w:p>
    <w:p>
      <w:pPr>
        <w:jc w:val="both"/>
        <w:rPr>
          <w:rFonts w:hint="default"/>
          <w:color w:val="202224"/>
          <w:sz w:val="24"/>
          <w:szCs w:val="24"/>
          <w:highlight w:val="none"/>
          <w:lang w:val="en-IN"/>
        </w:rPr>
      </w:pPr>
      <w:r>
        <w:rPr>
          <w:rFonts w:hint="default"/>
          <w:color w:val="202224"/>
          <w:sz w:val="24"/>
          <w:szCs w:val="24"/>
          <w:highlight w:val="none"/>
          <w:lang w:val="en-IN"/>
        </w:rPr>
        <w:t>There are many real life examples of the stack. Consider the plate stacked on the canteen.</w:t>
      </w:r>
    </w:p>
    <w:p>
      <w:pPr>
        <w:jc w:val="both"/>
        <w:rPr>
          <w:rFonts w:hint="default"/>
          <w:color w:val="202224"/>
          <w:sz w:val="24"/>
          <w:szCs w:val="24"/>
          <w:highlight w:val="none"/>
          <w:lang w:val="en-IN"/>
        </w:rPr>
      </w:pPr>
      <w:r>
        <w:rPr>
          <w:rFonts w:hint="default"/>
          <w:color w:val="202224"/>
          <w:sz w:val="24"/>
          <w:szCs w:val="24"/>
          <w:highlight w:val="none"/>
          <w:lang w:val="en-IN"/>
        </w:rPr>
        <w:t>The plate which is at top is the first one to removed.</w:t>
      </w:r>
    </w:p>
    <w:p>
      <w:pPr>
        <w:jc w:val="both"/>
        <w:rPr>
          <w:rFonts w:hint="default"/>
          <w:color w:val="202224"/>
          <w:sz w:val="24"/>
          <w:szCs w:val="24"/>
          <w:highlight w:val="none"/>
          <w:lang w:val="en-IN"/>
        </w:rPr>
      </w:pPr>
      <w:r>
        <w:rPr>
          <w:rFonts w:hint="default"/>
          <w:color w:val="202224"/>
          <w:sz w:val="24"/>
          <w:szCs w:val="24"/>
          <w:highlight w:val="none"/>
          <w:lang w:val="en-IN"/>
        </w:rPr>
        <w:t>The plate at which bottom position will stay longest time.</w:t>
      </w:r>
    </w:p>
    <w:p>
      <w:pPr>
        <w:jc w:val="both"/>
      </w:pPr>
      <w:r>
        <w:drawing>
          <wp:inline distT="0" distB="0" distL="114300" distR="114300">
            <wp:extent cx="4158615" cy="2837180"/>
            <wp:effectExtent l="0" t="0" r="1905" b="1270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3"/>
                    <a:stretch>
                      <a:fillRect/>
                    </a:stretch>
                  </pic:blipFill>
                  <pic:spPr>
                    <a:xfrm>
                      <a:off x="0" y="0"/>
                      <a:ext cx="4158615" cy="2837180"/>
                    </a:xfrm>
                    <a:prstGeom prst="rect">
                      <a:avLst/>
                    </a:prstGeom>
                    <a:noFill/>
                    <a:ln>
                      <a:noFill/>
                    </a:ln>
                  </pic:spPr>
                </pic:pic>
              </a:graphicData>
            </a:graphic>
          </wp:inline>
        </w:drawing>
      </w:r>
    </w:p>
    <w:p>
      <w:pPr>
        <w:jc w:val="both"/>
      </w:pPr>
      <w:r>
        <w:drawing>
          <wp:inline distT="0" distB="0" distL="114300" distR="114300">
            <wp:extent cx="4138930" cy="2520315"/>
            <wp:effectExtent l="0" t="0" r="6350" b="952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4"/>
                    <a:stretch>
                      <a:fillRect/>
                    </a:stretch>
                  </pic:blipFill>
                  <pic:spPr>
                    <a:xfrm>
                      <a:off x="0" y="0"/>
                      <a:ext cx="4138930" cy="2520315"/>
                    </a:xfrm>
                    <a:prstGeom prst="rect">
                      <a:avLst/>
                    </a:prstGeom>
                    <a:noFill/>
                    <a:ln>
                      <a:noFill/>
                    </a:ln>
                  </pic:spPr>
                </pic:pic>
              </a:graphicData>
            </a:graphic>
          </wp:inline>
        </w:drawing>
      </w:r>
    </w:p>
    <w:p>
      <w:pPr>
        <w:jc w:val="both"/>
        <w:rPr>
          <w:rFonts w:hint="default"/>
          <w:lang w:val="en-US"/>
        </w:rPr>
      </w:pPr>
      <w:r>
        <w:rPr>
          <w:rFonts w:hint="default"/>
          <w:lang w:val="en-US"/>
        </w:rPr>
        <w:t>Write a program to add 3 element, print it and remove it in stack(push, pop)?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//Simple example for this in terms of push/pop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20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30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(stack)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(stack)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stack[:n]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stackpushpop.go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[10 20]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jc w:val="both"/>
        <w:rPr>
          <w:rFonts w:hint="default"/>
          <w:lang w:val="en-US"/>
        </w:rPr>
      </w:pPr>
    </w:p>
    <w:p>
      <w:pPr>
        <w:jc w:val="both"/>
      </w:pPr>
    </w:p>
    <w:p>
      <w:pPr>
        <w:jc w:val="both"/>
      </w:pPr>
    </w:p>
    <w:p>
      <w:pPr>
        <w:jc w:val="both"/>
        <w:rPr>
          <w:rFonts w:hint="default"/>
          <w:lang w:val="en-US"/>
        </w:rPr>
      </w:pPr>
      <w:r>
        <w:rPr>
          <w:rFonts w:hint="default"/>
          <w:lang w:val="en-IN"/>
        </w:rPr>
        <w:t>Write a program that add 3 interger and remove 2 integer in stack data structor</w:t>
      </w:r>
      <w:r>
        <w:rPr>
          <w:rFonts w:hint="default"/>
          <w:lang w:val="en-US"/>
        </w:rPr>
        <w:t xml:space="preserve"> using struct.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Stack can be accessed or in data or added data by using struct with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items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 the 2 methods push and pop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Push will add a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*Stack) </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s.items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(s.items, 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//POP will remove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and return the removed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*Stack) </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s.items</w:t>
      </w:r>
      <w:r>
        <w:rPr>
          <w:rFonts w:hint="default" w:ascii="Consolas" w:hAnsi="Consolas" w:eastAsia="Consolas" w:cs="Consolas"/>
          <w:b w:val="0"/>
          <w:bCs w:val="0"/>
          <w:color w:val="D4D4D4"/>
          <w:kern w:val="0"/>
          <w:sz w:val="16"/>
          <w:szCs w:val="16"/>
          <w:shd w:val="clear" w:fill="1E1E1E"/>
          <w:lang w:val="en-US" w:eastAsia="zh-CN" w:bidi="ar"/>
        </w:rPr>
        <w:t xml:space="preserve"> = s.items[:</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(s.items)-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myStack</w:t>
      </w:r>
      <w:r>
        <w:rPr>
          <w:rFonts w:hint="default" w:ascii="Consolas" w:hAnsi="Consolas" w:eastAsia="Consolas" w:cs="Consolas"/>
          <w:b w:val="0"/>
          <w:bCs w:val="0"/>
          <w:color w:val="D4D4D4"/>
          <w:kern w:val="0"/>
          <w:sz w:val="16"/>
          <w:szCs w:val="16"/>
          <w:shd w:val="clear" w:fill="1E1E1E"/>
          <w:lang w:val="en-US" w:eastAsia="zh-CN" w:bidi="ar"/>
        </w:rPr>
        <w:t xml:space="preserve"> := Stack{}</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Push the items add the items in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Pop the items remove the items from the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stackpushpopstruct.go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{[100 200 300]}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jc w:val="both"/>
        <w:rPr>
          <w:rFonts w:hint="default"/>
          <w:lang w:val="en-IN"/>
        </w:rPr>
      </w:pPr>
    </w:p>
    <w:p>
      <w:pPr>
        <w:jc w:val="both"/>
      </w:pPr>
    </w:p>
    <w:p>
      <w:pPr>
        <w:jc w:val="both"/>
      </w:pPr>
    </w:p>
    <w:p>
      <w:pPr>
        <w:rPr>
          <w:rFonts w:hint="default"/>
          <w:b/>
          <w:bCs/>
          <w:color w:val="202224"/>
          <w:sz w:val="24"/>
          <w:szCs w:val="24"/>
          <w:highlight w:val="white"/>
          <w:lang w:val="en-IN"/>
        </w:rPr>
      </w:pPr>
      <w:r>
        <w:rPr>
          <w:rFonts w:hint="default"/>
          <w:b/>
          <w:bCs/>
          <w:color w:val="202224"/>
          <w:sz w:val="24"/>
          <w:szCs w:val="24"/>
          <w:highlight w:val="white"/>
          <w:lang w:val="en-IN"/>
        </w:rPr>
        <w:t>Queue</w:t>
      </w:r>
    </w:p>
    <w:p>
      <w:pPr>
        <w:jc w:val="both"/>
        <w:rPr>
          <w:rFonts w:hint="default"/>
          <w:lang w:val="en-IN"/>
        </w:rPr>
      </w:pPr>
      <w:r>
        <w:rPr>
          <w:rFonts w:hint="default"/>
          <w:lang w:val="en-IN"/>
        </w:rPr>
        <w:t>Queue is the last in first out data type.</w:t>
      </w:r>
    </w:p>
    <w:p>
      <w:pPr>
        <w:jc w:val="both"/>
        <w:rPr>
          <w:rFonts w:hint="default"/>
          <w:lang w:val="en-IN"/>
        </w:rPr>
      </w:pPr>
      <w:r>
        <w:rPr>
          <w:rFonts w:hint="default"/>
          <w:lang w:val="en-IN"/>
        </w:rPr>
        <w:t>Consider the cashier line on the mall. Who ever comes first serve first.</w:t>
      </w:r>
    </w:p>
    <w:p>
      <w:pPr>
        <w:jc w:val="both"/>
      </w:pPr>
      <w:r>
        <w:drawing>
          <wp:inline distT="0" distB="0" distL="114300" distR="114300">
            <wp:extent cx="4194175" cy="1296670"/>
            <wp:effectExtent l="0" t="0" r="12065" b="1397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5"/>
                    <a:stretch>
                      <a:fillRect/>
                    </a:stretch>
                  </pic:blipFill>
                  <pic:spPr>
                    <a:xfrm>
                      <a:off x="0" y="0"/>
                      <a:ext cx="4194175" cy="1296670"/>
                    </a:xfrm>
                    <a:prstGeom prst="rect">
                      <a:avLst/>
                    </a:prstGeom>
                    <a:noFill/>
                    <a:ln>
                      <a:noFill/>
                    </a:ln>
                  </pic:spPr>
                </pic:pic>
              </a:graphicData>
            </a:graphic>
          </wp:inline>
        </w:drawing>
      </w:r>
    </w:p>
    <w:p>
      <w:pPr>
        <w:jc w:val="both"/>
        <w:rPr>
          <w:rFonts w:hint="default"/>
          <w:lang w:val="en-IN"/>
        </w:rPr>
      </w:pPr>
      <w:r>
        <w:rPr>
          <w:rFonts w:hint="default"/>
          <w:lang w:val="en-IN"/>
        </w:rPr>
        <w:t>When we add a data then it will called the enqueue</w:t>
      </w:r>
    </w:p>
    <w:p>
      <w:pPr>
        <w:jc w:val="both"/>
      </w:pPr>
      <w:r>
        <w:drawing>
          <wp:inline distT="0" distB="0" distL="114300" distR="114300">
            <wp:extent cx="5942330" cy="1774825"/>
            <wp:effectExtent l="0" t="0" r="1270" b="825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6"/>
                    <a:stretch>
                      <a:fillRect/>
                    </a:stretch>
                  </pic:blipFill>
                  <pic:spPr>
                    <a:xfrm>
                      <a:off x="0" y="0"/>
                      <a:ext cx="5942330" cy="1774825"/>
                    </a:xfrm>
                    <a:prstGeom prst="rect">
                      <a:avLst/>
                    </a:prstGeom>
                    <a:noFill/>
                    <a:ln>
                      <a:noFill/>
                    </a:ln>
                  </pic:spPr>
                </pic:pic>
              </a:graphicData>
            </a:graphic>
          </wp:inline>
        </w:drawing>
      </w:r>
    </w:p>
    <w:p>
      <w:pPr>
        <w:jc w:val="both"/>
        <w:rPr>
          <w:rFonts w:hint="default"/>
          <w:lang w:val="en-IN"/>
        </w:rPr>
      </w:pPr>
      <w:r>
        <w:rPr>
          <w:rFonts w:hint="default"/>
          <w:lang w:val="en-IN"/>
        </w:rPr>
        <w:t>When we out th data then it is called as dequeue the data.</w:t>
      </w:r>
    </w:p>
    <w:p>
      <w:pPr>
        <w:jc w:val="both"/>
      </w:pPr>
      <w:r>
        <w:drawing>
          <wp:inline distT="0" distB="0" distL="114300" distR="114300">
            <wp:extent cx="5941060" cy="1939290"/>
            <wp:effectExtent l="0" t="0" r="2540" b="1143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7"/>
                    <a:stretch>
                      <a:fillRect/>
                    </a:stretch>
                  </pic:blipFill>
                  <pic:spPr>
                    <a:xfrm>
                      <a:off x="0" y="0"/>
                      <a:ext cx="5941060" cy="1939290"/>
                    </a:xfrm>
                    <a:prstGeom prst="rect">
                      <a:avLst/>
                    </a:prstGeom>
                    <a:noFill/>
                    <a:ln>
                      <a:noFill/>
                    </a:ln>
                  </pic:spPr>
                </pic:pic>
              </a:graphicData>
            </a:graphic>
          </wp:inline>
        </w:drawing>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Queue can be accessed or in data or added data by using struct with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Queue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items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 the 2 methods Enqueue and Dequeue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Enqueue will add a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(q *Queue) </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q.items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(q.items, 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//Dequeue will remove value at the front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and return the removed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(q *Queue) </w:t>
      </w:r>
      <w:r>
        <w:rPr>
          <w:rFonts w:hint="default" w:ascii="Consolas" w:hAnsi="Consolas" w:eastAsia="Consolas" w:cs="Consolas"/>
          <w:b w:val="0"/>
          <w:bCs w:val="0"/>
          <w:color w:val="DCDCAA"/>
          <w:kern w:val="0"/>
          <w:sz w:val="16"/>
          <w:szCs w:val="16"/>
          <w:shd w:val="clear" w:fill="1E1E1E"/>
          <w:lang w:val="en-US" w:eastAsia="zh-CN" w:bidi="ar"/>
        </w:rPr>
        <w:t>Dequeue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q.items</w:t>
      </w:r>
      <w:r>
        <w:rPr>
          <w:rFonts w:hint="default" w:ascii="Consolas" w:hAnsi="Consolas" w:eastAsia="Consolas" w:cs="Consolas"/>
          <w:b w:val="0"/>
          <w:bCs w:val="0"/>
          <w:color w:val="D4D4D4"/>
          <w:kern w:val="0"/>
          <w:sz w:val="16"/>
          <w:szCs w:val="16"/>
          <w:shd w:val="clear" w:fill="1E1E1E"/>
          <w:lang w:val="en-US" w:eastAsia="zh-CN" w:bidi="ar"/>
        </w:rPr>
        <w:t xml:space="preserve"> = q.items[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myQueue</w:t>
      </w:r>
      <w:r>
        <w:rPr>
          <w:rFonts w:hint="default" w:ascii="Consolas" w:hAnsi="Consolas" w:eastAsia="Consolas" w:cs="Consolas"/>
          <w:b w:val="0"/>
          <w:bCs w:val="0"/>
          <w:color w:val="D4D4D4"/>
          <w:kern w:val="0"/>
          <w:sz w:val="16"/>
          <w:szCs w:val="16"/>
          <w:shd w:val="clear" w:fill="1E1E1E"/>
          <w:lang w:val="en-US" w:eastAsia="zh-CN" w:bidi="ar"/>
        </w:rPr>
        <w:t xml:space="preserve"> := Queue{}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Enqueue add the items in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Dequeue rremove the items from the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Dequeue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queue.go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{[100 200 300]}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US"/>
        </w:rPr>
      </w:pPr>
      <w:r>
        <w:rPr>
          <w:rFonts w:hint="default"/>
          <w:b/>
          <w:bCs/>
          <w:color w:val="202224"/>
          <w:sz w:val="24"/>
          <w:szCs w:val="24"/>
          <w:highlight w:val="white"/>
          <w:lang w:val="en-US"/>
        </w:rPr>
        <w:t>Deq</w:t>
      </w:r>
      <w:r>
        <w:rPr>
          <w:rFonts w:hint="default"/>
          <w:b/>
          <w:bCs/>
          <w:color w:val="202224"/>
          <w:sz w:val="24"/>
          <w:szCs w:val="24"/>
          <w:highlight w:val="white"/>
          <w:lang w:val="en-IN"/>
        </w:rPr>
        <w:t>u</w:t>
      </w:r>
      <w:r>
        <w:rPr>
          <w:rFonts w:hint="default"/>
          <w:b/>
          <w:bCs/>
          <w:color w:val="202224"/>
          <w:sz w:val="24"/>
          <w:szCs w:val="24"/>
          <w:highlight w:val="white"/>
          <w:lang w:val="en-US"/>
        </w:rPr>
        <w:t>e</w:t>
      </w:r>
    </w:p>
    <w:p>
      <w:pPr>
        <w:rPr>
          <w:rFonts w:hint="default"/>
          <w:color w:val="202224"/>
          <w:sz w:val="24"/>
          <w:szCs w:val="24"/>
          <w:highlight w:val="none"/>
          <w:lang w:val="en-US"/>
        </w:rPr>
      </w:pPr>
      <w:r>
        <w:rPr>
          <w:rFonts w:hint="default"/>
          <w:color w:val="202224"/>
          <w:sz w:val="24"/>
          <w:szCs w:val="24"/>
          <w:highlight w:val="none"/>
          <w:lang w:val="en-US"/>
        </w:rPr>
        <w:t>A deque is a double ended queue.</w:t>
      </w:r>
    </w:p>
    <w:p>
      <w:pPr>
        <w:rPr>
          <w:rFonts w:hint="default"/>
          <w:color w:val="202224"/>
          <w:sz w:val="24"/>
          <w:szCs w:val="24"/>
          <w:highlight w:val="none"/>
          <w:lang w:val="en-US"/>
        </w:rPr>
      </w:pPr>
      <w:r>
        <w:rPr>
          <w:rFonts w:hint="default"/>
          <w:color w:val="202224"/>
          <w:sz w:val="24"/>
          <w:szCs w:val="24"/>
          <w:highlight w:val="none"/>
          <w:lang w:val="en-US"/>
        </w:rPr>
        <w:t>This is a structure in which element can be inserted or removed from both end.</w:t>
      </w:r>
    </w:p>
    <w:p>
      <w:pPr>
        <w:jc w:val="both"/>
      </w:pPr>
    </w:p>
    <w:p>
      <w:pPr>
        <w:jc w:val="both"/>
        <w:rPr>
          <w:rFonts w:hint="default"/>
          <w:lang w:val="en-IN"/>
        </w:rPr>
      </w:pPr>
      <w:r>
        <w:rPr>
          <w:rFonts w:hint="default"/>
          <w:lang w:val="en-IN"/>
        </w:rPr>
        <w:t>Referances</w:t>
      </w:r>
    </w:p>
    <w:p>
      <w:pPr>
        <w:jc w:val="both"/>
        <w:rPr>
          <w:rFonts w:hint="default"/>
          <w:lang w:val="en-IN"/>
        </w:rPr>
      </w:pPr>
      <w:r>
        <w:rPr>
          <w:rFonts w:hint="default"/>
          <w:lang w:val="en-IN"/>
        </w:rPr>
        <w:t>https://www.youtube.com/watch?v=fsbm1FOSDJ0</w:t>
      </w:r>
    </w:p>
    <w:p>
      <w:pPr>
        <w:jc w:val="both"/>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is the difference between stack and queue?</w:t>
      </w:r>
    </w:p>
    <w:p>
      <w:pPr>
        <w:rPr>
          <w:rFonts w:hint="default"/>
          <w:color w:val="202224"/>
          <w:sz w:val="24"/>
          <w:szCs w:val="24"/>
          <w:highlight w:val="none"/>
          <w:lang w:val="en-IN"/>
        </w:rPr>
      </w:pPr>
      <w:r>
        <w:rPr>
          <w:rFonts w:hint="default"/>
          <w:color w:val="202224"/>
          <w:sz w:val="24"/>
          <w:szCs w:val="24"/>
          <w:highlight w:val="none"/>
          <w:lang w:val="en-IN"/>
        </w:rPr>
        <w:t>The main difference between stack and queue is the way the data removed.</w:t>
      </w:r>
    </w:p>
    <w:p>
      <w:pPr>
        <w:rPr>
          <w:rFonts w:hint="default"/>
          <w:color w:val="202224"/>
          <w:sz w:val="24"/>
          <w:szCs w:val="24"/>
          <w:highlight w:val="none"/>
          <w:lang w:val="en-IN"/>
        </w:rPr>
      </w:pPr>
      <w:r>
        <w:rPr>
          <w:rFonts w:hint="default"/>
          <w:color w:val="202224"/>
          <w:sz w:val="24"/>
          <w:szCs w:val="24"/>
          <w:highlight w:val="none"/>
          <w:lang w:val="en-IN"/>
        </w:rPr>
        <w:t>Stack is LIFO</w:t>
      </w:r>
    </w:p>
    <w:p>
      <w:pPr>
        <w:rPr>
          <w:rFonts w:hint="default"/>
          <w:color w:val="202224"/>
          <w:sz w:val="24"/>
          <w:szCs w:val="24"/>
          <w:highlight w:val="none"/>
          <w:lang w:val="en-IN"/>
        </w:rPr>
      </w:pPr>
      <w:r>
        <w:rPr>
          <w:rFonts w:hint="default"/>
          <w:color w:val="202224"/>
          <w:sz w:val="24"/>
          <w:szCs w:val="24"/>
          <w:highlight w:val="none"/>
          <w:lang w:val="en-IN"/>
        </w:rPr>
        <w:t>Queue is FIFO</w:t>
      </w:r>
    </w:p>
    <w:p>
      <w:r>
        <w:drawing>
          <wp:inline distT="0" distB="0" distL="114300" distR="114300">
            <wp:extent cx="3590290" cy="1690370"/>
            <wp:effectExtent l="0" t="0" r="6350" b="127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8"/>
                    <a:stretch>
                      <a:fillRect/>
                    </a:stretch>
                  </pic:blipFill>
                  <pic:spPr>
                    <a:xfrm>
                      <a:off x="0" y="0"/>
                      <a:ext cx="3590290" cy="1690370"/>
                    </a:xfrm>
                    <a:prstGeom prst="rect">
                      <a:avLst/>
                    </a:prstGeom>
                    <a:noFill/>
                    <a:ln>
                      <a:noFill/>
                    </a:ln>
                  </pic:spPr>
                </pic:pic>
              </a:graphicData>
            </a:graphic>
          </wp:inline>
        </w:drawing>
      </w:r>
    </w:p>
    <w:p>
      <w:r>
        <w:drawing>
          <wp:inline distT="0" distB="0" distL="114300" distR="114300">
            <wp:extent cx="5937885" cy="1536700"/>
            <wp:effectExtent l="0" t="0" r="5715" b="254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9"/>
                    <a:stretch>
                      <a:fillRect/>
                    </a:stretch>
                  </pic:blipFill>
                  <pic:spPr>
                    <a:xfrm>
                      <a:off x="0" y="0"/>
                      <a:ext cx="5937885" cy="1536700"/>
                    </a:xfrm>
                    <a:prstGeom prst="rect">
                      <a:avLst/>
                    </a:prstGeom>
                    <a:noFill/>
                    <a:ln>
                      <a:noFill/>
                    </a:ln>
                  </pic:spPr>
                </pic:pic>
              </a:graphicData>
            </a:graphic>
          </wp:inline>
        </w:drawing>
      </w:r>
    </w:p>
    <w:p/>
    <w:p>
      <w:pPr>
        <w:rPr>
          <w:rFonts w:hint="default"/>
          <w:b/>
          <w:bCs/>
          <w:color w:val="202224"/>
          <w:sz w:val="24"/>
          <w:szCs w:val="24"/>
          <w:highlight w:val="white"/>
          <w:lang w:val="en-IN"/>
        </w:rPr>
      </w:pPr>
      <w:r>
        <w:rPr>
          <w:rFonts w:hint="default"/>
          <w:b/>
          <w:bCs/>
          <w:color w:val="202224"/>
          <w:sz w:val="24"/>
          <w:szCs w:val="24"/>
          <w:highlight w:val="white"/>
          <w:lang w:val="en-IN"/>
        </w:rPr>
        <w:t>Linked list</w:t>
      </w:r>
    </w:p>
    <w:p>
      <w:pPr>
        <w:jc w:val="both"/>
        <w:rPr>
          <w:rFonts w:hint="default"/>
          <w:lang w:val="en-IN"/>
        </w:rPr>
      </w:pPr>
      <w:r>
        <w:rPr>
          <w:rFonts w:hint="default"/>
          <w:lang w:val="en-IN"/>
        </w:rPr>
        <w:t>Linked list is a linear data structure.</w:t>
      </w:r>
    </w:p>
    <w:p>
      <w:pPr>
        <w:jc w:val="both"/>
        <w:rPr>
          <w:rFonts w:hint="default"/>
          <w:lang w:val="en-IN"/>
        </w:rPr>
      </w:pPr>
      <w:r>
        <w:rPr>
          <w:rFonts w:hint="default"/>
          <w:lang w:val="en-IN"/>
        </w:rPr>
        <w:t>Elements are not stored in a contiguos manner.</w:t>
      </w:r>
    </w:p>
    <w:p>
      <w:pPr>
        <w:jc w:val="both"/>
        <w:rPr>
          <w:rFonts w:hint="default"/>
          <w:lang w:val="en-IN"/>
        </w:rPr>
      </w:pPr>
      <w:r>
        <w:rPr>
          <w:rFonts w:hint="default"/>
          <w:lang w:val="en-IN"/>
        </w:rPr>
        <w:t>The elements in the linked list are linked using pointer.</w:t>
      </w:r>
    </w:p>
    <w:p>
      <w:pPr>
        <w:jc w:val="both"/>
        <w:rPr>
          <w:rFonts w:hint="default"/>
          <w:lang w:val="en-IN"/>
        </w:rPr>
      </w:pPr>
      <w:r>
        <w:rPr>
          <w:rFonts w:hint="default"/>
          <w:lang w:val="en-IN"/>
        </w:rPr>
        <w:t>In a simple word linked list consists of nodes where each nodes contains a data field and referance link to the next node in the list.</w:t>
      </w:r>
    </w:p>
    <w:p>
      <w:pPr>
        <w:jc w:val="both"/>
        <w:rPr>
          <w:rFonts w:hint="default"/>
          <w:lang w:val="en-IN"/>
        </w:rPr>
      </w:pPr>
      <w:r>
        <w:rPr>
          <w:rFonts w:hint="default"/>
          <w:lang w:val="en-IN"/>
        </w:rPr>
        <w:t>Linked list is made up of 2 things</w:t>
      </w:r>
    </w:p>
    <w:p>
      <w:pPr>
        <w:numPr>
          <w:ilvl w:val="0"/>
          <w:numId w:val="49"/>
        </w:numPr>
        <w:jc w:val="both"/>
        <w:rPr>
          <w:rFonts w:hint="default"/>
          <w:lang w:val="en-IN"/>
        </w:rPr>
      </w:pPr>
      <w:r>
        <w:rPr>
          <w:rFonts w:hint="default"/>
          <w:lang w:val="en-IN"/>
        </w:rPr>
        <w:t>nodes (Data)</w:t>
      </w:r>
    </w:p>
    <w:p>
      <w:pPr>
        <w:numPr>
          <w:ilvl w:val="0"/>
          <w:numId w:val="49"/>
        </w:numPr>
        <w:jc w:val="both"/>
        <w:rPr>
          <w:rFonts w:hint="default"/>
          <w:lang w:val="en-IN"/>
        </w:rPr>
      </w:pPr>
      <w:r>
        <w:rPr>
          <w:rFonts w:hint="default"/>
          <w:lang w:val="en-IN"/>
        </w:rPr>
        <w:t>Referance the next field (Adress of next element)</w:t>
      </w:r>
    </w:p>
    <w:p>
      <w:pPr>
        <w:numPr>
          <w:ilvl w:val="0"/>
          <w:numId w:val="49"/>
        </w:numPr>
        <w:jc w:val="both"/>
        <w:rPr>
          <w:rFonts w:hint="default"/>
          <w:lang w:val="en-IN"/>
        </w:rPr>
      </w:pPr>
      <w:r>
        <w:rPr>
          <w:rFonts w:hint="default"/>
          <w:lang w:val="en-IN"/>
        </w:rPr>
        <w:t>Needed the detail of the first head</w:t>
      </w:r>
    </w:p>
    <w:p>
      <w:pPr>
        <w:numPr>
          <w:ilvl w:val="0"/>
          <w:numId w:val="49"/>
        </w:numPr>
        <w:jc w:val="both"/>
        <w:rPr>
          <w:rFonts w:hint="default"/>
          <w:lang w:val="en-IN"/>
        </w:rPr>
      </w:pPr>
      <w:r>
        <w:rPr>
          <w:rFonts w:hint="default"/>
          <w:lang w:val="en-IN"/>
        </w:rPr>
        <w:t>Length of linked list</w:t>
      </w:r>
    </w:p>
    <w:p>
      <w:pPr>
        <w:numPr>
          <w:ilvl w:val="0"/>
          <w:numId w:val="0"/>
        </w:numPr>
        <w:spacing w:line="276" w:lineRule="auto"/>
        <w:jc w:val="both"/>
        <w:rPr>
          <w:rFonts w:hint="default"/>
          <w:lang w:val="en-IN"/>
        </w:rPr>
      </w:pPr>
    </w:p>
    <w:p>
      <w:pPr>
        <w:numPr>
          <w:ilvl w:val="0"/>
          <w:numId w:val="0"/>
        </w:numPr>
        <w:spacing w:line="276" w:lineRule="auto"/>
        <w:jc w:val="both"/>
      </w:pPr>
      <w:r>
        <w:drawing>
          <wp:inline distT="0" distB="0" distL="114300" distR="114300">
            <wp:extent cx="5935980" cy="2345690"/>
            <wp:effectExtent l="0" t="0" r="7620" b="127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30"/>
                    <a:stretch>
                      <a:fillRect/>
                    </a:stretch>
                  </pic:blipFill>
                  <pic:spPr>
                    <a:xfrm>
                      <a:off x="0" y="0"/>
                      <a:ext cx="5935980" cy="2345690"/>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Write a program that will create the 3 linked list &amp; print the results.</w:t>
      </w:r>
    </w:p>
    <w:p>
      <w:pPr>
        <w:numPr>
          <w:ilvl w:val="0"/>
          <w:numId w:val="0"/>
        </w:numPr>
        <w:spacing w:line="276" w:lineRule="auto"/>
        <w:jc w:val="both"/>
        <w:rPr>
          <w:rFonts w:hint="default"/>
          <w:lang w:val="en-IN"/>
        </w:rPr>
      </w:pPr>
      <w:r>
        <w:rPr>
          <w:rFonts w:hint="default"/>
          <w:lang w:val="en-IN"/>
        </w:rPr>
        <w:t>or</w:t>
      </w:r>
    </w:p>
    <w:p>
      <w:pPr>
        <w:numPr>
          <w:ilvl w:val="0"/>
          <w:numId w:val="0"/>
        </w:numPr>
        <w:spacing w:line="276" w:lineRule="auto"/>
        <w:jc w:val="both"/>
        <w:rPr>
          <w:rFonts w:hint="default"/>
          <w:lang w:val="en-IN"/>
        </w:rPr>
      </w:pPr>
      <w:r>
        <w:rPr>
          <w:rFonts w:hint="default"/>
          <w:lang w:val="en-IN"/>
        </w:rPr>
        <w:t>Linked list insertion &amp; deletion of value</w:t>
      </w:r>
    </w:p>
    <w:p>
      <w:pPr>
        <w:numPr>
          <w:ilvl w:val="0"/>
          <w:numId w:val="0"/>
        </w:numPr>
        <w:spacing w:line="276" w:lineRule="auto"/>
        <w:jc w:val="both"/>
        <w:rPr>
          <w:rFonts w:hint="default"/>
          <w:lang w:val="en-IN"/>
        </w:rPr>
      </w:pPr>
      <w:r>
        <w:rPr>
          <w:rFonts w:hint="default"/>
          <w:lang w:val="en-IN"/>
        </w:rPr>
        <w:t>or</w:t>
      </w:r>
    </w:p>
    <w:p>
      <w:pPr>
        <w:numPr>
          <w:ilvl w:val="0"/>
          <w:numId w:val="0"/>
        </w:numPr>
        <w:spacing w:line="276" w:lineRule="auto"/>
        <w:jc w:val="both"/>
        <w:rPr>
          <w:rFonts w:hint="default"/>
          <w:lang w:val="en-IN"/>
        </w:rPr>
      </w:pPr>
      <w:r>
        <w:rPr>
          <w:rFonts w:hint="default"/>
          <w:lang w:val="en-IN"/>
        </w:rPr>
        <w:t>Write a program that  will create linked list, Print linked list, remove/ delete the nodes?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Contains the data and adress of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data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LinkedList contains head adress and length of the LinkedList however length is not necessory every 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LinkedList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length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prepend function is used to add the data of single node in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(n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second</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l.head</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l.head.next</w:t>
      </w:r>
      <w:r>
        <w:rPr>
          <w:rFonts w:hint="default" w:ascii="Consolas" w:hAnsi="Consolas" w:eastAsia="Consolas" w:cs="Consolas"/>
          <w:b w:val="0"/>
          <w:bCs w:val="0"/>
          <w:color w:val="D4D4D4"/>
          <w:kern w:val="0"/>
          <w:sz w:val="16"/>
          <w:szCs w:val="16"/>
          <w:shd w:val="clear" w:fill="1E1E1E"/>
          <w:lang w:val="en-US" w:eastAsia="zh-CN" w:bidi="ar"/>
        </w:rPr>
        <w:t xml:space="preserve"> = 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deleteWithValue function is used to delete the data of single node in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deleteWithValue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previousToDelete.next.data != value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w:t>
      </w:r>
      <w:r>
        <w:rPr>
          <w:rFonts w:hint="default" w:ascii="Consolas" w:hAnsi="Consolas" w:eastAsia="Consolas" w:cs="Consolas"/>
          <w:b w:val="0"/>
          <w:bCs w:val="0"/>
          <w:color w:val="D4D4D4"/>
          <w:kern w:val="0"/>
          <w:sz w:val="16"/>
          <w:szCs w:val="16"/>
          <w:shd w:val="clear" w:fill="1E1E1E"/>
          <w:lang w:val="en-US" w:eastAsia="zh-CN" w:bidi="ar"/>
        </w:rPr>
        <w:t xml:space="preserve"> = previousToDelete.next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previousToDelete.next</w:t>
      </w:r>
      <w:r>
        <w:rPr>
          <w:rFonts w:hint="default" w:ascii="Consolas" w:hAnsi="Consolas" w:eastAsia="Consolas" w:cs="Consolas"/>
          <w:b w:val="0"/>
          <w:bCs w:val="0"/>
          <w:color w:val="D4D4D4"/>
          <w:kern w:val="0"/>
          <w:sz w:val="16"/>
          <w:szCs w:val="16"/>
          <w:shd w:val="clear" w:fill="1E1E1E"/>
          <w:lang w:val="en-US" w:eastAsia="zh-CN" w:bidi="ar"/>
        </w:rPr>
        <w:t xml:space="preserve"> = previousToDelete.next.next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can not print all the linked list without the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can print the single adress of the linkedlist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//prepend function will print all the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toPrint</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l.length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toPrint.data)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toPrint</w:t>
      </w:r>
      <w:r>
        <w:rPr>
          <w:rFonts w:hint="default" w:ascii="Consolas" w:hAnsi="Consolas" w:eastAsia="Consolas" w:cs="Consolas"/>
          <w:b w:val="0"/>
          <w:bCs w:val="0"/>
          <w:color w:val="D4D4D4"/>
          <w:kern w:val="0"/>
          <w:sz w:val="16"/>
          <w:szCs w:val="16"/>
          <w:shd w:val="clear" w:fill="1E1E1E"/>
          <w:lang w:val="en-US" w:eastAsia="zh-CN" w:bidi="ar"/>
        </w:rPr>
        <w:t xml:space="preserve"> = toPrint.next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linked 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myList</w:t>
      </w:r>
      <w:r>
        <w:rPr>
          <w:rFonts w:hint="default" w:ascii="Consolas" w:hAnsi="Consolas" w:eastAsia="Consolas" w:cs="Consolas"/>
          <w:b w:val="0"/>
          <w:bCs w:val="0"/>
          <w:color w:val="D4D4D4"/>
          <w:kern w:val="0"/>
          <w:sz w:val="16"/>
          <w:szCs w:val="16"/>
          <w:shd w:val="clear" w:fill="1E1E1E"/>
          <w:lang w:val="en-US" w:eastAsia="zh-CN" w:bidi="ar"/>
        </w:rPr>
        <w:t xml:space="preserve"> := LinkedList{}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Add the data to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//node1 := &amp;Node{data: 48}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//node2 := &amp;Node{data: 18}</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node3 := &amp;Node{data: 16}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the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48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18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16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deleteWithValue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linkedlist_insertion_deletion.go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16 18 48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16 48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Referance</w:t>
      </w:r>
    </w:p>
    <w:p>
      <w:pPr>
        <w:numPr>
          <w:ilvl w:val="0"/>
          <w:numId w:val="0"/>
        </w:numPr>
        <w:spacing w:line="276" w:lineRule="auto"/>
        <w:jc w:val="both"/>
        <w:rPr>
          <w:rFonts w:hint="default"/>
          <w:lang w:val="en-IN"/>
        </w:rPr>
      </w:pPr>
      <w:r>
        <w:rPr>
          <w:rFonts w:hint="default"/>
          <w:lang w:val="en-IN"/>
        </w:rPr>
        <w:fldChar w:fldCharType="begin"/>
      </w:r>
      <w:r>
        <w:rPr>
          <w:rFonts w:hint="default"/>
          <w:lang w:val="en-IN"/>
        </w:rPr>
        <w:instrText xml:space="preserve"> HYPERLINK "https://www.youtube.com/watch?v=8QoynPUY9_8" </w:instrText>
      </w:r>
      <w:r>
        <w:rPr>
          <w:rFonts w:hint="default"/>
          <w:lang w:val="en-IN"/>
        </w:rPr>
        <w:fldChar w:fldCharType="separate"/>
      </w:r>
      <w:r>
        <w:rPr>
          <w:rStyle w:val="15"/>
          <w:rFonts w:hint="default"/>
          <w:lang w:val="en-IN"/>
        </w:rPr>
        <w:t>https://www.youtube.com/watch?v=8QoynPUY9_8</w:t>
      </w:r>
      <w:r>
        <w:rPr>
          <w:rFonts w:hint="default"/>
          <w:lang w:val="en-IN"/>
        </w:rPr>
        <w:fldChar w:fldCharType="end"/>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Golang Program to delete the first node from a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value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next *Node)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n.value</w:t>
      </w:r>
      <w:r>
        <w:rPr>
          <w:rFonts w:hint="default" w:ascii="Consolas" w:hAnsi="Consolas" w:eastAsia="Consolas" w:cs="Consolas"/>
          <w:b w:val="0"/>
          <w:bCs w:val="0"/>
          <w:color w:val="D4D4D4"/>
          <w:kern w:val="0"/>
          <w:sz w:val="16"/>
          <w:szCs w:val="16"/>
          <w:shd w:val="clear" w:fill="1E1E1E"/>
          <w:lang w:val="en-US" w:eastAsia="zh-CN" w:bidi="ar"/>
        </w:rPr>
        <w:t xml:space="preserve"> =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n.next</w:t>
      </w:r>
      <w:r>
        <w:rPr>
          <w:rFonts w:hint="default" w:ascii="Consolas" w:hAnsi="Consolas" w:eastAsia="Consolas" w:cs="Consolas"/>
          <w:b w:val="0"/>
          <w:bCs w:val="0"/>
          <w:color w:val="D4D4D4"/>
          <w:kern w:val="0"/>
          <w:sz w:val="16"/>
          <w:szCs w:val="16"/>
          <w:shd w:val="clear" w:fill="1E1E1E"/>
          <w:lang w:val="en-US" w:eastAsia="zh-CN" w:bidi="ar"/>
        </w:rPr>
        <w:t xml:space="preserve"> = 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temp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temp.value)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temp.next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DeleteFirstNode</w:t>
      </w:r>
      <w:r>
        <w:rPr>
          <w:rFonts w:hint="default" w:ascii="Consolas" w:hAnsi="Consolas" w:eastAsia="Consolas" w:cs="Consolas"/>
          <w:b w:val="0"/>
          <w:bCs w:val="0"/>
          <w:color w:val="D4D4D4"/>
          <w:kern w:val="0"/>
          <w:sz w:val="16"/>
          <w:szCs w:val="16"/>
          <w:shd w:val="clear" w:fill="1E1E1E"/>
          <w:lang w:val="en-US" w:eastAsia="zh-CN" w:bidi="ar"/>
        </w:rPr>
        <w:t>(head *Node)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head.next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newHead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"Input Linked list is: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DeleteFirstNode</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deleting first node of the linked list: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linkedlist_deletfirstnode.go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Input Linked list is: 30 10 40 40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After deleting first node of the linked list: 10 40 40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fldChar w:fldCharType="begin"/>
      </w:r>
      <w:r>
        <w:rPr>
          <w:rFonts w:hint="default"/>
          <w:lang w:val="en-IN"/>
        </w:rPr>
        <w:instrText xml:space="preserve"> HYPERLINK "https://www.tutorialspoint.com/golang-program-to-delete-the-first-node-from-a-linked-list" </w:instrText>
      </w:r>
      <w:r>
        <w:rPr>
          <w:rFonts w:hint="default"/>
          <w:lang w:val="en-IN"/>
        </w:rPr>
        <w:fldChar w:fldCharType="separate"/>
      </w:r>
      <w:r>
        <w:rPr>
          <w:rStyle w:val="15"/>
          <w:rFonts w:hint="default"/>
          <w:lang w:val="en-IN"/>
        </w:rPr>
        <w:t>https://www.tutorialspoint.com/golang-program-to-delete-the-first-node-from-a-linked-list</w:t>
      </w:r>
      <w:r>
        <w:rPr>
          <w:rFonts w:hint="default"/>
          <w:lang w:val="en-IN"/>
        </w:rPr>
        <w:fldChar w:fldCharType="end"/>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Delete middle node of a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deleteMiddle</w:t>
      </w:r>
      <w:r>
        <w:rPr>
          <w:rFonts w:hint="default" w:ascii="Consolas" w:hAnsi="Consolas" w:eastAsia="Consolas" w:cs="Consolas"/>
          <w:b w:val="0"/>
          <w:bCs w:val="0"/>
          <w:color w:val="D4D4D4"/>
          <w:kern w:val="0"/>
          <w:sz w:val="16"/>
          <w:szCs w:val="16"/>
          <w:shd w:val="clear" w:fill="1E1E1E"/>
          <w:lang w:val="en-US" w:eastAsia="zh-CN" w:bidi="ar"/>
        </w:rPr>
        <w:t>(first.Head)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 *SingleList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&amp;SingleList{}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ListNode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*ListNode) </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(l.Val)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SingleList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Len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*SingleList) </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 xml:space="preserve">(num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num,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ele.Next</w:t>
      </w:r>
      <w:r>
        <w:rPr>
          <w:rFonts w:hint="default" w:ascii="Consolas" w:hAnsi="Consolas" w:eastAsia="Consolas" w:cs="Consolas"/>
          <w:b w:val="0"/>
          <w:bCs w:val="0"/>
          <w:color w:val="D4D4D4"/>
          <w:kern w:val="0"/>
          <w:sz w:val="16"/>
          <w:szCs w:val="16"/>
          <w:shd w:val="clear" w:fill="1E1E1E"/>
          <w:lang w:val="en-US" w:eastAsia="zh-CN" w:bidi="ar"/>
        </w:rPr>
        <w:t xml:space="preserve"> = s.Head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s.Len++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deleteMiddle</w:t>
      </w:r>
      <w:r>
        <w:rPr>
          <w:rFonts w:hint="default" w:ascii="Consolas" w:hAnsi="Consolas" w:eastAsia="Consolas" w:cs="Consolas"/>
          <w:b w:val="0"/>
          <w:bCs w:val="0"/>
          <w:color w:val="D4D4D4"/>
          <w:kern w:val="0"/>
          <w:sz w:val="16"/>
          <w:szCs w:val="16"/>
          <w:shd w:val="clear" w:fill="1E1E1E"/>
          <w:lang w:val="en-US" w:eastAsia="zh-CN" w:bidi="ar"/>
        </w:rPr>
        <w:t>(head *ListNode) *ListNode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sizeOfList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w:t>
      </w:r>
      <w:r>
        <w:rPr>
          <w:rFonts w:hint="default" w:ascii="Consolas" w:hAnsi="Consolas" w:eastAsia="Consolas" w:cs="Consolas"/>
          <w:b w:val="0"/>
          <w:bCs w:val="0"/>
          <w:color w:val="D4D4D4"/>
          <w:kern w:val="0"/>
          <w:sz w:val="16"/>
          <w:szCs w:val="16"/>
          <w:shd w:val="clear" w:fill="1E1E1E"/>
          <w:lang w:val="en-US" w:eastAsia="zh-CN" w:bidi="ar"/>
        </w:rPr>
        <w:t xml:space="preserve"> := size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mid-</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curr.Next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 curr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midNode</w:t>
      </w:r>
      <w:r>
        <w:rPr>
          <w:rFonts w:hint="default" w:ascii="Consolas" w:hAnsi="Consolas" w:eastAsia="Consolas" w:cs="Consolas"/>
          <w:b w:val="0"/>
          <w:bCs w:val="0"/>
          <w:color w:val="D4D4D4"/>
          <w:kern w:val="0"/>
          <w:sz w:val="16"/>
          <w:szCs w:val="16"/>
          <w:shd w:val="clear" w:fill="1E1E1E"/>
          <w:lang w:val="en-US" w:eastAsia="zh-CN" w:bidi="ar"/>
        </w:rPr>
        <w:t xml:space="preserve"> := prev.Next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midNode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midNext</w:t>
      </w:r>
      <w:r>
        <w:rPr>
          <w:rFonts w:hint="default" w:ascii="Consolas" w:hAnsi="Consolas" w:eastAsia="Consolas" w:cs="Consolas"/>
          <w:b w:val="0"/>
          <w:bCs w:val="0"/>
          <w:color w:val="D4D4D4"/>
          <w:kern w:val="0"/>
          <w:sz w:val="16"/>
          <w:szCs w:val="16"/>
          <w:shd w:val="clear" w:fill="1E1E1E"/>
          <w:lang w:val="en-US" w:eastAsia="zh-CN" w:bidi="ar"/>
        </w:rPr>
        <w:t xml:space="preserve"> := midNode.Next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prev.Next</w:t>
      </w:r>
      <w:r>
        <w:rPr>
          <w:rFonts w:hint="default" w:ascii="Consolas" w:hAnsi="Consolas" w:eastAsia="Consolas" w:cs="Consolas"/>
          <w:b w:val="0"/>
          <w:bCs w:val="0"/>
          <w:color w:val="D4D4D4"/>
          <w:kern w:val="0"/>
          <w:sz w:val="16"/>
          <w:szCs w:val="16"/>
          <w:shd w:val="clear" w:fill="1E1E1E"/>
          <w:lang w:val="en-US" w:eastAsia="zh-CN" w:bidi="ar"/>
        </w:rPr>
        <w:t xml:space="preserve"> = midNext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sizeOfList</w:t>
      </w:r>
      <w:r>
        <w:rPr>
          <w:rFonts w:hint="default" w:ascii="Consolas" w:hAnsi="Consolas" w:eastAsia="Consolas" w:cs="Consolas"/>
          <w:b w:val="0"/>
          <w:bCs w:val="0"/>
          <w:color w:val="D4D4D4"/>
          <w:kern w:val="0"/>
          <w:sz w:val="16"/>
          <w:szCs w:val="16"/>
          <w:shd w:val="clear" w:fill="1E1E1E"/>
          <w:lang w:val="en-US" w:eastAsia="zh-CN" w:bidi="ar"/>
        </w:rPr>
        <w:t xml:space="preserve">(head *ListNode)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linkedlist_deletemiddlenode.go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Sort the single linked list</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write a program to sort the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//Create prototype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LL container which going to store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list *linklist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linklist for value and next pointer details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linklist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*linklist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createNode use for create node for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&amp;linklist{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next: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insertAtBeginning</w:t>
      </w:r>
      <w:r>
        <w:rPr>
          <w:rFonts w:hint="default" w:ascii="Consolas" w:hAnsi="Consolas" w:eastAsia="Consolas" w:cs="Consolas"/>
          <w:b w:val="0"/>
          <w:bCs w:val="0"/>
          <w:color w:val="D4D4D4"/>
          <w:kern w:val="0"/>
          <w:sz w:val="16"/>
          <w:szCs w:val="16"/>
          <w:shd w:val="clear" w:fill="1E1E1E"/>
          <w:lang w:val="en-US" w:eastAsia="zh-CN" w:bidi="ar"/>
        </w:rPr>
        <w:t xml:space="preserve">(data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tempNode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tempNode.next</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tempNode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 &amp;&amp;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head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head.val)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deleteFromBeginning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 &amp;&amp;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w:t>
      </w:r>
      <w:r>
        <w:rPr>
          <w:rFonts w:hint="default" w:ascii="Consolas" w:hAnsi="Consolas" w:eastAsia="Consolas" w:cs="Consolas"/>
          <w:b w:val="0"/>
          <w:bCs w:val="0"/>
          <w:color w:val="D4D4D4"/>
          <w:kern w:val="0"/>
          <w:sz w:val="16"/>
          <w:szCs w:val="16"/>
          <w:shd w:val="clear" w:fill="1E1E1E"/>
          <w:lang w:val="en-US" w:eastAsia="zh-CN" w:bidi="ar"/>
        </w:rPr>
        <w:t>(ll *linklist, insertedNode *linklist)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ll.val &gt; insertedNode.val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insertedNode.next</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ll</w:t>
      </w:r>
      <w:r>
        <w:rPr>
          <w:rFonts w:hint="default" w:ascii="Consolas" w:hAnsi="Consolas" w:eastAsia="Consolas" w:cs="Consolas"/>
          <w:b w:val="0"/>
          <w:bCs w:val="0"/>
          <w:color w:val="D4D4D4"/>
          <w:kern w:val="0"/>
          <w:sz w:val="16"/>
          <w:szCs w:val="16"/>
          <w:shd w:val="clear" w:fill="1E1E1E"/>
          <w:lang w:val="en-US" w:eastAsia="zh-CN" w:bidi="ar"/>
        </w:rPr>
        <w:t xml:space="preserve"> = insertedNode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head.next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head.next.val &lt; insertedNode.val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insertedNode.next</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head.next</w:t>
      </w:r>
      <w:r>
        <w:rPr>
          <w:rFonts w:hint="default" w:ascii="Consolas" w:hAnsi="Consolas" w:eastAsia="Consolas" w:cs="Consolas"/>
          <w:b w:val="0"/>
          <w:bCs w:val="0"/>
          <w:color w:val="D4D4D4"/>
          <w:kern w:val="0"/>
          <w:sz w:val="16"/>
          <w:szCs w:val="16"/>
          <w:shd w:val="clear" w:fill="1E1E1E"/>
          <w:lang w:val="en-US" w:eastAsia="zh-CN" w:bidi="ar"/>
        </w:rPr>
        <w:t xml:space="preserve"> = insertedNode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sortTheLinkedList</w:t>
      </w:r>
      <w:r>
        <w:rPr>
          <w:rFonts w:hint="default" w:ascii="Consolas" w:hAnsi="Consolas" w:eastAsia="Consolas" w:cs="Consolas"/>
          <w:b w:val="0"/>
          <w:bCs w:val="0"/>
          <w:color w:val="D4D4D4"/>
          <w:kern w:val="0"/>
          <w:sz w:val="16"/>
          <w:szCs w:val="16"/>
          <w:shd w:val="clear" w:fill="1E1E1E"/>
          <w:lang w:val="en-US" w:eastAsia="zh-CN" w:bidi="ar"/>
        </w:rPr>
        <w:t>(ll *linklist)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(linklist)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firstTime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nextNode</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firstTime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sortedList.next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firstTime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w:t>
      </w:r>
      <w:r>
        <w:rPr>
          <w:rFonts w:hint="default" w:ascii="Consolas" w:hAnsi="Consolas" w:eastAsia="Consolas" w:cs="Consolas"/>
          <w:b w:val="0"/>
          <w:bCs w:val="0"/>
          <w:color w:val="D4D4D4"/>
          <w:kern w:val="0"/>
          <w:sz w:val="16"/>
          <w:szCs w:val="16"/>
          <w:shd w:val="clear" w:fill="1E1E1E"/>
          <w:lang w:val="en-US" w:eastAsia="zh-CN" w:bidi="ar"/>
        </w:rPr>
        <w:t>(sortedList,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nextNode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sortedList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staticList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linklst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staticList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insertAtBeginning</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linklst.list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sortTheLinkedList</w:t>
      </w:r>
      <w:r>
        <w:rPr>
          <w:rFonts w:hint="default" w:ascii="Consolas" w:hAnsi="Consolas" w:eastAsia="Consolas" w:cs="Consolas"/>
          <w:b w:val="0"/>
          <w:bCs w:val="0"/>
          <w:color w:val="D4D4D4"/>
          <w:kern w:val="0"/>
          <w:sz w:val="16"/>
          <w:szCs w:val="16"/>
          <w:shd w:val="clear" w:fill="1E1E1E"/>
          <w:lang w:val="en-US" w:eastAsia="zh-CN" w:bidi="ar"/>
        </w:rPr>
        <w:t>(linklst.list)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Sorting 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linkedlistsorted.go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PrintList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9 4 3 1 7 5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Sorting PrintList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xml:space="preserve"> 1 3 4 5 7 9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Sort the two single linked list</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 xml:space="preserve">write a </w:t>
      </w:r>
      <w:r>
        <w:rPr>
          <w:rFonts w:hint="default"/>
          <w:b/>
          <w:bCs/>
          <w:lang w:val="en-IN"/>
        </w:rPr>
        <w:t xml:space="preserve">function </w:t>
      </w:r>
      <w:r>
        <w:rPr>
          <w:rFonts w:hint="default"/>
          <w:lang w:val="en-IN"/>
        </w:rPr>
        <w:t>to sort the two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Listnode represents a node in a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Listnode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linksort sorts two linked lists and returns a new sorted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linksort</w:t>
      </w:r>
      <w:r>
        <w:rPr>
          <w:rFonts w:hint="default" w:ascii="Consolas" w:hAnsi="Consolas" w:eastAsia="Consolas" w:cs="Consolas"/>
          <w:b w:val="0"/>
          <w:bCs w:val="0"/>
          <w:color w:val="D4D4D4"/>
          <w:kern w:val="0"/>
          <w:sz w:val="16"/>
          <w:szCs w:val="16"/>
          <w:shd w:val="clear" w:fill="1E1E1E"/>
          <w:lang w:val="en-US" w:eastAsia="zh-CN" w:bidi="ar"/>
        </w:rPr>
        <w:t>(l1 *Listnode, l2 *Listnode) *Listnode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dummy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dummy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l2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l1.Val &lt; l2.Val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l1</w:t>
      </w:r>
      <w:r>
        <w:rPr>
          <w:rFonts w:hint="default" w:ascii="Consolas" w:hAnsi="Consolas" w:eastAsia="Consolas" w:cs="Consolas"/>
          <w:b w:val="0"/>
          <w:bCs w:val="0"/>
          <w:color w:val="D4D4D4"/>
          <w:kern w:val="0"/>
          <w:sz w:val="16"/>
          <w:szCs w:val="16"/>
          <w:shd w:val="clear" w:fill="1E1E1E"/>
          <w:lang w:val="en-US" w:eastAsia="zh-CN" w:bidi="ar"/>
        </w:rPr>
        <w:t xml:space="preserve"> = l1.Next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l2</w:t>
      </w:r>
      <w:r>
        <w:rPr>
          <w:rFonts w:hint="default" w:ascii="Consolas" w:hAnsi="Consolas" w:eastAsia="Consolas" w:cs="Consolas"/>
          <w:b w:val="0"/>
          <w:bCs w:val="0"/>
          <w:color w:val="D4D4D4"/>
          <w:kern w:val="0"/>
          <w:sz w:val="16"/>
          <w:szCs w:val="16"/>
          <w:shd w:val="clear" w:fill="1E1E1E"/>
          <w:lang w:val="en-US" w:eastAsia="zh-CN" w:bidi="ar"/>
        </w:rPr>
        <w:t xml:space="preserve"> = l2.Next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p.Next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dummy.Next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Create two lists to sort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l1</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l2</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Sort the lists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linksort</w:t>
      </w:r>
      <w:r>
        <w:rPr>
          <w:rFonts w:hint="default" w:ascii="Consolas" w:hAnsi="Consolas" w:eastAsia="Consolas" w:cs="Consolas"/>
          <w:b w:val="0"/>
          <w:bCs w:val="0"/>
          <w:color w:val="D4D4D4"/>
          <w:kern w:val="0"/>
          <w:sz w:val="16"/>
          <w:szCs w:val="16"/>
          <w:shd w:val="clear" w:fill="1E1E1E"/>
          <w:lang w:val="en-US" w:eastAsia="zh-CN" w:bidi="ar"/>
        </w:rPr>
        <w:t>(l1, 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the sorted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sortedList; curr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curr.Next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(curr.Val)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linkedlist_2sortedfunction.go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Sort the two single linked list program</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 xml:space="preserve">write a </w:t>
      </w:r>
      <w:r>
        <w:rPr>
          <w:rFonts w:hint="default"/>
          <w:b/>
          <w:bCs/>
          <w:lang w:val="en-IN"/>
        </w:rPr>
        <w:t xml:space="preserve">program </w:t>
      </w:r>
      <w:r>
        <w:rPr>
          <w:rFonts w:hint="default"/>
          <w:lang w:val="en-IN"/>
        </w:rPr>
        <w:t>to sort the two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"container/list"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nodeA</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nodeB</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//iterate over 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 nodeA: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nodeA.</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 nodeB: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passing two sorted list to merge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mergedList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mergeSortedLinkedList</w:t>
      </w:r>
      <w:r>
        <w:rPr>
          <w:rFonts w:hint="default" w:ascii="Consolas" w:hAnsi="Consolas" w:eastAsia="Consolas" w:cs="Consolas"/>
          <w:b w:val="0"/>
          <w:bCs w:val="0"/>
          <w:color w:val="D4D4D4"/>
          <w:kern w:val="0"/>
          <w:sz w:val="16"/>
          <w:szCs w:val="16"/>
          <w:shd w:val="clear" w:fill="1E1E1E"/>
          <w:lang w:val="en-US" w:eastAsia="zh-CN" w:bidi="ar"/>
        </w:rPr>
        <w:t>(nodeA, 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merging two sorted list, mergedList: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mergedList.</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 *list.List) *list.List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in the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current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current.</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second node in the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index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&gt; index.Value.(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//comparing and swaping the nodes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current.Value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current.Value</w:t>
      </w:r>
      <w:r>
        <w:rPr>
          <w:rFonts w:hint="default" w:ascii="Consolas" w:hAnsi="Consolas" w:eastAsia="Consolas" w:cs="Consolas"/>
          <w:b w:val="0"/>
          <w:bCs w:val="0"/>
          <w:color w:val="D4D4D4"/>
          <w:kern w:val="0"/>
          <w:sz w:val="16"/>
          <w:szCs w:val="16"/>
          <w:shd w:val="clear" w:fill="1E1E1E"/>
          <w:lang w:val="en-US" w:eastAsia="zh-CN" w:bidi="ar"/>
        </w:rPr>
        <w:t xml:space="preserve"> = index.Value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index.Value</w:t>
      </w:r>
      <w:r>
        <w:rPr>
          <w:rFonts w:hint="default" w:ascii="Consolas" w:hAnsi="Consolas" w:eastAsia="Consolas" w:cs="Consolas"/>
          <w:b w:val="0"/>
          <w:bCs w:val="0"/>
          <w:color w:val="D4D4D4"/>
          <w:kern w:val="0"/>
          <w:sz w:val="16"/>
          <w:szCs w:val="16"/>
          <w:shd w:val="clear" w:fill="1E1E1E"/>
          <w:lang w:val="en-US" w:eastAsia="zh-CN" w:bidi="ar"/>
        </w:rPr>
        <w:t xml:space="preserve"> = temp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index.</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//increasing the pointer to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current.</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//increasing the pointer to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mergeSortedLinkedList</w:t>
      </w:r>
      <w:r>
        <w:rPr>
          <w:rFonts w:hint="default" w:ascii="Consolas" w:hAnsi="Consolas" w:eastAsia="Consolas" w:cs="Consolas"/>
          <w:b w:val="0"/>
          <w:bCs w:val="0"/>
          <w:color w:val="D4D4D4"/>
          <w:kern w:val="0"/>
          <w:sz w:val="16"/>
          <w:szCs w:val="16"/>
          <w:shd w:val="clear" w:fill="1E1E1E"/>
          <w:lang w:val="en-US" w:eastAsia="zh-CN" w:bidi="ar"/>
        </w:rPr>
        <w:t>(nodeA, nodeB *list.List) *list.List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//here i expect two sorted list of length &gt; 0 passed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//you can add more validation, leaving it for you..</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nodeA.</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of nodeA,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of nodeB,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resNode</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//we will store and return our sorted merged list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node2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node1.Value.(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&lt; node2.Value.(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(node1.Value)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node1.</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(node2.Value)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node2.</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//what if node1.length &gt; node2.length ? add remaining element of node1 to the result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(node1.Value)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node1.</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similarly what if node2.length &gt; node1.length ? add remaining element of node2 to the result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(node2.Value)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node2.</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resNode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linkedlist_merge2sorted.go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 nodeA: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 nodeB: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merging two sorted list, mergedList: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numPr>
          <w:ilvl w:val="0"/>
          <w:numId w:val="0"/>
        </w:numPr>
        <w:spacing w:line="276" w:lineRule="auto"/>
        <w:jc w:val="both"/>
        <w:rPr>
          <w:rFonts w:hint="default"/>
          <w:lang w:val="en-US"/>
        </w:rPr>
      </w:pPr>
      <w:r>
        <w:rPr>
          <w:rFonts w:hint="default"/>
          <w:lang w:val="en-US"/>
        </w:rPr>
        <w:t>reverse linkedlist</w:t>
      </w:r>
    </w:p>
    <w:p>
      <w:pPr>
        <w:numPr>
          <w:ilvl w:val="0"/>
          <w:numId w:val="0"/>
        </w:numPr>
        <w:spacing w:line="276" w:lineRule="auto"/>
        <w:jc w:val="both"/>
        <w:rPr>
          <w:rFonts w:hint="default"/>
          <w:lang w:val="en-US"/>
        </w:rPr>
      </w:pPr>
      <w:r>
        <w:rPr>
          <w:rFonts w:hint="default"/>
          <w:lang w:val="en-US"/>
        </w:rPr>
        <w:t xml:space="preserve">or </w:t>
      </w:r>
    </w:p>
    <w:p>
      <w:pPr>
        <w:numPr>
          <w:ilvl w:val="0"/>
          <w:numId w:val="0"/>
        </w:numPr>
        <w:spacing w:line="276" w:lineRule="auto"/>
        <w:jc w:val="both"/>
        <w:rPr>
          <w:rFonts w:hint="default"/>
          <w:lang w:val="en-US"/>
        </w:rPr>
      </w:pPr>
      <w:r>
        <w:rPr>
          <w:rFonts w:hint="default"/>
          <w:lang w:val="en-US"/>
        </w:rPr>
        <w:t>Write a program to reverse the linked list?</w:t>
      </w:r>
    </w:p>
    <w:p>
      <w:pPr>
        <w:numPr>
          <w:ilvl w:val="0"/>
          <w:numId w:val="0"/>
        </w:numPr>
        <w:spacing w:line="276" w:lineRule="auto"/>
        <w:jc w:val="both"/>
        <w:rPr>
          <w:rFonts w:hint="default"/>
          <w:lang w:val="en-US"/>
        </w:rPr>
      </w:pPr>
      <w:r>
        <w:rPr>
          <w:rFonts w:hint="default"/>
          <w:lang w:val="en-US"/>
        </w:rPr>
        <w:t>or</w:t>
      </w:r>
    </w:p>
    <w:p>
      <w:pPr>
        <w:numPr>
          <w:ilvl w:val="0"/>
          <w:numId w:val="0"/>
        </w:numPr>
        <w:spacing w:line="276" w:lineRule="auto"/>
        <w:jc w:val="both"/>
        <w:rPr>
          <w:rFonts w:hint="default"/>
          <w:lang w:val="en-US"/>
        </w:rPr>
      </w:pPr>
      <w:r>
        <w:rPr>
          <w:rFonts w:hint="default"/>
          <w:lang w:val="en-US"/>
        </w:rPr>
        <w:t>Write a program to init, insert, print and reverse the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Reverse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 *SingleList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&amp;SingleList{}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ListNode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*ListNode) </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(l.Val)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SingleList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Len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*SingleList) </w:t>
      </w:r>
      <w:r>
        <w:rPr>
          <w:rFonts w:hint="default" w:ascii="Consolas" w:hAnsi="Consolas" w:eastAsia="Consolas" w:cs="Consolas"/>
          <w:b w:val="0"/>
          <w:bCs w:val="0"/>
          <w:color w:val="DCDCAA"/>
          <w:kern w:val="0"/>
          <w:sz w:val="16"/>
          <w:szCs w:val="16"/>
          <w:shd w:val="clear" w:fill="1E1E1E"/>
          <w:lang w:val="en-US" w:eastAsia="zh-CN" w:bidi="ar"/>
        </w:rPr>
        <w:t>Reverse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s.Head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curr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 curr.Next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curr.Next</w:t>
      </w:r>
      <w:r>
        <w:rPr>
          <w:rFonts w:hint="default" w:ascii="Consolas" w:hAnsi="Consolas" w:eastAsia="Consolas" w:cs="Consolas"/>
          <w:b w:val="0"/>
          <w:bCs w:val="0"/>
          <w:color w:val="D4D4D4"/>
          <w:kern w:val="0"/>
          <w:sz w:val="16"/>
          <w:szCs w:val="16"/>
          <w:shd w:val="clear" w:fill="1E1E1E"/>
          <w:lang w:val="en-US" w:eastAsia="zh-CN" w:bidi="ar"/>
        </w:rPr>
        <w:t xml:space="preserve"> = prev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 curr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prev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*SingleList) </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 xml:space="preserve">(num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num,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ele.Next</w:t>
      </w:r>
      <w:r>
        <w:rPr>
          <w:rFonts w:hint="default" w:ascii="Consolas" w:hAnsi="Consolas" w:eastAsia="Consolas" w:cs="Consolas"/>
          <w:b w:val="0"/>
          <w:bCs w:val="0"/>
          <w:color w:val="D4D4D4"/>
          <w:kern w:val="0"/>
          <w:sz w:val="16"/>
          <w:szCs w:val="16"/>
          <w:shd w:val="clear" w:fill="1E1E1E"/>
          <w:lang w:val="en-US" w:eastAsia="zh-CN" w:bidi="ar"/>
        </w:rPr>
        <w:t xml:space="preserve"> = s.Head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s.Len++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linkedlistreverse.go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Comparison between linkelist and array</w:t>
      </w:r>
    </w:p>
    <w:p>
      <w:pPr>
        <w:numPr>
          <w:ilvl w:val="0"/>
          <w:numId w:val="0"/>
        </w:numPr>
        <w:spacing w:line="276" w:lineRule="auto"/>
        <w:jc w:val="both"/>
        <w:rPr>
          <w:rFonts w:hint="default"/>
          <w:lang w:val="en-IN"/>
        </w:rPr>
      </w:pPr>
      <w:r>
        <w:rPr>
          <w:rFonts w:hint="default"/>
          <w:lang w:val="en-IN"/>
        </w:rPr>
        <w:t>or How linked list are different from array?</w:t>
      </w:r>
    </w:p>
    <w:p>
      <w:pPr>
        <w:numPr>
          <w:ilvl w:val="0"/>
          <w:numId w:val="0"/>
        </w:numPr>
        <w:spacing w:line="276" w:lineRule="auto"/>
        <w:jc w:val="both"/>
        <w:rPr>
          <w:rFonts w:hint="default"/>
          <w:lang w:val="en-IN"/>
        </w:rPr>
      </w:pPr>
      <w:r>
        <w:rPr>
          <w:rFonts w:hint="default"/>
          <w:lang w:val="en-IN"/>
        </w:rPr>
        <w:t>Let us take an example of the linked list along with array as below.</w:t>
      </w:r>
    </w:p>
    <w:p>
      <w:pPr>
        <w:numPr>
          <w:ilvl w:val="0"/>
          <w:numId w:val="0"/>
        </w:numPr>
        <w:spacing w:line="276" w:lineRule="auto"/>
        <w:jc w:val="both"/>
      </w:pPr>
      <w:r>
        <w:drawing>
          <wp:inline distT="0" distB="0" distL="114300" distR="114300">
            <wp:extent cx="5935345" cy="2865755"/>
            <wp:effectExtent l="0" t="0" r="8255" b="1460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1"/>
                    <a:stretch>
                      <a:fillRect/>
                    </a:stretch>
                  </pic:blipFill>
                  <pic:spPr>
                    <a:xfrm>
                      <a:off x="0" y="0"/>
                      <a:ext cx="5935345" cy="286575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Now let us change the 3</w:t>
      </w:r>
      <w:r>
        <w:rPr>
          <w:rFonts w:hint="default"/>
          <w:vertAlign w:val="superscript"/>
          <w:lang w:val="en-IN"/>
        </w:rPr>
        <w:t>rd</w:t>
      </w:r>
      <w:r>
        <w:rPr>
          <w:rFonts w:hint="default"/>
          <w:lang w:val="en-IN"/>
        </w:rPr>
        <w:t xml:space="preserve"> element in array, to do that we can directly check index 3 and then change the value without iterating whole array.</w:t>
      </w:r>
    </w:p>
    <w:p>
      <w:pPr>
        <w:numPr>
          <w:ilvl w:val="0"/>
          <w:numId w:val="0"/>
        </w:numPr>
        <w:spacing w:line="276" w:lineRule="auto"/>
        <w:jc w:val="both"/>
        <w:rPr>
          <w:rFonts w:hint="default"/>
          <w:lang w:val="en-IN"/>
        </w:rPr>
      </w:pPr>
      <w:r>
        <w:rPr>
          <w:rFonts w:hint="default"/>
          <w:lang w:val="en-IN"/>
        </w:rPr>
        <w:t>But for the linked list to change the value at 3</w:t>
      </w:r>
      <w:r>
        <w:rPr>
          <w:rFonts w:hint="default"/>
          <w:vertAlign w:val="superscript"/>
          <w:lang w:val="en-IN"/>
        </w:rPr>
        <w:t>rd</w:t>
      </w:r>
      <w:r>
        <w:rPr>
          <w:rFonts w:hint="default"/>
          <w:lang w:val="en-IN"/>
        </w:rPr>
        <w:t xml:space="preserve"> location we have to reach there from 1</w:t>
      </w:r>
      <w:r>
        <w:rPr>
          <w:rFonts w:hint="default"/>
          <w:vertAlign w:val="superscript"/>
          <w:lang w:val="en-IN"/>
        </w:rPr>
        <w:t>st</w:t>
      </w:r>
      <w:r>
        <w:rPr>
          <w:rFonts w:hint="default"/>
          <w:lang w:val="en-IN"/>
        </w:rPr>
        <w:t xml:space="preserve"> element, 2</w:t>
      </w:r>
      <w:r>
        <w:rPr>
          <w:rFonts w:hint="default"/>
          <w:vertAlign w:val="superscript"/>
          <w:lang w:val="en-IN"/>
        </w:rPr>
        <w:t>nd</w:t>
      </w:r>
      <w:r>
        <w:rPr>
          <w:rFonts w:hint="default"/>
          <w:lang w:val="en-IN"/>
        </w:rPr>
        <w:t xml:space="preserve"> element and then 3</w:t>
      </w:r>
      <w:r>
        <w:rPr>
          <w:rFonts w:hint="default"/>
          <w:vertAlign w:val="superscript"/>
          <w:lang w:val="en-IN"/>
        </w:rPr>
        <w:t>rd</w:t>
      </w:r>
      <w:r>
        <w:rPr>
          <w:rFonts w:hint="default"/>
          <w:lang w:val="en-IN"/>
        </w:rPr>
        <w:t xml:space="preserve"> element and can change the value so every time we have to go line by line instead of the direct index like array.</w:t>
      </w: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Why we use linked list instead of array?</w:t>
      </w:r>
    </w:p>
    <w:p>
      <w:pPr>
        <w:numPr>
          <w:ilvl w:val="0"/>
          <w:numId w:val="0"/>
        </w:numPr>
        <w:spacing w:line="276" w:lineRule="auto"/>
        <w:jc w:val="both"/>
        <w:rPr>
          <w:rFonts w:hint="default"/>
          <w:lang w:val="en-IN"/>
        </w:rPr>
      </w:pPr>
      <w:r>
        <w:rPr>
          <w:rFonts w:hint="default"/>
          <w:lang w:val="en-IN"/>
        </w:rPr>
        <w:t xml:space="preserve">Adding the element on first location on  linked list takes </w:t>
      </w:r>
      <w:r>
        <w:rPr>
          <w:rFonts w:hint="default"/>
          <w:b/>
          <w:bCs/>
          <w:lang w:val="en-IN"/>
        </w:rPr>
        <w:t>smaller time</w:t>
      </w:r>
      <w:r>
        <w:rPr>
          <w:rFonts w:hint="default"/>
          <w:lang w:val="en-IN"/>
        </w:rPr>
        <w:t>. then array. Let us say if you want to add 99 value on beginning 0</w:t>
      </w:r>
      <w:r>
        <w:rPr>
          <w:rFonts w:hint="default"/>
          <w:vertAlign w:val="superscript"/>
          <w:lang w:val="en-IN"/>
        </w:rPr>
        <w:t>th</w:t>
      </w:r>
      <w:r>
        <w:rPr>
          <w:rFonts w:hint="default"/>
          <w:lang w:val="en-IN"/>
        </w:rPr>
        <w:t xml:space="preserve"> element then it takes constant time.</w:t>
      </w:r>
    </w:p>
    <w:p>
      <w:pPr>
        <w:numPr>
          <w:ilvl w:val="0"/>
          <w:numId w:val="0"/>
        </w:numPr>
        <w:spacing w:line="276" w:lineRule="auto"/>
        <w:jc w:val="both"/>
      </w:pPr>
      <w:r>
        <w:drawing>
          <wp:inline distT="0" distB="0" distL="114300" distR="114300">
            <wp:extent cx="5937885" cy="2635885"/>
            <wp:effectExtent l="0" t="0" r="5715" b="63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32"/>
                    <a:stretch>
                      <a:fillRect/>
                    </a:stretch>
                  </pic:blipFill>
                  <pic:spPr>
                    <a:xfrm>
                      <a:off x="0" y="0"/>
                      <a:ext cx="5937885" cy="263588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But if want to add 99 on the 0</w:t>
      </w:r>
      <w:r>
        <w:rPr>
          <w:rFonts w:hint="default"/>
          <w:vertAlign w:val="superscript"/>
          <w:lang w:val="en-IN"/>
        </w:rPr>
        <w:t>th</w:t>
      </w:r>
      <w:r>
        <w:rPr>
          <w:rFonts w:hint="default"/>
          <w:lang w:val="en-IN"/>
        </w:rPr>
        <w:t xml:space="preserve"> location of array then it will takes </w:t>
      </w:r>
      <w:r>
        <w:rPr>
          <w:rFonts w:hint="default"/>
          <w:b/>
          <w:bCs/>
          <w:lang w:val="en-IN"/>
        </w:rPr>
        <w:t>longer time</w:t>
      </w:r>
      <w:r>
        <w:rPr>
          <w:rFonts w:hint="default"/>
          <w:lang w:val="en-IN"/>
        </w:rPr>
        <w:t>. Because in array you have to shift the all the element by one and then you can add 99 on the beginning.</w:t>
      </w:r>
    </w:p>
    <w:p>
      <w:pPr>
        <w:numPr>
          <w:ilvl w:val="0"/>
          <w:numId w:val="0"/>
        </w:numPr>
        <w:spacing w:line="276" w:lineRule="auto"/>
        <w:jc w:val="both"/>
      </w:pPr>
      <w:r>
        <w:drawing>
          <wp:inline distT="0" distB="0" distL="114300" distR="114300">
            <wp:extent cx="5939790" cy="1917065"/>
            <wp:effectExtent l="0" t="0" r="3810" b="317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33"/>
                    <a:stretch>
                      <a:fillRect/>
                    </a:stretch>
                  </pic:blipFill>
                  <pic:spPr>
                    <a:xfrm>
                      <a:off x="0" y="0"/>
                      <a:ext cx="5939790" cy="1917065"/>
                    </a:xfrm>
                    <a:prstGeom prst="rect">
                      <a:avLst/>
                    </a:prstGeom>
                    <a:noFill/>
                    <a:ln>
                      <a:noFill/>
                    </a:ln>
                  </pic:spPr>
                </pic:pic>
              </a:graphicData>
            </a:graphic>
          </wp:inline>
        </w:drawing>
      </w:r>
    </w:p>
    <w:p>
      <w:pPr>
        <w:numPr>
          <w:ilvl w:val="0"/>
          <w:numId w:val="0"/>
        </w:numPr>
        <w:spacing w:line="276" w:lineRule="auto"/>
        <w:jc w:val="both"/>
        <w:rPr>
          <w:rFonts w:hint="default"/>
          <w:b/>
          <w:bCs/>
          <w:lang w:val="en-IN"/>
        </w:rPr>
      </w:pPr>
      <w:r>
        <w:rPr>
          <w:rFonts w:hint="default"/>
          <w:b/>
          <w:bCs/>
          <w:lang w:val="en-IN"/>
        </w:rPr>
        <w:t>Doubly linked list</w:t>
      </w:r>
    </w:p>
    <w:p>
      <w:pPr>
        <w:numPr>
          <w:ilvl w:val="0"/>
          <w:numId w:val="0"/>
        </w:numPr>
        <w:spacing w:line="276" w:lineRule="auto"/>
        <w:jc w:val="both"/>
        <w:rPr>
          <w:rFonts w:hint="default"/>
          <w:b w:val="0"/>
          <w:bCs w:val="0"/>
          <w:lang w:val="en-IN"/>
        </w:rPr>
      </w:pPr>
      <w:r>
        <w:rPr>
          <w:rFonts w:hint="default"/>
          <w:b w:val="0"/>
          <w:bCs w:val="0"/>
          <w:lang w:val="en-IN"/>
        </w:rPr>
        <w:t>Doubly linked list will have node + previous address + next address.</w:t>
      </w:r>
    </w:p>
    <w:p>
      <w:pPr>
        <w:numPr>
          <w:ilvl w:val="0"/>
          <w:numId w:val="0"/>
        </w:numPr>
        <w:spacing w:line="276" w:lineRule="auto"/>
        <w:jc w:val="both"/>
      </w:pPr>
      <w:r>
        <w:drawing>
          <wp:inline distT="0" distB="0" distL="114300" distR="114300">
            <wp:extent cx="5938520" cy="1960245"/>
            <wp:effectExtent l="0" t="0" r="5080" b="5715"/>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34"/>
                    <a:stretch>
                      <a:fillRect/>
                    </a:stretch>
                  </pic:blipFill>
                  <pic:spPr>
                    <a:xfrm>
                      <a:off x="0" y="0"/>
                      <a:ext cx="5938520" cy="196024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The main use of doubly linked list is adding the element at back side will easier and reduce time.</w:t>
      </w:r>
    </w:p>
    <w:p>
      <w:pPr>
        <w:numPr>
          <w:ilvl w:val="0"/>
          <w:numId w:val="0"/>
        </w:numPr>
        <w:spacing w:line="276" w:lineRule="auto"/>
        <w:jc w:val="both"/>
      </w:pPr>
      <w:r>
        <w:drawing>
          <wp:inline distT="0" distB="0" distL="114300" distR="114300">
            <wp:extent cx="5937885" cy="1743710"/>
            <wp:effectExtent l="0" t="0" r="5715" b="889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35"/>
                    <a:stretch>
                      <a:fillRect/>
                    </a:stretch>
                  </pic:blipFill>
                  <pic:spPr>
                    <a:xfrm>
                      <a:off x="0" y="0"/>
                      <a:ext cx="5937885" cy="1743710"/>
                    </a:xfrm>
                    <a:prstGeom prst="rect">
                      <a:avLst/>
                    </a:prstGeom>
                    <a:noFill/>
                    <a:ln>
                      <a:noFill/>
                    </a:ln>
                  </pic:spPr>
                </pic:pic>
              </a:graphicData>
            </a:graphic>
          </wp:inline>
        </w:drawing>
      </w: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Tree</w:t>
      </w:r>
    </w:p>
    <w:p>
      <w:pPr>
        <w:numPr>
          <w:ilvl w:val="0"/>
          <w:numId w:val="0"/>
        </w:numPr>
        <w:spacing w:line="276" w:lineRule="auto"/>
        <w:jc w:val="both"/>
        <w:rPr>
          <w:rFonts w:hint="default"/>
          <w:b w:val="0"/>
          <w:bCs w:val="0"/>
          <w:lang w:val="en-IN"/>
        </w:rPr>
      </w:pPr>
      <w:r>
        <w:rPr>
          <w:rFonts w:hint="default"/>
          <w:b w:val="0"/>
          <w:bCs w:val="0"/>
          <w:lang w:val="en-IN"/>
        </w:rPr>
        <w:t>Tree,binary tree ans bnary search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100</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Root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76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Parent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19</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76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Children</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b w:val="0"/>
          <w:bCs w:val="0"/>
          <w:lang w:val="en-US"/>
        </w:rPr>
      </w:pP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1</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8</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9</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Leaves</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Tree                                    Binary tree               Binary search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8</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        / \   / \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3     3      4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3 6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lang w:val="en-IN"/>
        </w:rPr>
        <w:t xml:space="preserve"> 5   </w:t>
      </w:r>
      <w:r>
        <w:rPr>
          <w:rFonts w:hint="default" w:ascii="Courier New" w:hAnsi="Courier New" w:eastAsia="Courier New" w:cs="Courier New"/>
          <w:i w:val="0"/>
          <w:iCs w:val="0"/>
          <w:caps w:val="0"/>
          <w:color w:val="auto"/>
          <w:spacing w:val="-5"/>
          <w:sz w:val="19"/>
          <w:szCs w:val="19"/>
          <w:shd w:val="clear" w:fill="F2F2F2"/>
          <w:lang w:val="en-US"/>
        </w:rPr>
        <w:t>8</w:t>
      </w:r>
      <w:r>
        <w:rPr>
          <w:rFonts w:hint="default" w:ascii="Courier New" w:hAnsi="Courier New" w:eastAsia="Courier New" w:cs="Courier New"/>
          <w:i w:val="0"/>
          <w:iCs w:val="0"/>
          <w:caps w:val="0"/>
          <w:color w:val="auto"/>
          <w:spacing w:val="-5"/>
          <w:sz w:val="19"/>
          <w:szCs w:val="19"/>
          <w:shd w:val="clear" w:fill="F2F2F2"/>
          <w:lang w:val="en-IN"/>
        </w:rPr>
        <w:t xml:space="preserve">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         \                                       </w:t>
      </w:r>
    </w:p>
    <w:p>
      <w:pPr>
        <w:numPr>
          <w:ilvl w:val="0"/>
          <w:numId w:val="0"/>
        </w:numPr>
        <w:spacing w:line="276" w:lineRule="auto"/>
        <w:jc w:val="both"/>
        <w:rPr>
          <w:rFonts w:hint="default"/>
          <w:b w:val="0"/>
          <w:bCs w:val="0"/>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6        1                                      </w:t>
      </w:r>
    </w:p>
    <w:p>
      <w:pPr>
        <w:numPr>
          <w:ilvl w:val="0"/>
          <w:numId w:val="0"/>
        </w:numPr>
        <w:spacing w:line="276" w:lineRule="auto"/>
        <w:jc w:val="both"/>
        <w:rPr>
          <w:rFonts w:hint="default"/>
          <w:b/>
          <w:bCs/>
          <w:lang w:val="en-US"/>
        </w:rPr>
      </w:pPr>
    </w:p>
    <w:p>
      <w:pPr>
        <w:numPr>
          <w:ilvl w:val="0"/>
          <w:numId w:val="0"/>
        </w:numPr>
        <w:spacing w:line="276" w:lineRule="auto"/>
        <w:jc w:val="both"/>
        <w:rPr>
          <w:rFonts w:hint="default"/>
          <w:b/>
          <w:bCs/>
          <w:lang w:val="en-IN"/>
        </w:rPr>
      </w:pPr>
      <w:r>
        <w:rPr>
          <w:rFonts w:hint="default"/>
          <w:b/>
          <w:bCs/>
          <w:lang w:val="en-IN"/>
        </w:rPr>
        <w:t>Tree</w:t>
      </w:r>
    </w:p>
    <w:p>
      <w:pPr>
        <w:numPr>
          <w:ilvl w:val="0"/>
          <w:numId w:val="0"/>
        </w:numPr>
        <w:spacing w:line="276" w:lineRule="auto"/>
        <w:jc w:val="both"/>
        <w:rPr>
          <w:rFonts w:hint="default"/>
          <w:b w:val="0"/>
          <w:bCs w:val="0"/>
          <w:lang w:val="en-IN"/>
        </w:rPr>
      </w:pPr>
      <w:r>
        <w:rPr>
          <w:rFonts w:hint="default"/>
          <w:b w:val="0"/>
          <w:bCs w:val="0"/>
          <w:lang w:val="en-IN"/>
        </w:rPr>
        <w:t>Tree is having as many as children and leaf</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Binary tree</w:t>
      </w:r>
    </w:p>
    <w:p>
      <w:pPr>
        <w:numPr>
          <w:ilvl w:val="0"/>
          <w:numId w:val="0"/>
        </w:numPr>
        <w:spacing w:line="276" w:lineRule="auto"/>
        <w:jc w:val="both"/>
        <w:rPr>
          <w:rFonts w:hint="default"/>
          <w:b w:val="0"/>
          <w:bCs w:val="0"/>
          <w:lang w:val="en-IN"/>
        </w:rPr>
      </w:pPr>
      <w:r>
        <w:rPr>
          <w:rFonts w:hint="default"/>
          <w:b w:val="0"/>
          <w:bCs w:val="0"/>
          <w:lang w:val="en-IN"/>
        </w:rPr>
        <w:t xml:space="preserve">Binary tree each node </w:t>
      </w:r>
      <w:r>
        <w:rPr>
          <w:rFonts w:hint="default"/>
          <w:b w:val="0"/>
          <w:bCs w:val="0"/>
          <w:lang w:val="en-US"/>
        </w:rPr>
        <w:t xml:space="preserve">n more then </w:t>
      </w:r>
      <w:r>
        <w:rPr>
          <w:rFonts w:hint="default"/>
          <w:b w:val="0"/>
          <w:bCs w:val="0"/>
          <w:lang w:val="en-IN"/>
        </w:rPr>
        <w:t>2 children.They are called as left or right children.</w:t>
      </w:r>
    </w:p>
    <w:p>
      <w:pPr>
        <w:numPr>
          <w:ilvl w:val="0"/>
          <w:numId w:val="0"/>
        </w:numPr>
        <w:spacing w:line="276" w:lineRule="auto"/>
        <w:jc w:val="both"/>
        <w:rPr>
          <w:rFonts w:hint="default"/>
          <w:b w:val="0"/>
          <w:bCs w:val="0"/>
          <w:lang w:val="en-IN"/>
        </w:rPr>
      </w:pPr>
      <w:r>
        <w:rPr>
          <w:rFonts w:hint="default"/>
          <w:b w:val="0"/>
          <w:bCs w:val="0"/>
          <w:lang w:val="en-IN"/>
        </w:rPr>
        <w:t>Representation of binary tree.</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 xml:space="preserve">Binary </w:t>
      </w:r>
      <w:r>
        <w:rPr>
          <w:rFonts w:hint="default"/>
          <w:b/>
          <w:bCs/>
          <w:lang w:val="en-US"/>
        </w:rPr>
        <w:t xml:space="preserve">search </w:t>
      </w:r>
      <w:r>
        <w:rPr>
          <w:rFonts w:hint="default"/>
          <w:b/>
          <w:bCs/>
          <w:lang w:val="en-IN"/>
        </w:rPr>
        <w:t>tree</w:t>
      </w:r>
    </w:p>
    <w:p>
      <w:pPr>
        <w:numPr>
          <w:ilvl w:val="0"/>
          <w:numId w:val="0"/>
        </w:numPr>
        <w:spacing w:line="276" w:lineRule="auto"/>
        <w:jc w:val="both"/>
        <w:rPr>
          <w:rFonts w:hint="default"/>
          <w:b w:val="0"/>
          <w:bCs w:val="0"/>
          <w:lang w:val="en-US"/>
        </w:rPr>
      </w:pPr>
      <w:r>
        <w:rPr>
          <w:rFonts w:hint="default"/>
          <w:b w:val="0"/>
          <w:bCs w:val="0"/>
          <w:lang w:val="en-US"/>
        </w:rPr>
        <w:t>In a binary search tree left child is less then right child</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9</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lang w:val="en-US"/>
        </w:rPr>
        <w:t xml:space="preserve">    Small  Bigger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US"/>
        </w:rPr>
      </w:pPr>
      <w:r>
        <w:rPr>
          <w:rFonts w:hint="default"/>
          <w:b w:val="0"/>
          <w:bCs w:val="0"/>
          <w:lang w:val="en-US"/>
        </w:rPr>
        <w:t>How to insert nodes?</w:t>
      </w:r>
    </w:p>
    <w:p>
      <w:pPr>
        <w:numPr>
          <w:ilvl w:val="0"/>
          <w:numId w:val="0"/>
        </w:numPr>
        <w:spacing w:line="276" w:lineRule="auto"/>
        <w:jc w:val="both"/>
        <w:rPr>
          <w:rFonts w:hint="default"/>
          <w:b w:val="0"/>
          <w:bCs w:val="0"/>
          <w:lang w:val="en-US"/>
        </w:rPr>
      </w:pPr>
      <w:r>
        <w:rPr>
          <w:rFonts w:hint="default"/>
          <w:b w:val="0"/>
          <w:bCs w:val="0"/>
          <w:lang w:val="en-US"/>
        </w:rPr>
        <w:t>Nodes are always inserted at leaves.</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ascii="SimSun" w:hAnsi="SimSun" w:eastAsia="SimSun" w:cs="SimSun"/>
          <w:sz w:val="24"/>
          <w:szCs w:val="24"/>
        </w:rPr>
        <w:drawing>
          <wp:inline distT="0" distB="0" distL="114300" distR="114300">
            <wp:extent cx="2552700" cy="1961515"/>
            <wp:effectExtent l="0" t="0" r="0" b="0"/>
            <wp:docPr id="3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descr="IMG_256"/>
                    <pic:cNvPicPr>
                      <a:picLocks noChangeAspect="1"/>
                    </pic:cNvPicPr>
                  </pic:nvPicPr>
                  <pic:blipFill>
                    <a:blip r:embed="rId36"/>
                    <a:stretch>
                      <a:fillRect/>
                    </a:stretch>
                  </pic:blipFill>
                  <pic:spPr>
                    <a:xfrm>
                      <a:off x="0" y="0"/>
                      <a:ext cx="2552700" cy="1961515"/>
                    </a:xfrm>
                    <a:prstGeom prst="rect">
                      <a:avLst/>
                    </a:prstGeom>
                    <a:noFill/>
                    <a:ln w="9525">
                      <a:noFill/>
                    </a:ln>
                  </pic:spPr>
                </pic:pic>
              </a:graphicData>
            </a:graphic>
          </wp:inline>
        </w:drawing>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Types of binary tree</w:t>
      </w:r>
    </w:p>
    <w:p>
      <w:pPr>
        <w:numPr>
          <w:ilvl w:val="0"/>
          <w:numId w:val="50"/>
        </w:numPr>
        <w:spacing w:line="276" w:lineRule="auto"/>
        <w:jc w:val="both"/>
        <w:rPr>
          <w:rFonts w:hint="default"/>
          <w:b/>
          <w:bCs/>
          <w:lang w:val="en-IN"/>
        </w:rPr>
      </w:pPr>
      <w:r>
        <w:rPr>
          <w:rFonts w:hint="default"/>
          <w:b/>
          <w:bCs/>
          <w:lang w:val="en-IN"/>
        </w:rPr>
        <w:t>Full binary tree</w:t>
      </w:r>
    </w:p>
    <w:p>
      <w:pPr>
        <w:numPr>
          <w:ilvl w:val="0"/>
          <w:numId w:val="50"/>
        </w:numPr>
        <w:spacing w:line="276" w:lineRule="auto"/>
        <w:jc w:val="both"/>
        <w:rPr>
          <w:rFonts w:hint="default"/>
          <w:b/>
          <w:bCs/>
          <w:lang w:val="en-IN"/>
        </w:rPr>
      </w:pPr>
      <w:r>
        <w:rPr>
          <w:rFonts w:hint="default"/>
          <w:b/>
          <w:bCs/>
          <w:lang w:val="en-IN"/>
        </w:rPr>
        <w:t>Perfect binary tree</w:t>
      </w:r>
    </w:p>
    <w:p>
      <w:pPr>
        <w:numPr>
          <w:ilvl w:val="0"/>
          <w:numId w:val="50"/>
        </w:numPr>
        <w:spacing w:line="276" w:lineRule="auto"/>
        <w:jc w:val="both"/>
        <w:rPr>
          <w:rFonts w:hint="default"/>
          <w:b/>
          <w:bCs/>
          <w:lang w:val="en-IN"/>
        </w:rPr>
      </w:pPr>
      <w:r>
        <w:rPr>
          <w:rFonts w:hint="default"/>
          <w:b/>
          <w:bCs/>
          <w:lang w:val="en-IN"/>
        </w:rPr>
        <w:t>Complete binary tree</w:t>
      </w:r>
    </w:p>
    <w:p>
      <w:pPr>
        <w:numPr>
          <w:ilvl w:val="0"/>
          <w:numId w:val="50"/>
        </w:numPr>
        <w:spacing w:line="276" w:lineRule="auto"/>
        <w:jc w:val="both"/>
        <w:rPr>
          <w:rFonts w:hint="default"/>
          <w:b/>
          <w:bCs/>
          <w:lang w:val="en-IN"/>
        </w:rPr>
      </w:pPr>
      <w:r>
        <w:rPr>
          <w:rFonts w:hint="default"/>
          <w:b/>
          <w:bCs/>
          <w:lang w:val="en-IN"/>
        </w:rPr>
        <w:t>Balanced binary tree</w:t>
      </w:r>
    </w:p>
    <w:p>
      <w:pPr>
        <w:numPr>
          <w:ilvl w:val="0"/>
          <w:numId w:val="50"/>
        </w:numPr>
        <w:spacing w:line="276" w:lineRule="auto"/>
        <w:jc w:val="both"/>
        <w:rPr>
          <w:rFonts w:hint="default"/>
          <w:b/>
          <w:bCs/>
          <w:lang w:val="en-IN"/>
        </w:rPr>
      </w:pPr>
      <w:r>
        <w:rPr>
          <w:rFonts w:hint="default"/>
          <w:b/>
          <w:bCs/>
          <w:lang w:val="en-IN"/>
        </w:rPr>
        <w:t>Degenerate or pathological tree</w:t>
      </w:r>
    </w:p>
    <w:p>
      <w:pPr>
        <w:numPr>
          <w:ilvl w:val="0"/>
          <w:numId w:val="50"/>
        </w:numPr>
        <w:spacing w:line="276" w:lineRule="auto"/>
        <w:jc w:val="both"/>
        <w:rPr>
          <w:rFonts w:hint="default"/>
          <w:b/>
          <w:bCs/>
          <w:lang w:val="en-IN"/>
        </w:rPr>
      </w:pPr>
      <w:r>
        <w:rPr>
          <w:rFonts w:hint="default"/>
          <w:b/>
          <w:bCs/>
          <w:lang w:val="en-IN"/>
        </w:rPr>
        <w:t>Skewed binary tree</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What is called as perfect binary tree</w:t>
      </w:r>
    </w:p>
    <w:p>
      <w:pPr>
        <w:numPr>
          <w:ilvl w:val="0"/>
          <w:numId w:val="0"/>
        </w:numPr>
        <w:spacing w:line="276" w:lineRule="auto"/>
        <w:jc w:val="both"/>
        <w:rPr>
          <w:rFonts w:hint="default"/>
          <w:b w:val="0"/>
          <w:bCs w:val="0"/>
          <w:lang w:val="en-IN"/>
        </w:rPr>
      </w:pPr>
      <w:r>
        <w:rPr>
          <w:rFonts w:hint="default"/>
          <w:b w:val="0"/>
          <w:bCs w:val="0"/>
          <w:lang w:val="en-IN"/>
        </w:rPr>
        <w:t>or</w:t>
      </w:r>
    </w:p>
    <w:p>
      <w:pPr>
        <w:numPr>
          <w:ilvl w:val="0"/>
          <w:numId w:val="0"/>
        </w:numPr>
        <w:spacing w:line="276" w:lineRule="auto"/>
        <w:jc w:val="both"/>
        <w:rPr>
          <w:rFonts w:hint="default"/>
          <w:b w:val="0"/>
          <w:bCs w:val="0"/>
          <w:lang w:val="en-IN"/>
        </w:rPr>
      </w:pPr>
      <w:r>
        <w:rPr>
          <w:rFonts w:hint="default"/>
          <w:b/>
          <w:bCs/>
          <w:lang w:val="en-IN"/>
        </w:rPr>
        <w:t>Perfect binary tree</w:t>
      </w:r>
      <w:r>
        <w:rPr>
          <w:rFonts w:hint="default"/>
          <w:b w:val="0"/>
          <w:bCs w:val="0"/>
          <w:lang w:val="en-IN"/>
        </w:rPr>
        <w:t xml:space="preserve"> have 2 conditions to be match</w:t>
      </w:r>
    </w:p>
    <w:p>
      <w:pPr>
        <w:numPr>
          <w:ilvl w:val="0"/>
          <w:numId w:val="51"/>
        </w:numPr>
        <w:spacing w:line="276" w:lineRule="auto"/>
        <w:jc w:val="both"/>
        <w:rPr>
          <w:rFonts w:hint="default"/>
          <w:b w:val="0"/>
          <w:bCs w:val="0"/>
          <w:lang w:val="en-IN"/>
        </w:rPr>
      </w:pPr>
      <w:r>
        <w:rPr>
          <w:rFonts w:hint="default"/>
          <w:b w:val="0"/>
          <w:bCs w:val="0"/>
          <w:lang w:val="en-IN"/>
        </w:rPr>
        <w:t>All of its internal node has 2 exact children</w:t>
      </w:r>
    </w:p>
    <w:p>
      <w:pPr>
        <w:numPr>
          <w:ilvl w:val="0"/>
          <w:numId w:val="47"/>
        </w:numPr>
        <w:spacing w:line="276" w:lineRule="auto"/>
        <w:ind w:left="0" w:leftChars="0" w:firstLine="0" w:firstLineChars="0"/>
        <w:jc w:val="both"/>
        <w:rPr>
          <w:rFonts w:hint="default"/>
          <w:b w:val="0"/>
          <w:bCs w:val="0"/>
          <w:lang w:val="en-IN"/>
        </w:rPr>
      </w:pPr>
      <w:r>
        <w:rPr>
          <w:rFonts w:hint="default"/>
          <w:b w:val="0"/>
          <w:bCs w:val="0"/>
          <w:lang w:val="en-IN"/>
        </w:rPr>
        <w:t>All the leaf nodes are on the same level.</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Perfect binary tree         Not perfect                   Not perfect</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3  9   3      4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3      6        4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3 5   9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 \          </w:t>
      </w:r>
    </w:p>
    <w:p>
      <w:pPr>
        <w:numPr>
          <w:ilvl w:val="0"/>
          <w:numId w:val="0"/>
        </w:numPr>
        <w:spacing w:line="276" w:lineRule="auto"/>
        <w:jc w:val="both"/>
        <w:rPr>
          <w:rFonts w:hint="default"/>
          <w:b w:val="0"/>
          <w:bCs w:val="0"/>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5   3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r>
        <w:rPr>
          <w:rFonts w:hint="default"/>
          <w:b/>
          <w:bCs/>
          <w:lang w:val="en-IN"/>
        </w:rPr>
        <w:t>Complete binary tree</w:t>
      </w:r>
    </w:p>
    <w:p>
      <w:pPr>
        <w:numPr>
          <w:ilvl w:val="0"/>
          <w:numId w:val="0"/>
        </w:numPr>
        <w:spacing w:line="276" w:lineRule="auto"/>
        <w:jc w:val="both"/>
        <w:rPr>
          <w:rFonts w:hint="default"/>
          <w:b w:val="0"/>
          <w:bCs w:val="0"/>
          <w:lang w:val="en-IN"/>
        </w:rPr>
      </w:pPr>
      <w:r>
        <w:rPr>
          <w:rFonts w:hint="default"/>
          <w:b w:val="0"/>
          <w:bCs w:val="0"/>
          <w:lang w:val="en-IN"/>
        </w:rPr>
        <w:t>A binary tree is called as complete binary tree if the element from top to bottom and left to right meets.</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b/>
          <w:bCs/>
          <w:lang w:val="en-IN"/>
        </w:rPr>
      </w:pPr>
      <w:r>
        <w:rPr>
          <w:rFonts w:hint="default"/>
          <w:b/>
          <w:bCs/>
          <w:lang w:val="en-IN"/>
        </w:rPr>
        <w:t>No complete binary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6   4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Full binary tree</w:t>
      </w:r>
    </w:p>
    <w:p>
      <w:pPr>
        <w:numPr>
          <w:ilvl w:val="0"/>
          <w:numId w:val="0"/>
        </w:numPr>
        <w:spacing w:line="276" w:lineRule="auto"/>
        <w:jc w:val="both"/>
        <w:rPr>
          <w:rFonts w:hint="default"/>
          <w:b w:val="0"/>
          <w:bCs w:val="0"/>
          <w:lang w:val="en-IN"/>
        </w:rPr>
      </w:pPr>
      <w:r>
        <w:rPr>
          <w:rFonts w:hint="default"/>
          <w:b w:val="0"/>
          <w:bCs w:val="0"/>
          <w:lang w:val="en-IN"/>
        </w:rPr>
        <w:t>A binary tree is called as full binary tree if parent node / interna node has either two or no children.</w:t>
      </w:r>
    </w:p>
    <w:p>
      <w:pPr>
        <w:numPr>
          <w:ilvl w:val="0"/>
          <w:numId w:val="0"/>
        </w:numPr>
        <w:spacing w:line="276" w:lineRule="auto"/>
        <w:jc w:val="both"/>
        <w:rPr>
          <w:rFonts w:hint="default"/>
          <w:b/>
          <w:bCs/>
          <w:lang w:val="en-IN"/>
        </w:rPr>
      </w:pPr>
      <w:r>
        <w:rPr>
          <w:rFonts w:hint="default"/>
          <w:b/>
          <w:bCs/>
          <w:lang w:val="en-IN"/>
        </w:rPr>
        <w:t>Full binary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6   4       2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 \          </w:t>
      </w:r>
    </w:p>
    <w:p>
      <w:pPr>
        <w:numPr>
          <w:ilvl w:val="0"/>
          <w:numId w:val="0"/>
        </w:numPr>
        <w:spacing w:line="276" w:lineRule="auto"/>
        <w:jc w:val="both"/>
        <w:rPr>
          <w:rFonts w:hint="default"/>
          <w:b w:val="0"/>
          <w:bCs w:val="0"/>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5   3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b/>
          <w:bCs/>
          <w:lang w:val="en-IN"/>
        </w:rPr>
      </w:pPr>
      <w:r>
        <w:rPr>
          <w:rFonts w:hint="default"/>
          <w:b/>
          <w:bCs/>
          <w:lang w:val="en-IN"/>
        </w:rPr>
        <w:t>Not full binary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6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r>
        <w:rPr>
          <w:rFonts w:hint="default"/>
          <w:b/>
          <w:bCs/>
          <w:lang w:val="en-IN"/>
        </w:rPr>
        <w:t>Referance</w:t>
      </w:r>
    </w:p>
    <w:p>
      <w:pPr>
        <w:numPr>
          <w:ilvl w:val="0"/>
          <w:numId w:val="0"/>
        </w:numPr>
        <w:spacing w:line="276" w:lineRule="auto"/>
        <w:jc w:val="both"/>
        <w:rPr>
          <w:rFonts w:hint="default"/>
          <w:b w:val="0"/>
          <w:bCs w:val="0"/>
          <w:lang w:val="en-IN"/>
        </w:rPr>
      </w:pPr>
      <w:r>
        <w:rPr>
          <w:rFonts w:hint="default"/>
          <w:b w:val="0"/>
          <w:bCs w:val="0"/>
          <w:lang w:val="en-IN"/>
        </w:rPr>
        <w:fldChar w:fldCharType="begin"/>
      </w:r>
      <w:r>
        <w:rPr>
          <w:rFonts w:hint="default"/>
          <w:b w:val="0"/>
          <w:bCs w:val="0"/>
          <w:lang w:val="en-IN"/>
        </w:rPr>
        <w:instrText xml:space="preserve"> HYPERLINK "https://www.programiz.com/dsa/binary-tree" </w:instrText>
      </w:r>
      <w:r>
        <w:rPr>
          <w:rFonts w:hint="default"/>
          <w:b w:val="0"/>
          <w:bCs w:val="0"/>
          <w:lang w:val="en-IN"/>
        </w:rPr>
        <w:fldChar w:fldCharType="separate"/>
      </w:r>
      <w:r>
        <w:rPr>
          <w:rStyle w:val="15"/>
          <w:rFonts w:hint="default"/>
          <w:b w:val="0"/>
          <w:bCs w:val="0"/>
          <w:lang w:val="en-IN"/>
        </w:rPr>
        <w:t>https://www.programiz.com/dsa/binary-tree</w:t>
      </w:r>
      <w:r>
        <w:rPr>
          <w:rFonts w:hint="default"/>
          <w:b w:val="0"/>
          <w:bCs w:val="0"/>
          <w:lang w:val="en-IN"/>
        </w:rPr>
        <w:fldChar w:fldCharType="end"/>
      </w: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Operations on the binary tree</w:t>
      </w:r>
    </w:p>
    <w:p>
      <w:pPr>
        <w:numPr>
          <w:ilvl w:val="0"/>
          <w:numId w:val="0"/>
        </w:numPr>
        <w:spacing w:line="276" w:lineRule="auto"/>
        <w:jc w:val="both"/>
        <w:rPr>
          <w:rFonts w:hint="default"/>
          <w:b w:val="0"/>
          <w:bCs w:val="0"/>
          <w:lang w:val="en-IN"/>
        </w:rPr>
      </w:pPr>
      <w:r>
        <w:rPr>
          <w:rFonts w:hint="default"/>
          <w:b w:val="0"/>
          <w:bCs w:val="0"/>
          <w:lang w:val="en-IN"/>
        </w:rPr>
        <w:t>Basic operations</w:t>
      </w:r>
    </w:p>
    <w:p>
      <w:pPr>
        <w:numPr>
          <w:ilvl w:val="0"/>
          <w:numId w:val="52"/>
        </w:numPr>
        <w:spacing w:line="276" w:lineRule="auto"/>
        <w:jc w:val="both"/>
        <w:rPr>
          <w:rFonts w:hint="default"/>
          <w:b w:val="0"/>
          <w:bCs w:val="0"/>
          <w:lang w:val="en-IN"/>
        </w:rPr>
      </w:pPr>
      <w:r>
        <w:rPr>
          <w:rFonts w:hint="default"/>
          <w:b w:val="0"/>
          <w:bCs w:val="0"/>
          <w:lang w:val="en-IN"/>
        </w:rPr>
        <w:t>Insertion an element</w:t>
      </w:r>
    </w:p>
    <w:p>
      <w:pPr>
        <w:numPr>
          <w:ilvl w:val="0"/>
          <w:numId w:val="52"/>
        </w:numPr>
        <w:spacing w:line="276" w:lineRule="auto"/>
        <w:jc w:val="both"/>
        <w:rPr>
          <w:rFonts w:hint="default"/>
          <w:b w:val="0"/>
          <w:bCs w:val="0"/>
          <w:lang w:val="en-IN"/>
        </w:rPr>
      </w:pPr>
      <w:r>
        <w:rPr>
          <w:rFonts w:hint="default"/>
          <w:b w:val="0"/>
          <w:bCs w:val="0"/>
          <w:lang w:val="en-IN"/>
        </w:rPr>
        <w:t>Removing element</w:t>
      </w:r>
    </w:p>
    <w:p>
      <w:pPr>
        <w:numPr>
          <w:ilvl w:val="0"/>
          <w:numId w:val="52"/>
        </w:numPr>
        <w:spacing w:line="276" w:lineRule="auto"/>
        <w:jc w:val="both"/>
        <w:rPr>
          <w:rFonts w:hint="default"/>
          <w:b w:val="0"/>
          <w:bCs w:val="0"/>
          <w:lang w:val="en-IN"/>
        </w:rPr>
      </w:pPr>
      <w:r>
        <w:rPr>
          <w:rFonts w:hint="default"/>
          <w:b w:val="0"/>
          <w:bCs w:val="0"/>
          <w:lang w:val="en-IN"/>
        </w:rPr>
        <w:t>searching for element</w:t>
      </w:r>
    </w:p>
    <w:p>
      <w:pPr>
        <w:numPr>
          <w:ilvl w:val="0"/>
          <w:numId w:val="52"/>
        </w:numPr>
        <w:spacing w:line="276" w:lineRule="auto"/>
        <w:jc w:val="both"/>
        <w:rPr>
          <w:rFonts w:hint="default"/>
          <w:b w:val="0"/>
          <w:bCs w:val="0"/>
          <w:lang w:val="en-IN"/>
        </w:rPr>
      </w:pPr>
      <w:r>
        <w:rPr>
          <w:rFonts w:hint="default"/>
          <w:b w:val="0"/>
          <w:bCs w:val="0"/>
          <w:lang w:val="en-IN"/>
        </w:rPr>
        <w:t>Traversing the tree</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Advanced operations</w:t>
      </w:r>
    </w:p>
    <w:p>
      <w:pPr>
        <w:numPr>
          <w:ilvl w:val="0"/>
          <w:numId w:val="53"/>
        </w:numPr>
        <w:spacing w:line="276" w:lineRule="auto"/>
        <w:jc w:val="both"/>
        <w:rPr>
          <w:rFonts w:hint="default"/>
          <w:b w:val="0"/>
          <w:bCs w:val="0"/>
          <w:lang w:val="en-IN"/>
        </w:rPr>
      </w:pPr>
      <w:r>
        <w:rPr>
          <w:rFonts w:hint="default"/>
          <w:b w:val="0"/>
          <w:bCs w:val="0"/>
          <w:lang w:val="en-IN"/>
        </w:rPr>
        <w:t>Finding the height of the tree</w:t>
      </w:r>
    </w:p>
    <w:p>
      <w:pPr>
        <w:numPr>
          <w:ilvl w:val="0"/>
          <w:numId w:val="53"/>
        </w:numPr>
        <w:spacing w:line="276" w:lineRule="auto"/>
        <w:ind w:left="0" w:leftChars="0" w:firstLine="0" w:firstLineChars="0"/>
        <w:jc w:val="both"/>
        <w:rPr>
          <w:rFonts w:hint="default"/>
          <w:b w:val="0"/>
          <w:bCs w:val="0"/>
          <w:lang w:val="en-IN"/>
        </w:rPr>
      </w:pPr>
      <w:r>
        <w:rPr>
          <w:rFonts w:hint="default"/>
          <w:b w:val="0"/>
          <w:bCs w:val="0"/>
          <w:lang w:val="en-IN"/>
        </w:rPr>
        <w:t>Find the level of node of tree</w:t>
      </w:r>
    </w:p>
    <w:p>
      <w:pPr>
        <w:numPr>
          <w:ilvl w:val="0"/>
          <w:numId w:val="53"/>
        </w:numPr>
        <w:spacing w:line="276" w:lineRule="auto"/>
        <w:ind w:left="0" w:leftChars="0" w:firstLine="0" w:firstLineChars="0"/>
        <w:jc w:val="both"/>
        <w:rPr>
          <w:rFonts w:hint="default"/>
          <w:b w:val="0"/>
          <w:bCs w:val="0"/>
          <w:lang w:val="en-IN"/>
        </w:rPr>
      </w:pPr>
      <w:r>
        <w:rPr>
          <w:rFonts w:hint="default"/>
          <w:b w:val="0"/>
          <w:bCs w:val="0"/>
          <w:lang w:val="en-IN"/>
        </w:rPr>
        <w:t>Find the size of entire tree</w:t>
      </w:r>
    </w:p>
    <w:p>
      <w:pPr>
        <w:numPr>
          <w:ilvl w:val="0"/>
          <w:numId w:val="0"/>
        </w:numPr>
        <w:spacing w:line="276" w:lineRule="auto"/>
        <w:jc w:val="both"/>
        <w:rPr>
          <w:rFonts w:hint="default"/>
          <w:b w:val="0"/>
          <w:bCs w:val="0"/>
          <w:lang w:val="en-US"/>
        </w:rPr>
      </w:pPr>
    </w:p>
    <w:p>
      <w:pPr>
        <w:numPr>
          <w:ilvl w:val="0"/>
          <w:numId w:val="0"/>
        </w:numPr>
        <w:spacing w:line="276" w:lineRule="auto"/>
        <w:jc w:val="both"/>
        <w:rPr>
          <w:rFonts w:hint="default"/>
          <w:b w:val="0"/>
          <w:bCs w:val="0"/>
          <w:lang w:val="en-IN"/>
        </w:rPr>
      </w:pPr>
      <w:r>
        <w:rPr>
          <w:rFonts w:hint="default"/>
          <w:b w:val="0"/>
          <w:bCs w:val="0"/>
          <w:lang w:val="en-US"/>
        </w:rPr>
        <w:t>Binary search tree insert, search and print</w:t>
      </w:r>
      <w:r>
        <w:rPr>
          <w:rFonts w:hint="default"/>
          <w:b w:val="0"/>
          <w:bCs w:val="0"/>
          <w:lang w:val="en-IN"/>
        </w:rPr>
        <w:t>, delete, max no, min number</w:t>
      </w:r>
    </w:p>
    <w:p>
      <w:pPr>
        <w:numPr>
          <w:ilvl w:val="0"/>
          <w:numId w:val="0"/>
        </w:numPr>
        <w:spacing w:line="276" w:lineRule="auto"/>
        <w:jc w:val="both"/>
        <w:rPr>
          <w:rFonts w:hint="default"/>
          <w:b w:val="0"/>
          <w:bCs w:val="0"/>
          <w:lang w:val="en-US"/>
        </w:rPr>
      </w:pPr>
      <w:r>
        <w:rPr>
          <w:rFonts w:hint="default"/>
          <w:b w:val="0"/>
          <w:bCs w:val="0"/>
          <w:lang w:val="en-US"/>
        </w:rPr>
        <w:t>or</w:t>
      </w:r>
    </w:p>
    <w:p>
      <w:pPr>
        <w:numPr>
          <w:ilvl w:val="0"/>
          <w:numId w:val="0"/>
        </w:numPr>
        <w:spacing w:line="276" w:lineRule="auto"/>
        <w:jc w:val="both"/>
        <w:rPr>
          <w:rFonts w:hint="default"/>
          <w:b w:val="0"/>
          <w:bCs w:val="0"/>
          <w:lang w:val="en-US"/>
        </w:rPr>
      </w:pPr>
      <w:r>
        <w:rPr>
          <w:rFonts w:hint="default"/>
          <w:b w:val="0"/>
          <w:bCs w:val="0"/>
          <w:lang w:val="en-US"/>
        </w:rPr>
        <w:t>write a program to insert the element in binary tree and search the element and print the elements using methods.</w:t>
      </w:r>
    </w:p>
    <w:p>
      <w:pPr>
        <w:numPr>
          <w:ilvl w:val="0"/>
          <w:numId w:val="0"/>
        </w:numPr>
        <w:spacing w:line="276" w:lineRule="auto"/>
        <w:jc w:val="both"/>
        <w:rPr>
          <w:rFonts w:hint="default"/>
          <w:b w:val="0"/>
          <w:bCs w:val="0"/>
          <w:lang w:val="en-IN"/>
        </w:rPr>
      </w:pPr>
      <w:r>
        <w:rPr>
          <w:rFonts w:hint="default"/>
          <w:b w:val="0"/>
          <w:bCs w:val="0"/>
          <w:lang w:val="en-IN"/>
        </w:rPr>
        <w:t>or</w:t>
      </w:r>
    </w:p>
    <w:p>
      <w:pPr>
        <w:numPr>
          <w:ilvl w:val="0"/>
          <w:numId w:val="0"/>
        </w:numPr>
        <w:spacing w:line="276" w:lineRule="auto"/>
        <w:jc w:val="both"/>
        <w:rPr>
          <w:rFonts w:hint="default"/>
          <w:b w:val="0"/>
          <w:bCs w:val="0"/>
          <w:lang w:val="en-IN"/>
        </w:rPr>
      </w:pPr>
      <w:r>
        <w:rPr>
          <w:rFonts w:hint="default"/>
          <w:b w:val="0"/>
          <w:bCs w:val="0"/>
          <w:lang w:val="en-IN"/>
        </w:rPr>
        <w:t>Binary search tree</w:t>
      </w:r>
    </w:p>
    <w:p>
      <w:pPr>
        <w:numPr>
          <w:ilvl w:val="0"/>
          <w:numId w:val="54"/>
        </w:numPr>
        <w:spacing w:line="276" w:lineRule="auto"/>
        <w:jc w:val="both"/>
        <w:rPr>
          <w:rFonts w:hint="default"/>
          <w:b w:val="0"/>
          <w:bCs w:val="0"/>
          <w:lang w:val="en-IN"/>
        </w:rPr>
      </w:pPr>
      <w:r>
        <w:rPr>
          <w:rFonts w:hint="default"/>
          <w:b w:val="0"/>
          <w:bCs w:val="0"/>
          <w:lang w:val="en-IN"/>
        </w:rPr>
        <w:t>Insert</w:t>
      </w:r>
    </w:p>
    <w:p>
      <w:pPr>
        <w:numPr>
          <w:ilvl w:val="0"/>
          <w:numId w:val="54"/>
        </w:numPr>
        <w:spacing w:line="276" w:lineRule="auto"/>
        <w:jc w:val="both"/>
        <w:rPr>
          <w:rFonts w:hint="default"/>
          <w:b w:val="0"/>
          <w:bCs w:val="0"/>
          <w:lang w:val="en-IN"/>
        </w:rPr>
      </w:pPr>
      <w:r>
        <w:rPr>
          <w:rFonts w:hint="default"/>
          <w:b w:val="0"/>
          <w:bCs w:val="0"/>
          <w:lang w:val="en-IN"/>
        </w:rPr>
        <w:t>Delete</w:t>
      </w:r>
    </w:p>
    <w:p>
      <w:pPr>
        <w:numPr>
          <w:ilvl w:val="0"/>
          <w:numId w:val="54"/>
        </w:numPr>
        <w:spacing w:line="276" w:lineRule="auto"/>
        <w:jc w:val="both"/>
        <w:rPr>
          <w:rFonts w:hint="default"/>
          <w:b w:val="0"/>
          <w:bCs w:val="0"/>
          <w:lang w:val="en-IN"/>
        </w:rPr>
      </w:pPr>
      <w:r>
        <w:rPr>
          <w:rFonts w:hint="default"/>
          <w:b w:val="0"/>
          <w:bCs w:val="0"/>
          <w:lang w:val="en-IN"/>
        </w:rPr>
        <w:t>Traverse</w:t>
      </w:r>
    </w:p>
    <w:p>
      <w:pPr>
        <w:numPr>
          <w:ilvl w:val="0"/>
          <w:numId w:val="54"/>
        </w:numPr>
        <w:spacing w:line="276" w:lineRule="auto"/>
        <w:jc w:val="both"/>
        <w:rPr>
          <w:rFonts w:hint="default"/>
          <w:b w:val="0"/>
          <w:bCs w:val="0"/>
          <w:lang w:val="en-IN"/>
        </w:rPr>
      </w:pPr>
      <w:r>
        <w:rPr>
          <w:rFonts w:hint="default"/>
          <w:b w:val="0"/>
          <w:bCs w:val="0"/>
          <w:lang w:val="en-IN"/>
        </w:rPr>
        <w:t>max value</w:t>
      </w:r>
    </w:p>
    <w:p>
      <w:pPr>
        <w:numPr>
          <w:ilvl w:val="0"/>
          <w:numId w:val="54"/>
        </w:numPr>
        <w:spacing w:line="276" w:lineRule="auto"/>
        <w:jc w:val="both"/>
        <w:rPr>
          <w:rFonts w:hint="default"/>
          <w:b w:val="0"/>
          <w:bCs w:val="0"/>
          <w:lang w:val="en-IN"/>
        </w:rPr>
      </w:pPr>
      <w:r>
        <w:rPr>
          <w:rFonts w:hint="default"/>
          <w:b w:val="0"/>
          <w:bCs w:val="0"/>
          <w:lang w:val="en-IN"/>
        </w:rPr>
        <w:t>Min value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TreeNode data structure represents a typical binary tree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left  *TreeNode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right *TreeNode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&amp;TreeNode{val: </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"min is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FindMin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"max is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FindMax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PrintInorder prints the elements in order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t.left.</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t.right.</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Insert inserts a new node into the binary tree while adhering to the rules of a perfect BST.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"Tree is 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t.val == value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"This node value already exists"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t.val &gt; value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t.left</w:t>
      </w:r>
      <w:r>
        <w:rPr>
          <w:rFonts w:hint="default" w:ascii="Consolas" w:hAnsi="Consolas" w:eastAsia="Consolas" w:cs="Consolas"/>
          <w:b w:val="0"/>
          <w:bCs w:val="0"/>
          <w:color w:val="D4D4D4"/>
          <w:kern w:val="0"/>
          <w:sz w:val="16"/>
          <w:szCs w:val="16"/>
          <w:shd w:val="clear" w:fill="1E1E1E"/>
          <w:lang w:val="en-US" w:eastAsia="zh-CN" w:bidi="ar"/>
        </w:rPr>
        <w:t xml:space="preserve"> = &amp;TreeNode{val: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t.left.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t.val &lt; value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t.right</w:t>
      </w:r>
      <w:r>
        <w:rPr>
          <w:rFonts w:hint="default" w:ascii="Consolas" w:hAnsi="Consolas" w:eastAsia="Consolas" w:cs="Consolas"/>
          <w:b w:val="0"/>
          <w:bCs w:val="0"/>
          <w:color w:val="D4D4D4"/>
          <w:kern w:val="0"/>
          <w:sz w:val="16"/>
          <w:szCs w:val="16"/>
          <w:shd w:val="clear" w:fill="1E1E1E"/>
          <w:lang w:val="en-US" w:eastAsia="zh-CN" w:bidi="ar"/>
        </w:rPr>
        <w:t xml:space="preserve"> = &amp;TreeNode{val: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t.right.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finds the treenode for the given node val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(TreeNode,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TreeNode{},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value ==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value &lt;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t.left.</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t.right.</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 removes the Item with value from the tree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*TreeNode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value &lt; t.val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t.left</w:t>
      </w:r>
      <w:r>
        <w:rPr>
          <w:rFonts w:hint="default" w:ascii="Consolas" w:hAnsi="Consolas" w:eastAsia="Consolas" w:cs="Consolas"/>
          <w:b w:val="0"/>
          <w:bCs w:val="0"/>
          <w:color w:val="D4D4D4"/>
          <w:kern w:val="0"/>
          <w:sz w:val="16"/>
          <w:szCs w:val="16"/>
          <w:shd w:val="clear" w:fill="1E1E1E"/>
          <w:lang w:val="en-US" w:eastAsia="zh-CN" w:bidi="ar"/>
        </w:rPr>
        <w:t xml:space="preserve"> = t.left.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value &gt; t.val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t.right</w:t>
      </w:r>
      <w:r>
        <w:rPr>
          <w:rFonts w:hint="default" w:ascii="Consolas" w:hAnsi="Consolas" w:eastAsia="Consolas" w:cs="Consolas"/>
          <w:b w:val="0"/>
          <w:bCs w:val="0"/>
          <w:color w:val="D4D4D4"/>
          <w:kern w:val="0"/>
          <w:sz w:val="16"/>
          <w:szCs w:val="16"/>
          <w:shd w:val="clear" w:fill="1E1E1E"/>
          <w:lang w:val="en-US" w:eastAsia="zh-CN" w:bidi="ar"/>
        </w:rPr>
        <w:t xml:space="preserve"> = t.right.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t.right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t.left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smallestValOnRight</w:t>
      </w:r>
      <w:r>
        <w:rPr>
          <w:rFonts w:hint="default" w:ascii="Consolas" w:hAnsi="Consolas" w:eastAsia="Consolas" w:cs="Consolas"/>
          <w:b w:val="0"/>
          <w:bCs w:val="0"/>
          <w:color w:val="D4D4D4"/>
          <w:kern w:val="0"/>
          <w:sz w:val="16"/>
          <w:szCs w:val="16"/>
          <w:shd w:val="clear" w:fill="1E1E1E"/>
          <w:lang w:val="en-US" w:eastAsia="zh-CN" w:bidi="ar"/>
        </w:rPr>
        <w:t xml:space="preserve"> := t.right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//find smallest value on the right 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smallestValOnRight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smallestValOnRight.left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smallestValOnRight</w:t>
      </w:r>
      <w:r>
        <w:rPr>
          <w:rFonts w:hint="default" w:ascii="Consolas" w:hAnsi="Consolas" w:eastAsia="Consolas" w:cs="Consolas"/>
          <w:b w:val="0"/>
          <w:bCs w:val="0"/>
          <w:color w:val="D4D4D4"/>
          <w:kern w:val="0"/>
          <w:sz w:val="16"/>
          <w:szCs w:val="16"/>
          <w:shd w:val="clear" w:fill="1E1E1E"/>
          <w:lang w:val="en-US" w:eastAsia="zh-CN" w:bidi="ar"/>
        </w:rPr>
        <w:t xml:space="preserve"> = smallestValOnRight.left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break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t.val</w:t>
      </w:r>
      <w:r>
        <w:rPr>
          <w:rFonts w:hint="default" w:ascii="Consolas" w:hAnsi="Consolas" w:eastAsia="Consolas" w:cs="Consolas"/>
          <w:b w:val="0"/>
          <w:bCs w:val="0"/>
          <w:color w:val="D4D4D4"/>
          <w:kern w:val="0"/>
          <w:sz w:val="16"/>
          <w:szCs w:val="16"/>
          <w:shd w:val="clear" w:fill="1E1E1E"/>
          <w:lang w:val="en-US" w:eastAsia="zh-CN" w:bidi="ar"/>
        </w:rPr>
        <w:t xml:space="preserve"> = smallestValOnRight.val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t.right</w:t>
      </w:r>
      <w:r>
        <w:rPr>
          <w:rFonts w:hint="default" w:ascii="Consolas" w:hAnsi="Consolas" w:eastAsia="Consolas" w:cs="Consolas"/>
          <w:b w:val="0"/>
          <w:bCs w:val="0"/>
          <w:color w:val="D4D4D4"/>
          <w:kern w:val="0"/>
          <w:sz w:val="16"/>
          <w:szCs w:val="16"/>
          <w:shd w:val="clear" w:fill="1E1E1E"/>
          <w:lang w:val="en-US" w:eastAsia="zh-CN" w:bidi="ar"/>
        </w:rPr>
        <w:t xml:space="preserve"> = t.right.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FindMax finds the max element in the given BST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FindMax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t.right.</w:t>
      </w:r>
      <w:r>
        <w:rPr>
          <w:rFonts w:hint="default" w:ascii="Consolas" w:hAnsi="Consolas" w:eastAsia="Consolas" w:cs="Consolas"/>
          <w:b w:val="0"/>
          <w:bCs w:val="0"/>
          <w:color w:val="DCDCAA"/>
          <w:kern w:val="0"/>
          <w:sz w:val="16"/>
          <w:szCs w:val="16"/>
          <w:shd w:val="clear" w:fill="1E1E1E"/>
          <w:lang w:val="en-US" w:eastAsia="zh-CN" w:bidi="ar"/>
        </w:rPr>
        <w:t>FindMax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FindMin finds the min element in the given BST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FindMin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t.left.</w:t>
      </w:r>
      <w:r>
        <w:rPr>
          <w:rFonts w:hint="default" w:ascii="Consolas" w:hAnsi="Consolas" w:eastAsia="Consolas" w:cs="Consolas"/>
          <w:b w:val="0"/>
          <w:bCs w:val="0"/>
          <w:color w:val="DCDCAA"/>
          <w:kern w:val="0"/>
          <w:sz w:val="16"/>
          <w:szCs w:val="16"/>
          <w:shd w:val="clear" w:fill="1E1E1E"/>
          <w:lang w:val="en-US" w:eastAsia="zh-CN" w:bidi="ar"/>
        </w:rPr>
        <w:t>FindMin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binarysearchtreeinsertdeletesearchmacmin.go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123468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min is %d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max is %d 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b w:val="0"/>
          <w:bCs w:val="0"/>
          <w:lang w:val="en-IN"/>
        </w:rPr>
      </w:pPr>
      <w:r>
        <w:rPr>
          <w:rFonts w:hint="default"/>
          <w:b w:val="0"/>
          <w:bCs w:val="0"/>
          <w:lang w:val="en-IN"/>
        </w:rPr>
        <w:t>Binary tree insert and print operations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Below tree might be wrong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100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-20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-50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-60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50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-10   60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55   85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BinaryNode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left  *BinaryNode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right *BinaryNode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data  </w:t>
      </w:r>
      <w:r>
        <w:rPr>
          <w:rFonts w:hint="default" w:ascii="Consolas" w:hAnsi="Consolas" w:eastAsia="Consolas" w:cs="Consolas"/>
          <w:b w:val="0"/>
          <w:bCs w:val="0"/>
          <w:color w:val="4EC9B0"/>
          <w:kern w:val="0"/>
          <w:sz w:val="16"/>
          <w:szCs w:val="16"/>
          <w:shd w:val="clear" w:fill="1E1E1E"/>
          <w:lang w:val="en-US" w:eastAsia="zh-CN" w:bidi="ar"/>
        </w:rPr>
        <w:t>int64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BinaryTree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root *BinaryNode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*BinaryTree)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(data </w:t>
      </w:r>
      <w:r>
        <w:rPr>
          <w:rFonts w:hint="default" w:ascii="Consolas" w:hAnsi="Consolas" w:eastAsia="Consolas" w:cs="Consolas"/>
          <w:b w:val="0"/>
          <w:bCs w:val="0"/>
          <w:color w:val="4EC9B0"/>
          <w:kern w:val="0"/>
          <w:sz w:val="16"/>
          <w:szCs w:val="16"/>
          <w:shd w:val="clear" w:fill="1E1E1E"/>
          <w:lang w:val="en-US" w:eastAsia="zh-CN" w:bidi="ar"/>
        </w:rPr>
        <w:t>int64</w:t>
      </w:r>
      <w:r>
        <w:rPr>
          <w:rFonts w:hint="default" w:ascii="Consolas" w:hAnsi="Consolas" w:eastAsia="Consolas" w:cs="Consolas"/>
          <w:b w:val="0"/>
          <w:bCs w:val="0"/>
          <w:color w:val="D4D4D4"/>
          <w:kern w:val="0"/>
          <w:sz w:val="16"/>
          <w:szCs w:val="16"/>
          <w:shd w:val="clear" w:fill="1E1E1E"/>
          <w:lang w:val="en-US" w:eastAsia="zh-CN" w:bidi="ar"/>
        </w:rPr>
        <w:t>) *BinaryTree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t.root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t.root</w:t>
      </w:r>
      <w:r>
        <w:rPr>
          <w:rFonts w:hint="default" w:ascii="Consolas" w:hAnsi="Consolas" w:eastAsia="Consolas" w:cs="Consolas"/>
          <w:b w:val="0"/>
          <w:bCs w:val="0"/>
          <w:color w:val="D4D4D4"/>
          <w:kern w:val="0"/>
          <w:sz w:val="16"/>
          <w:szCs w:val="16"/>
          <w:shd w:val="clear" w:fill="1E1E1E"/>
          <w:lang w:val="en-US" w:eastAsia="zh-CN" w:bidi="ar"/>
        </w:rPr>
        <w:t xml:space="preserve"> = &amp;BinaryNode{data: data, left: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right: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t.root.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*BinaryNode)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(data </w:t>
      </w:r>
      <w:r>
        <w:rPr>
          <w:rFonts w:hint="default" w:ascii="Consolas" w:hAnsi="Consolas" w:eastAsia="Consolas" w:cs="Consolas"/>
          <w:b w:val="0"/>
          <w:bCs w:val="0"/>
          <w:color w:val="4EC9B0"/>
          <w:kern w:val="0"/>
          <w:sz w:val="16"/>
          <w:szCs w:val="16"/>
          <w:shd w:val="clear" w:fill="1E1E1E"/>
          <w:lang w:val="en-US" w:eastAsia="zh-CN" w:bidi="ar"/>
        </w:rPr>
        <w:t>int64</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data &lt;= n.data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n.left</w:t>
      </w:r>
      <w:r>
        <w:rPr>
          <w:rFonts w:hint="default" w:ascii="Consolas" w:hAnsi="Consolas" w:eastAsia="Consolas" w:cs="Consolas"/>
          <w:b w:val="0"/>
          <w:bCs w:val="0"/>
          <w:color w:val="D4D4D4"/>
          <w:kern w:val="0"/>
          <w:sz w:val="16"/>
          <w:szCs w:val="16"/>
          <w:shd w:val="clear" w:fill="1E1E1E"/>
          <w:lang w:val="en-US" w:eastAsia="zh-CN" w:bidi="ar"/>
        </w:rPr>
        <w:t xml:space="preserve"> = &amp;BinaryNode{data: data, left: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right: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n.left.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n.right</w:t>
      </w:r>
      <w:r>
        <w:rPr>
          <w:rFonts w:hint="default" w:ascii="Consolas" w:hAnsi="Consolas" w:eastAsia="Consolas" w:cs="Consolas"/>
          <w:b w:val="0"/>
          <w:bCs w:val="0"/>
          <w:color w:val="D4D4D4"/>
          <w:kern w:val="0"/>
          <w:sz w:val="16"/>
          <w:szCs w:val="16"/>
          <w:shd w:val="clear" w:fill="1E1E1E"/>
          <w:lang w:val="en-US" w:eastAsia="zh-CN" w:bidi="ar"/>
        </w:rPr>
        <w:t xml:space="preserve"> = &amp;BinaryNode{data: data, left: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right: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n.right.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 xml:space="preserve">(w io.Writer, node *BinaryNode, ns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ch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ns;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Fprintf</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ch, node.data)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 node.left, ns+</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 node.right, ns+</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tree</w:t>
      </w:r>
      <w:r>
        <w:rPr>
          <w:rFonts w:hint="default" w:ascii="Consolas" w:hAnsi="Consolas" w:eastAsia="Consolas" w:cs="Consolas"/>
          <w:b w:val="0"/>
          <w:bCs w:val="0"/>
          <w:color w:val="D4D4D4"/>
          <w:kern w:val="0"/>
          <w:sz w:val="16"/>
          <w:szCs w:val="16"/>
          <w:shd w:val="clear" w:fill="1E1E1E"/>
          <w:lang w:val="en-US" w:eastAsia="zh-CN" w:bidi="ar"/>
        </w:rPr>
        <w:t xml:space="preserve"> := &amp;BinaryTree{}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tree.</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 xml:space="preserve">(os.Stdout, tree.root,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binarytreeinsertprint.go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M:100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L:-20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L:-50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L:-60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R:-15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R:50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R:60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L:55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xml:space="preserve">          R:85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US"/>
        </w:rPr>
      </w:pPr>
    </w:p>
    <w:p>
      <w:pPr>
        <w:numPr>
          <w:ilvl w:val="0"/>
          <w:numId w:val="0"/>
        </w:numPr>
        <w:spacing w:line="276" w:lineRule="auto"/>
        <w:jc w:val="both"/>
        <w:rPr>
          <w:rFonts w:hint="default"/>
          <w:b w:val="0"/>
          <w:bCs w:val="0"/>
          <w:lang w:val="en-US"/>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US"/>
        </w:rPr>
      </w:pPr>
      <w:r>
        <w:rPr>
          <w:rFonts w:hint="default"/>
          <w:b/>
          <w:bCs/>
          <w:lang w:val="en-US"/>
        </w:rPr>
        <w:t>Heaps</w:t>
      </w:r>
    </w:p>
    <w:p>
      <w:pPr>
        <w:numPr>
          <w:ilvl w:val="0"/>
          <w:numId w:val="0"/>
        </w:numPr>
        <w:spacing w:line="276" w:lineRule="auto"/>
        <w:jc w:val="both"/>
        <w:rPr>
          <w:rFonts w:hint="default"/>
          <w:lang w:val="en-US"/>
        </w:rPr>
      </w:pPr>
      <w:r>
        <w:rPr>
          <w:rFonts w:hint="default"/>
          <w:lang w:val="en-US"/>
        </w:rPr>
        <w:t>There are two types of heap</w:t>
      </w:r>
    </w:p>
    <w:p>
      <w:pPr>
        <w:numPr>
          <w:ilvl w:val="0"/>
          <w:numId w:val="55"/>
        </w:numPr>
        <w:spacing w:line="276" w:lineRule="auto"/>
        <w:jc w:val="both"/>
        <w:rPr>
          <w:rFonts w:hint="default"/>
          <w:lang w:val="en-US"/>
        </w:rPr>
      </w:pPr>
      <w:r>
        <w:rPr>
          <w:rFonts w:hint="default"/>
          <w:lang w:val="en-US"/>
        </w:rPr>
        <w:t>Max heap</w:t>
      </w:r>
    </w:p>
    <w:p>
      <w:pPr>
        <w:numPr>
          <w:ilvl w:val="0"/>
          <w:numId w:val="55"/>
        </w:numPr>
        <w:spacing w:line="276" w:lineRule="auto"/>
        <w:jc w:val="both"/>
        <w:rPr>
          <w:rFonts w:hint="default"/>
          <w:lang w:val="en-US"/>
        </w:rPr>
      </w:pPr>
      <w:r>
        <w:rPr>
          <w:rFonts w:hint="default"/>
          <w:lang w:val="en-US"/>
        </w:rPr>
        <w:t>Min heap</w:t>
      </w:r>
    </w:p>
    <w:p>
      <w:pPr>
        <w:numPr>
          <w:ilvl w:val="0"/>
          <w:numId w:val="0"/>
        </w:numPr>
        <w:spacing w:line="276" w:lineRule="auto"/>
        <w:jc w:val="both"/>
        <w:rPr>
          <w:rFonts w:hint="default"/>
          <w:lang w:val="en-US"/>
        </w:rPr>
      </w:pPr>
      <w:r>
        <w:rPr>
          <w:rFonts w:hint="default"/>
          <w:lang w:val="en-US"/>
        </w:rPr>
        <w:t xml:space="preserve">Time complexity --&gt;&gt; </w:t>
      </w:r>
      <w:r>
        <w:rPr>
          <w:rFonts w:hint="default"/>
          <w:b/>
          <w:bCs/>
          <w:lang w:val="en-US"/>
        </w:rPr>
        <w:t>o(logn)</w:t>
      </w:r>
      <w:r>
        <w:rPr>
          <w:rFonts w:hint="default"/>
          <w:lang w:val="en-US"/>
        </w:rPr>
        <w:t xml:space="preserve">   // This is due to the height of tree</w:t>
      </w:r>
    </w:p>
    <w:p>
      <w:pPr>
        <w:numPr>
          <w:ilvl w:val="0"/>
          <w:numId w:val="0"/>
        </w:numPr>
        <w:spacing w:line="276" w:lineRule="auto"/>
        <w:jc w:val="both"/>
        <w:rPr>
          <w:rFonts w:hint="default"/>
          <w:lang w:val="en-US"/>
        </w:rPr>
      </w:pPr>
      <w:r>
        <w:rPr>
          <w:rFonts w:hint="default"/>
          <w:lang w:val="en-US"/>
        </w:rPr>
        <w:t xml:space="preserve">Space complexity --&gt;&gt; </w:t>
      </w:r>
      <w:r>
        <w:rPr>
          <w:rFonts w:hint="default"/>
          <w:b/>
          <w:bCs/>
          <w:lang w:val="en-US"/>
        </w:rPr>
        <w:t>o(logn)</w:t>
      </w:r>
    </w:p>
    <w:p>
      <w:pPr>
        <w:numPr>
          <w:ilvl w:val="0"/>
          <w:numId w:val="0"/>
        </w:numPr>
        <w:spacing w:line="276" w:lineRule="auto"/>
        <w:jc w:val="both"/>
        <w:rPr>
          <w:rFonts w:hint="default"/>
          <w:lang w:val="en-US"/>
        </w:rPr>
      </w:pPr>
      <w:r>
        <w:rPr>
          <w:rFonts w:hint="default"/>
          <w:lang w:val="en-US"/>
        </w:rPr>
        <w:t>Heap is a datastructure it is a special form of binary tree.</w:t>
      </w:r>
    </w:p>
    <w:p>
      <w:pPr>
        <w:numPr>
          <w:ilvl w:val="0"/>
          <w:numId w:val="0"/>
        </w:numPr>
        <w:spacing w:line="276" w:lineRule="auto"/>
        <w:jc w:val="both"/>
        <w:rPr>
          <w:rFonts w:hint="default"/>
          <w:lang w:val="en-US"/>
        </w:rPr>
      </w:pPr>
      <w:r>
        <w:rPr>
          <w:rFonts w:hint="default"/>
          <w:lang w:val="en-US"/>
        </w:rPr>
        <w:t>At the root of tree it has a min and max values</w:t>
      </w:r>
    </w:p>
    <w:p>
      <w:pPr>
        <w:numPr>
          <w:ilvl w:val="0"/>
          <w:numId w:val="0"/>
        </w:numPr>
        <w:spacing w:line="276" w:lineRule="auto"/>
        <w:jc w:val="both"/>
        <w:rPr>
          <w:rFonts w:hint="default"/>
          <w:lang w:val="en-US"/>
        </w:rPr>
      </w:pPr>
      <w:r>
        <w:rPr>
          <w:rFonts w:hint="default"/>
          <w:lang w:val="en-US"/>
        </w:rPr>
        <w:t>Heap can be represents by the node object or within the array.</w:t>
      </w:r>
    </w:p>
    <w:p>
      <w:pPr>
        <w:numPr>
          <w:ilvl w:val="0"/>
          <w:numId w:val="0"/>
        </w:numPr>
        <w:spacing w:line="276" w:lineRule="auto"/>
        <w:jc w:val="both"/>
        <w:rPr>
          <w:rFonts w:hint="default"/>
          <w:lang w:val="en-US"/>
        </w:rPr>
      </w:pPr>
      <w:r>
        <w:rPr>
          <w:rFonts w:hint="default"/>
          <w:lang w:val="en-US"/>
        </w:rPr>
        <w:t>The heapify algorithm takes randomly ordered array and gives structure of the heap.</w:t>
      </w:r>
    </w:p>
    <w:p>
      <w:pPr>
        <w:numPr>
          <w:ilvl w:val="0"/>
          <w:numId w:val="0"/>
        </w:numPr>
        <w:spacing w:line="276" w:lineRule="auto"/>
        <w:jc w:val="both"/>
        <w:rPr>
          <w:rFonts w:hint="default"/>
          <w:lang w:val="en-US"/>
        </w:rPr>
      </w:pPr>
      <w:r>
        <w:rPr>
          <w:rFonts w:hint="default"/>
          <w:lang w:val="en-US"/>
        </w:rPr>
        <w:t>Heapify algorithm is also called as percolate down</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What is heapify algorithem?</w:t>
      </w:r>
    </w:p>
    <w:p>
      <w:pPr>
        <w:numPr>
          <w:ilvl w:val="0"/>
          <w:numId w:val="0"/>
        </w:numPr>
        <w:spacing w:line="276" w:lineRule="auto"/>
        <w:jc w:val="both"/>
        <w:rPr>
          <w:rFonts w:hint="default"/>
          <w:lang w:val="en-US"/>
        </w:rPr>
      </w:pPr>
      <w:r>
        <w:rPr>
          <w:rFonts w:hint="default"/>
          <w:lang w:val="en-US"/>
        </w:rPr>
        <w:t>The property of the rearranging the heap by comparing each parent with its children recursively is known as the heapify.</w:t>
      </w:r>
    </w:p>
    <w:p>
      <w:pPr>
        <w:numPr>
          <w:ilvl w:val="0"/>
          <w:numId w:val="56"/>
        </w:numPr>
        <w:spacing w:line="276" w:lineRule="auto"/>
        <w:jc w:val="both"/>
        <w:rPr>
          <w:rFonts w:hint="default"/>
          <w:lang w:val="en-US"/>
        </w:rPr>
      </w:pPr>
      <w:r>
        <w:rPr>
          <w:rFonts w:hint="default"/>
          <w:lang w:val="en-US"/>
        </w:rPr>
        <w:t>The 0</w:t>
      </w:r>
      <w:r>
        <w:rPr>
          <w:rFonts w:hint="default"/>
          <w:vertAlign w:val="superscript"/>
          <w:lang w:val="en-US"/>
        </w:rPr>
        <w:t>th</w:t>
      </w:r>
      <w:r>
        <w:rPr>
          <w:rFonts w:hint="default"/>
          <w:lang w:val="en-US"/>
        </w:rPr>
        <w:t xml:space="preserve"> element must be leaf</w:t>
      </w:r>
    </w:p>
    <w:p>
      <w:pPr>
        <w:numPr>
          <w:ilvl w:val="0"/>
          <w:numId w:val="56"/>
        </w:numPr>
        <w:spacing w:line="276" w:lineRule="auto"/>
        <w:jc w:val="both"/>
        <w:rPr>
          <w:rFonts w:hint="default"/>
          <w:lang w:val="en-US"/>
        </w:rPr>
      </w:pPr>
      <w:r>
        <w:rPr>
          <w:rFonts w:hint="default"/>
          <w:lang w:val="en-US"/>
        </w:rPr>
        <w:t>The 0</w:t>
      </w:r>
      <w:r>
        <w:rPr>
          <w:rFonts w:hint="default"/>
          <w:vertAlign w:val="superscript"/>
          <w:lang w:val="en-US"/>
        </w:rPr>
        <w:t>th</w:t>
      </w:r>
      <w:r>
        <w:rPr>
          <w:rFonts w:hint="default"/>
          <w:lang w:val="en-US"/>
        </w:rPr>
        <w:t xml:space="preserve"> element must be greater then left or right child &amp; it applied to all subtree.</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sz w:val="22"/>
        </w:rPr>
        <mc:AlternateContent>
          <mc:Choice Requires="wpg">
            <w:drawing>
              <wp:anchor distT="0" distB="0" distL="114300" distR="114300" simplePos="0" relativeHeight="251661312" behindDoc="0" locked="0" layoutInCell="1" allowOverlap="1">
                <wp:simplePos x="0" y="0"/>
                <wp:positionH relativeFrom="column">
                  <wp:posOffset>73025</wp:posOffset>
                </wp:positionH>
                <wp:positionV relativeFrom="paragraph">
                  <wp:posOffset>134620</wp:posOffset>
                </wp:positionV>
                <wp:extent cx="1962150" cy="1517015"/>
                <wp:effectExtent l="38735" t="15240" r="41275" b="67945"/>
                <wp:wrapNone/>
                <wp:docPr id="36" name="Group 36"/>
                <wp:cNvGraphicFramePr/>
                <a:graphic xmlns:a="http://schemas.openxmlformats.org/drawingml/2006/main">
                  <a:graphicData uri="http://schemas.microsoft.com/office/word/2010/wordprocessingGroup">
                    <wpg:wgp>
                      <wpg:cNvGrpSpPr/>
                      <wpg:grpSpPr>
                        <a:xfrm>
                          <a:off x="0" y="0"/>
                          <a:ext cx="1962150" cy="1517015"/>
                          <a:chOff x="4950" y="1864987"/>
                          <a:chExt cx="3090" cy="2389"/>
                        </a:xfrm>
                      </wpg:grpSpPr>
                      <wps:wsp>
                        <wps:cNvPr id="25" name="Oval 25"/>
                        <wps:cNvSpPr/>
                        <wps:spPr>
                          <a:xfrm>
                            <a:off x="5730" y="1864987"/>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 name="Oval 31"/>
                        <wps:cNvSpPr/>
                        <wps:spPr>
                          <a:xfrm>
                            <a:off x="4950" y="1866517"/>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Oval 32"/>
                        <wps:cNvSpPr/>
                        <wps:spPr>
                          <a:xfrm>
                            <a:off x="6490" y="1866526"/>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Straight Arrow Connector 33"/>
                        <wps:cNvCnPr/>
                        <wps:spPr>
                          <a:xfrm flipH="1">
                            <a:off x="6600" y="1865445"/>
                            <a:ext cx="1440" cy="1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4" name="Straight Connector 34"/>
                        <wps:cNvCnPr>
                          <a:stCxn id="31" idx="0"/>
                          <a:endCxn id="25" idx="4"/>
                        </wps:cNvCnPr>
                        <wps:spPr>
                          <a:xfrm flipV="1">
                            <a:off x="5375" y="1865837"/>
                            <a:ext cx="780" cy="6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5" name="Straight Connector 35"/>
                        <wps:cNvCnPr>
                          <a:stCxn id="32" idx="0"/>
                          <a:endCxn id="25" idx="4"/>
                        </wps:cNvCnPr>
                        <wps:spPr>
                          <a:xfrm flipH="1" flipV="1">
                            <a:off x="6155" y="1865837"/>
                            <a:ext cx="760" cy="69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_x0000_s1026" o:spid="_x0000_s1026" o:spt="203" style="position:absolute;left:0pt;margin-left:5.75pt;margin-top:10.6pt;height:119.45pt;width:154.5pt;z-index:251661312;mso-width-relative:page;mso-height-relative:page;" coordorigin="4950,1864987" coordsize="3090,2389" o:gfxdata="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">
                <o:lock v:ext="edit" aspectratio="f"/>
                <v:shape id="_x0000_s1026" o:spid="_x0000_s1026" o:spt="3" type="#_x0000_t3" style="position:absolute;left:5730;top:1864987;height:850;width:850;v-text-anchor:middle;" fillcolor="#3F7FCE [3216]" filled="t" stroked="t" coordsize="21600,21600" o:gfxdata="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dI0rrsAAADb&#10;AAAADwAAAAAAAAABACAAAAAiAAAAZHJzL2Rvd25yZXYueG1sUEsBAhQAFAAAAAgAh07iQDMvBZ47&#10;AAAAOQAAABAAAAAAAAAAAQAgAAAACgEAAGRycy9zaGFwZXhtbC54bWxQSwUGAAAAAAYABgBbAQAA&#10;tAM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5</w:t>
                        </w:r>
                      </w:p>
                    </w:txbxContent>
                  </v:textbox>
                </v:shape>
                <v:shape id="_x0000_s1026" o:spid="_x0000_s1026" o:spt="3" type="#_x0000_t3" style="position:absolute;left:4950;top:1866517;height:850;width:850;v-text-anchor:middle;" fillcolor="#3F7FCE [3216]" filled="t" stroked="t" coordsize="21600,21600" o:gfxdata="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zCkcLsAAADb&#10;AAAADwAAAAAAAAABACAAAAAiAAAAZHJzL2Rvd25yZXYueG1sUEsBAhQAFAAAAAgAh07iQDMvBZ47&#10;AAAAOQAAABAAAAAAAAAAAQAgAAAACgEAAGRycy9zaGFwZXhtbC54bWxQSwUGAAAAAAYABgBbAQAA&#10;tAM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3</w:t>
                        </w:r>
                      </w:p>
                    </w:txbxContent>
                  </v:textbox>
                </v:shape>
                <v:shape id="_x0000_s1026" o:spid="_x0000_s1026" o:spt="3" type="#_x0000_t3" style="position:absolute;left:6490;top:1866526;height:850;width:850;v-text-anchor:middle;" fillcolor="#3F7FCE [3216]" filled="t" stroked="t" coordsize="21600,21600" o:gfxdata="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6B7sAAADb&#10;AAAADwAAAAAAAAABACAAAAAiAAAAZHJzL2Rvd25yZXYueG1sUEsBAhQAFAAAAAgAh07iQDMvBZ47&#10;AAAAOQAAABAAAAAAAAAAAQAgAAAACgEAAGRycy9zaGFwZXhtbC54bWxQSwUGAAAAAAYABgBbAQAA&#10;tAM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4</w:t>
                        </w:r>
                      </w:p>
                    </w:txbxContent>
                  </v:textbox>
                </v:shape>
                <v:shape id="_x0000_s1026" o:spid="_x0000_s1026" o:spt="32" type="#_x0000_t32" style="position:absolute;left:6600;top:1865445;flip:x;height:10;width:1440;" filled="f" stroked="t" coordsize="21600,21600" o:gfxdata="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NJnAL4A&#10;AADbAAAADwAAAAAAAAABACAAAAAiAAAAZHJzL2Rvd25yZXYueG1sUEsBAhQAFAAAAAgAh07iQDMv&#10;BZ47AAAAOQAAABAAAAAAAAAAAQAgAAAADQEAAGRycy9zaGFwZXhtbC54bWxQSwUGAAAAAAYABgBb&#10;AQAAtwMAAAAA&#10;">
                  <v:fill on="f" focussize="0,0"/>
                  <v:stroke weight="2pt" color="#4F81BD [3204]" joinstyle="round" endarrow="open"/>
                  <v:imagedata o:title=""/>
                  <o:lock v:ext="edit" aspectratio="f"/>
                  <v:shadow on="t" color="#000000" opacity="24903f" offset="0pt,1.5748031496063pt" origin="0f,32768f" matrix="65536f,0f,0f,65536f"/>
                </v:shape>
                <v:line id="_x0000_s1026" o:spid="_x0000_s1026" o:spt="20" style="position:absolute;left:5375;top:1865837;flip:y;height:680;width:780;" filled="f" stroked="t" coordsize="21600,21600" o:gfxdata="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BUsfi/&#10;AAAA2wAAAA8AAAAAAAAAAQAgAAAAIgAAAGRycy9kb3ducmV2LnhtbFBLAQIUABQAAAAIAIdO4kAz&#10;LwWeOwAAADkAAAAQAAAAAAAAAAEAIAAAAA4BAABkcnMvc2hhcGV4bWwueG1sUEsFBgAAAAAGAAYA&#10;WwEAALgDAAAAAA==&#10;">
                  <v:fill on="f" focussize="0,0"/>
                  <v:stroke weight="2pt" color="#4F81BD [3204]" joinstyle="round"/>
                  <v:imagedata o:title=""/>
                  <o:lock v:ext="edit" aspectratio="f"/>
                  <v:shadow on="t" color="#000000" opacity="24903f" offset="0pt,1.5748031496063pt" origin="0f,32768f" matrix="65536f,0f,0f,65536f"/>
                </v:line>
                <v:line id="_x0000_s1026" o:spid="_x0000_s1026" o:spt="20" style="position:absolute;left:6155;top:1865837;flip:x y;height:690;width:760;" filled="f" stroked="t" coordsize="21600,21600" o:gfxdata="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BmBK8AAAA&#10;2wAAAA8AAAAAAAAAAQAgAAAAIgAAAGRycy9kb3ducmV2LnhtbFBLAQIUABQAAAAIAIdO4kAzLwWe&#10;OwAAADkAAAAQAAAAAAAAAAEAIAAAAAsBAABkcnMvc2hhcGV4bWwueG1sUEsFBgAAAAAGAAYAWwEA&#10;ALUDAAAAAA==&#10;">
                  <v:fill on="f" focussize="0,0"/>
                  <v:stroke weight="2pt" color="#4F81BD [3204]" joinstyle="round"/>
                  <v:imagedata o:title=""/>
                  <o:lock v:ext="edit" aspectratio="f"/>
                  <v:shadow on="t" color="#000000" opacity="24903f" offset="0pt,1.5748031496063pt" origin="0f,32768f" matrix="65536f,0f,0f,65536f"/>
                </v:line>
              </v:group>
            </w:pict>
          </mc:Fallback>
        </mc:AlternateConten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 xml:space="preserve">                                                            0</w:t>
      </w:r>
      <w:r>
        <w:rPr>
          <w:rFonts w:hint="default"/>
          <w:vertAlign w:val="superscript"/>
          <w:lang w:val="en-US"/>
        </w:rPr>
        <w:t>th</w:t>
      </w:r>
      <w:r>
        <w:rPr>
          <w:rFonts w:hint="default"/>
          <w:lang w:val="en-US"/>
        </w:rPr>
        <w:t xml:space="preserve"> element must be higher then max of left and right el</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What is heap push?</w:t>
      </w:r>
    </w:p>
    <w:p>
      <w:pPr>
        <w:numPr>
          <w:ilvl w:val="0"/>
          <w:numId w:val="0"/>
        </w:numPr>
        <w:spacing w:line="276" w:lineRule="auto"/>
        <w:jc w:val="both"/>
        <w:rPr>
          <w:rFonts w:hint="default"/>
          <w:lang w:val="en-IN"/>
        </w:rPr>
      </w:pPr>
      <w:r>
        <w:rPr>
          <w:rFonts w:hint="default"/>
          <w:lang w:val="en-IN"/>
        </w:rPr>
        <w:t>Push is inserting element in algorithem. Push is sometimes also follow maximum size to reduce memory.</w:t>
      </w:r>
    </w:p>
    <w:p>
      <w:pPr>
        <w:numPr>
          <w:ilvl w:val="0"/>
          <w:numId w:val="0"/>
        </w:numPr>
        <w:shd w:val="clear"/>
        <w:spacing w:line="276" w:lineRule="auto"/>
        <w:jc w:val="both"/>
        <w:rPr>
          <w:rStyle w:val="17"/>
          <w:rFonts w:ascii="Courier New" w:hAnsi="Courier New" w:eastAsia="Courier New" w:cs="Courier New"/>
          <w:b/>
          <w:bCs/>
          <w:i w:val="0"/>
          <w:iCs w:val="0"/>
          <w:caps w:val="0"/>
          <w:color w:val="auto"/>
          <w:spacing w:val="-4"/>
          <w:sz w:val="19"/>
          <w:szCs w:val="19"/>
          <w:shd w:val="clear" w:fill="F2F2F2"/>
        </w:rPr>
      </w:pPr>
      <w:r>
        <w:rPr>
          <w:rStyle w:val="17"/>
          <w:rFonts w:ascii="Courier New" w:hAnsi="Courier New" w:eastAsia="Courier New" w:cs="Courier New"/>
          <w:b/>
          <w:bCs/>
          <w:i w:val="0"/>
          <w:iCs w:val="0"/>
          <w:caps w:val="0"/>
          <w:color w:val="auto"/>
          <w:spacing w:val="-4"/>
          <w:sz w:val="19"/>
          <w:szCs w:val="19"/>
          <w:shd w:val="clear" w:fill="F2F2F2"/>
        </w:rPr>
        <w:t>Root</w:t>
      </w:r>
      <w:r>
        <w:rPr>
          <w:rFonts w:hint="default" w:ascii="Courier New" w:hAnsi="Courier New" w:eastAsia="Courier New" w:cs="Courier New"/>
          <w:i w:val="0"/>
          <w:iCs w:val="0"/>
          <w:caps w:val="0"/>
          <w:color w:val="auto"/>
          <w:spacing w:val="-4"/>
          <w:sz w:val="19"/>
          <w:szCs w:val="19"/>
          <w:shd w:val="clear" w:fill="F2F2F2"/>
        </w:rPr>
        <w:t xml:space="preserve"> is at index 0 of the array.</w:t>
      </w:r>
      <w:r>
        <w:rPr>
          <w:rFonts w:hint="default" w:ascii="Courier New" w:hAnsi="Courier New" w:eastAsia="Courier New" w:cs="Courier New"/>
          <w:i w:val="0"/>
          <w:iCs w:val="0"/>
          <w:caps w:val="0"/>
          <w:color w:val="auto"/>
          <w:spacing w:val="-4"/>
          <w:sz w:val="19"/>
          <w:szCs w:val="19"/>
          <w:shd w:val="clear" w:fill="F2F2F2"/>
        </w:rPr>
        <w:br w:type="textWrapping"/>
      </w:r>
      <w:r>
        <w:rPr>
          <w:rStyle w:val="17"/>
          <w:rFonts w:hint="default" w:ascii="Courier New" w:hAnsi="Courier New" w:eastAsia="Courier New" w:cs="Courier New"/>
          <w:b/>
          <w:bCs/>
          <w:i w:val="0"/>
          <w:iCs w:val="0"/>
          <w:caps w:val="0"/>
          <w:color w:val="auto"/>
          <w:spacing w:val="-4"/>
          <w:sz w:val="19"/>
          <w:szCs w:val="19"/>
          <w:shd w:val="clear" w:fill="F2F2F2"/>
        </w:rPr>
        <w:t>Left child</w:t>
      </w:r>
      <w:r>
        <w:rPr>
          <w:rFonts w:hint="default" w:ascii="Courier New" w:hAnsi="Courier New" w:eastAsia="Courier New" w:cs="Courier New"/>
          <w:i w:val="0"/>
          <w:iCs w:val="0"/>
          <w:caps w:val="0"/>
          <w:color w:val="auto"/>
          <w:spacing w:val="-4"/>
          <w:sz w:val="19"/>
          <w:szCs w:val="19"/>
          <w:shd w:val="clear" w:fill="F2F2F2"/>
        </w:rPr>
        <w:t xml:space="preserve"> of index i is at (2*i + 1).</w:t>
      </w:r>
      <w:r>
        <w:rPr>
          <w:rFonts w:hint="default" w:ascii="Courier New" w:hAnsi="Courier New" w:eastAsia="Courier New" w:cs="Courier New"/>
          <w:i w:val="0"/>
          <w:iCs w:val="0"/>
          <w:caps w:val="0"/>
          <w:color w:val="auto"/>
          <w:spacing w:val="-4"/>
          <w:sz w:val="19"/>
          <w:szCs w:val="19"/>
          <w:shd w:val="clear" w:fill="F2F2F2"/>
        </w:rPr>
        <w:br w:type="textWrapping"/>
      </w:r>
      <w:r>
        <w:rPr>
          <w:rStyle w:val="17"/>
          <w:rFonts w:hint="default" w:ascii="Courier New" w:hAnsi="Courier New" w:eastAsia="Courier New" w:cs="Courier New"/>
          <w:b/>
          <w:bCs/>
          <w:i w:val="0"/>
          <w:iCs w:val="0"/>
          <w:caps w:val="0"/>
          <w:color w:val="auto"/>
          <w:spacing w:val="-4"/>
          <w:sz w:val="19"/>
          <w:szCs w:val="19"/>
          <w:shd w:val="clear" w:fill="F2F2F2"/>
        </w:rPr>
        <w:t>Right child</w:t>
      </w:r>
      <w:r>
        <w:rPr>
          <w:rFonts w:hint="default" w:ascii="Courier New" w:hAnsi="Courier New" w:eastAsia="Courier New" w:cs="Courier New"/>
          <w:i w:val="0"/>
          <w:iCs w:val="0"/>
          <w:caps w:val="0"/>
          <w:color w:val="auto"/>
          <w:spacing w:val="-4"/>
          <w:sz w:val="19"/>
          <w:szCs w:val="19"/>
          <w:shd w:val="clear" w:fill="F2F2F2"/>
        </w:rPr>
        <w:t xml:space="preserve"> of index i is at (2*i + 2).</w:t>
      </w:r>
      <w:r>
        <w:rPr>
          <w:rFonts w:hint="default" w:ascii="Courier New" w:hAnsi="Courier New" w:eastAsia="Courier New" w:cs="Courier New"/>
          <w:i w:val="0"/>
          <w:iCs w:val="0"/>
          <w:caps w:val="0"/>
          <w:color w:val="auto"/>
          <w:spacing w:val="-4"/>
          <w:sz w:val="19"/>
          <w:szCs w:val="19"/>
          <w:shd w:val="clear" w:fill="F2F2F2"/>
        </w:rPr>
        <w:br w:type="textWrapping"/>
      </w:r>
      <w:r>
        <w:rPr>
          <w:rStyle w:val="17"/>
          <w:rFonts w:hint="default" w:ascii="Courier New" w:hAnsi="Courier New" w:eastAsia="Courier New" w:cs="Courier New"/>
          <w:b/>
          <w:bCs/>
          <w:i w:val="0"/>
          <w:iCs w:val="0"/>
          <w:caps w:val="0"/>
          <w:color w:val="auto"/>
          <w:spacing w:val="-4"/>
          <w:sz w:val="19"/>
          <w:szCs w:val="19"/>
          <w:shd w:val="clear" w:fill="F2F2F2"/>
        </w:rPr>
        <w:t>Parent</w:t>
      </w:r>
      <w:r>
        <w:rPr>
          <w:rFonts w:hint="default" w:ascii="Courier New" w:hAnsi="Courier New" w:eastAsia="Courier New" w:cs="Courier New"/>
          <w:i w:val="0"/>
          <w:iCs w:val="0"/>
          <w:caps w:val="0"/>
          <w:color w:val="auto"/>
          <w:spacing w:val="-4"/>
          <w:sz w:val="19"/>
          <w:szCs w:val="19"/>
          <w:shd w:val="clear" w:fill="F2F2F2"/>
        </w:rPr>
        <w:t xml:space="preserve"> of index i is at (i-1)/2.</w:t>
      </w:r>
    </w:p>
    <w:p>
      <w:pPr>
        <w:numPr>
          <w:ilvl w:val="0"/>
          <w:numId w:val="0"/>
        </w:numPr>
        <w:shd w:val="clear"/>
        <w:spacing w:line="276" w:lineRule="auto"/>
        <w:jc w:val="both"/>
        <w:rPr>
          <w:rFonts w:hint="default" w:ascii="Courier New" w:hAnsi="Courier New" w:eastAsia="Courier New" w:cs="Courier New"/>
          <w:i w:val="0"/>
          <w:iCs w:val="0"/>
          <w:caps w:val="0"/>
          <w:color w:val="auto"/>
          <w:spacing w:val="-4"/>
          <w:sz w:val="19"/>
          <w:szCs w:val="19"/>
          <w:shd w:val="clear" w:fill="F2F2F2"/>
        </w:rPr>
      </w:pPr>
      <w:r>
        <w:rPr>
          <w:rStyle w:val="17"/>
          <w:rFonts w:ascii="Courier New" w:hAnsi="Courier New" w:eastAsia="Courier New" w:cs="Courier New"/>
          <w:b/>
          <w:bCs/>
          <w:i w:val="0"/>
          <w:iCs w:val="0"/>
          <w:caps w:val="0"/>
          <w:color w:val="auto"/>
          <w:spacing w:val="-4"/>
          <w:sz w:val="19"/>
          <w:szCs w:val="19"/>
          <w:shd w:val="clear" w:fill="F2F2F2"/>
        </w:rPr>
        <w:t>Example</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Input: []int{</w:t>
      </w:r>
      <w:r>
        <w:rPr>
          <w:rFonts w:hint="default" w:ascii="Courier New" w:hAnsi="Courier New" w:eastAsia="Courier New" w:cs="Courier New"/>
          <w:i w:val="0"/>
          <w:iCs w:val="0"/>
          <w:caps w:val="0"/>
          <w:color w:val="auto"/>
          <w:spacing w:val="-4"/>
          <w:sz w:val="19"/>
          <w:szCs w:val="19"/>
          <w:shd w:val="clear" w:fill="F2F2F2"/>
          <w:lang w:val="en-IN"/>
        </w:rPr>
        <w:t>8</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7</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5</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4</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3</w:t>
      </w:r>
      <w:r>
        <w:rPr>
          <w:rFonts w:hint="default" w:ascii="Courier New" w:hAnsi="Courier New" w:eastAsia="Courier New" w:cs="Courier New"/>
          <w:i w:val="0"/>
          <w:iCs w:val="0"/>
          <w:caps w:val="0"/>
          <w:color w:val="auto"/>
          <w:spacing w:val="-4"/>
          <w:sz w:val="19"/>
          <w:szCs w:val="19"/>
          <w:shd w:val="clear" w:fill="F2F2F2"/>
        </w:rPr>
        <w:t>}</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8</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New = Input + insert{6} = []int{</w:t>
      </w:r>
      <w:r>
        <w:rPr>
          <w:rFonts w:hint="default" w:ascii="Courier New" w:hAnsi="Courier New" w:eastAsia="Courier New" w:cs="Courier New"/>
          <w:i w:val="0"/>
          <w:iCs w:val="0"/>
          <w:caps w:val="0"/>
          <w:color w:val="auto"/>
          <w:spacing w:val="-4"/>
          <w:sz w:val="19"/>
          <w:szCs w:val="19"/>
          <w:shd w:val="clear" w:fill="F2F2F2"/>
          <w:lang w:val="en-IN"/>
        </w:rPr>
        <w:t>8</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7</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5</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4</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3</w:t>
      </w:r>
      <w:r>
        <w:rPr>
          <w:rFonts w:hint="default" w:ascii="Courier New" w:hAnsi="Courier New" w:eastAsia="Courier New" w:cs="Courier New"/>
          <w:i w:val="0"/>
          <w:iCs w:val="0"/>
          <w:caps w:val="0"/>
          <w:color w:val="auto"/>
          <w:spacing w:val="-5"/>
          <w:sz w:val="19"/>
          <w:szCs w:val="19"/>
          <w:shd w:val="clear" w:fill="F2F2F2"/>
          <w:lang w:val="en-IN"/>
        </w:rPr>
        <w:t>,6}</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5 --&gt;&gt;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--&gt;&gt;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3 6            4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3 5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lang w:val="en-US"/>
        </w:rPr>
      </w:pPr>
    </w:p>
    <w:p>
      <w:pPr>
        <w:numPr>
          <w:ilvl w:val="0"/>
          <w:numId w:val="0"/>
        </w:numPr>
        <w:spacing w:line="276" w:lineRule="auto"/>
        <w:jc w:val="both"/>
        <w:rPr>
          <w:rFonts w:hint="default"/>
          <w:b/>
          <w:bCs/>
          <w:lang w:val="en-IN"/>
        </w:rPr>
      </w:pPr>
      <w:r>
        <w:rPr>
          <w:rFonts w:hint="default"/>
          <w:b/>
          <w:bCs/>
          <w:lang w:val="en-US"/>
        </w:rPr>
        <w:t>Write a program to min heapify the given array</w:t>
      </w:r>
      <w:r>
        <w:rPr>
          <w:rFonts w:hint="default"/>
          <w:b/>
          <w:bCs/>
          <w:lang w:val="en-IN"/>
        </w:rPr>
        <w:t>?</w:t>
      </w:r>
    </w:p>
    <w:p>
      <w:pPr>
        <w:numPr>
          <w:ilvl w:val="0"/>
          <w:numId w:val="0"/>
        </w:numPr>
        <w:spacing w:line="276" w:lineRule="auto"/>
        <w:jc w:val="both"/>
        <w:rPr>
          <w:rStyle w:val="17"/>
          <w:rFonts w:ascii="Courier New" w:hAnsi="Courier New" w:eastAsia="Courier New" w:cs="Courier New"/>
          <w:b/>
          <w:bCs/>
          <w:i w:val="0"/>
          <w:iCs w:val="0"/>
          <w:caps w:val="0"/>
          <w:color w:val="292929"/>
          <w:spacing w:val="-4"/>
          <w:sz w:val="19"/>
          <w:szCs w:val="19"/>
          <w:shd w:val="clear" w:fill="F2F2F2"/>
        </w:rPr>
      </w:pPr>
    </w:p>
    <w:p>
      <w:pPr>
        <w:numPr>
          <w:ilvl w:val="0"/>
          <w:numId w:val="0"/>
        </w:numPr>
        <w:shd w:val="clear"/>
        <w:spacing w:line="276" w:lineRule="auto"/>
        <w:jc w:val="both"/>
        <w:rPr>
          <w:rStyle w:val="17"/>
          <w:rFonts w:ascii="Courier New" w:hAnsi="Courier New" w:eastAsia="Courier New" w:cs="Courier New"/>
          <w:b/>
          <w:bCs/>
          <w:i w:val="0"/>
          <w:iCs w:val="0"/>
          <w:caps w:val="0"/>
          <w:color w:val="auto"/>
          <w:spacing w:val="-4"/>
          <w:sz w:val="19"/>
          <w:szCs w:val="19"/>
          <w:shd w:val="clear" w:fill="F2F2F2"/>
        </w:rPr>
      </w:pPr>
      <w:r>
        <w:rPr>
          <w:rStyle w:val="17"/>
          <w:rFonts w:ascii="Courier New" w:hAnsi="Courier New" w:eastAsia="Courier New" w:cs="Courier New"/>
          <w:b/>
          <w:bCs/>
          <w:i w:val="0"/>
          <w:iCs w:val="0"/>
          <w:caps w:val="0"/>
          <w:color w:val="auto"/>
          <w:spacing w:val="-4"/>
          <w:sz w:val="19"/>
          <w:szCs w:val="19"/>
          <w:shd w:val="clear" w:fill="F2F2F2"/>
        </w:rPr>
        <w:t>Root</w:t>
      </w:r>
      <w:r>
        <w:rPr>
          <w:rFonts w:hint="default" w:ascii="Courier New" w:hAnsi="Courier New" w:eastAsia="Courier New" w:cs="Courier New"/>
          <w:i w:val="0"/>
          <w:iCs w:val="0"/>
          <w:caps w:val="0"/>
          <w:color w:val="auto"/>
          <w:spacing w:val="-4"/>
          <w:sz w:val="19"/>
          <w:szCs w:val="19"/>
          <w:shd w:val="clear" w:fill="F2F2F2"/>
        </w:rPr>
        <w:t xml:space="preserve"> is at index 0 of the array.</w:t>
      </w:r>
      <w:r>
        <w:rPr>
          <w:rFonts w:hint="default" w:ascii="Courier New" w:hAnsi="Courier New" w:eastAsia="Courier New" w:cs="Courier New"/>
          <w:i w:val="0"/>
          <w:iCs w:val="0"/>
          <w:caps w:val="0"/>
          <w:color w:val="auto"/>
          <w:spacing w:val="-4"/>
          <w:sz w:val="19"/>
          <w:szCs w:val="19"/>
          <w:shd w:val="clear" w:fill="F2F2F2"/>
        </w:rPr>
        <w:br w:type="textWrapping"/>
      </w:r>
      <w:r>
        <w:rPr>
          <w:rStyle w:val="17"/>
          <w:rFonts w:hint="default" w:ascii="Courier New" w:hAnsi="Courier New" w:eastAsia="Courier New" w:cs="Courier New"/>
          <w:b/>
          <w:bCs/>
          <w:i w:val="0"/>
          <w:iCs w:val="0"/>
          <w:caps w:val="0"/>
          <w:color w:val="auto"/>
          <w:spacing w:val="-4"/>
          <w:sz w:val="19"/>
          <w:szCs w:val="19"/>
          <w:shd w:val="clear" w:fill="F2F2F2"/>
        </w:rPr>
        <w:t>Left child</w:t>
      </w:r>
      <w:r>
        <w:rPr>
          <w:rFonts w:hint="default" w:ascii="Courier New" w:hAnsi="Courier New" w:eastAsia="Courier New" w:cs="Courier New"/>
          <w:i w:val="0"/>
          <w:iCs w:val="0"/>
          <w:caps w:val="0"/>
          <w:color w:val="auto"/>
          <w:spacing w:val="-4"/>
          <w:sz w:val="19"/>
          <w:szCs w:val="19"/>
          <w:shd w:val="clear" w:fill="F2F2F2"/>
        </w:rPr>
        <w:t xml:space="preserve"> of index i is at (2*i + 1).</w:t>
      </w:r>
      <w:r>
        <w:rPr>
          <w:rFonts w:hint="default" w:ascii="Courier New" w:hAnsi="Courier New" w:eastAsia="Courier New" w:cs="Courier New"/>
          <w:i w:val="0"/>
          <w:iCs w:val="0"/>
          <w:caps w:val="0"/>
          <w:color w:val="auto"/>
          <w:spacing w:val="-4"/>
          <w:sz w:val="19"/>
          <w:szCs w:val="19"/>
          <w:shd w:val="clear" w:fill="F2F2F2"/>
        </w:rPr>
        <w:br w:type="textWrapping"/>
      </w:r>
      <w:r>
        <w:rPr>
          <w:rStyle w:val="17"/>
          <w:rFonts w:hint="default" w:ascii="Courier New" w:hAnsi="Courier New" w:eastAsia="Courier New" w:cs="Courier New"/>
          <w:b/>
          <w:bCs/>
          <w:i w:val="0"/>
          <w:iCs w:val="0"/>
          <w:caps w:val="0"/>
          <w:color w:val="auto"/>
          <w:spacing w:val="-4"/>
          <w:sz w:val="19"/>
          <w:szCs w:val="19"/>
          <w:shd w:val="clear" w:fill="F2F2F2"/>
        </w:rPr>
        <w:t>Right child</w:t>
      </w:r>
      <w:r>
        <w:rPr>
          <w:rFonts w:hint="default" w:ascii="Courier New" w:hAnsi="Courier New" w:eastAsia="Courier New" w:cs="Courier New"/>
          <w:i w:val="0"/>
          <w:iCs w:val="0"/>
          <w:caps w:val="0"/>
          <w:color w:val="auto"/>
          <w:spacing w:val="-4"/>
          <w:sz w:val="19"/>
          <w:szCs w:val="19"/>
          <w:shd w:val="clear" w:fill="F2F2F2"/>
        </w:rPr>
        <w:t xml:space="preserve"> of index i is at (2*i + 2).</w:t>
      </w:r>
      <w:r>
        <w:rPr>
          <w:rFonts w:hint="default" w:ascii="Courier New" w:hAnsi="Courier New" w:eastAsia="Courier New" w:cs="Courier New"/>
          <w:i w:val="0"/>
          <w:iCs w:val="0"/>
          <w:caps w:val="0"/>
          <w:color w:val="auto"/>
          <w:spacing w:val="-4"/>
          <w:sz w:val="19"/>
          <w:szCs w:val="19"/>
          <w:shd w:val="clear" w:fill="F2F2F2"/>
        </w:rPr>
        <w:br w:type="textWrapping"/>
      </w:r>
      <w:r>
        <w:rPr>
          <w:rStyle w:val="17"/>
          <w:rFonts w:hint="default" w:ascii="Courier New" w:hAnsi="Courier New" w:eastAsia="Courier New" w:cs="Courier New"/>
          <w:b/>
          <w:bCs/>
          <w:i w:val="0"/>
          <w:iCs w:val="0"/>
          <w:caps w:val="0"/>
          <w:color w:val="auto"/>
          <w:spacing w:val="-4"/>
          <w:sz w:val="19"/>
          <w:szCs w:val="19"/>
          <w:shd w:val="clear" w:fill="F2F2F2"/>
        </w:rPr>
        <w:t>Parent</w:t>
      </w:r>
      <w:r>
        <w:rPr>
          <w:rFonts w:hint="default" w:ascii="Courier New" w:hAnsi="Courier New" w:eastAsia="Courier New" w:cs="Courier New"/>
          <w:i w:val="0"/>
          <w:iCs w:val="0"/>
          <w:caps w:val="0"/>
          <w:color w:val="auto"/>
          <w:spacing w:val="-4"/>
          <w:sz w:val="19"/>
          <w:szCs w:val="19"/>
          <w:shd w:val="clear" w:fill="F2F2F2"/>
        </w:rPr>
        <w:t xml:space="preserve"> of index i is at (i-1)/2.</w:t>
      </w:r>
    </w:p>
    <w:p>
      <w:pPr>
        <w:numPr>
          <w:ilvl w:val="0"/>
          <w:numId w:val="0"/>
        </w:numPr>
        <w:shd w:val="clear"/>
        <w:spacing w:line="276" w:lineRule="auto"/>
        <w:jc w:val="both"/>
        <w:rPr>
          <w:rFonts w:hint="default" w:ascii="Courier New" w:hAnsi="Courier New" w:eastAsia="Courier New" w:cs="Courier New"/>
          <w:i w:val="0"/>
          <w:iCs w:val="0"/>
          <w:caps w:val="0"/>
          <w:color w:val="auto"/>
          <w:spacing w:val="-4"/>
          <w:sz w:val="19"/>
          <w:szCs w:val="19"/>
          <w:shd w:val="clear" w:fill="F2F2F2"/>
        </w:rPr>
      </w:pPr>
      <w:r>
        <w:rPr>
          <w:rStyle w:val="17"/>
          <w:rFonts w:ascii="Courier New" w:hAnsi="Courier New" w:eastAsia="Courier New" w:cs="Courier New"/>
          <w:b/>
          <w:bCs/>
          <w:i w:val="0"/>
          <w:iCs w:val="0"/>
          <w:caps w:val="0"/>
          <w:color w:val="auto"/>
          <w:spacing w:val="-4"/>
          <w:sz w:val="19"/>
          <w:szCs w:val="19"/>
          <w:shd w:val="clear" w:fill="F2F2F2"/>
        </w:rPr>
        <w:t>Example</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Input: []int{4, 12, 3, 6,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5</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Max-Heap: []int{12,6,3,4,5}</w:t>
      </w:r>
      <w:r>
        <w:rPr>
          <w:rFonts w:hint="default" w:ascii="Courier New" w:hAnsi="Courier New" w:eastAsia="Courier New" w:cs="Courier New"/>
          <w:i w:val="0"/>
          <w:iCs w:val="0"/>
          <w:caps w:val="0"/>
          <w:color w:val="auto"/>
          <w:spacing w:val="-4"/>
          <w:sz w:val="19"/>
          <w:szCs w:val="19"/>
          <w:shd w:val="clear" w:fill="F2F2F2"/>
          <w:lang w:val="en-US"/>
        </w:rPr>
        <w:t xml:space="preserve"> </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12</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6    3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4   5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cs="Courier New"/>
          <w:i w:val="0"/>
          <w:iCs w:val="0"/>
          <w:caps w:val="0"/>
          <w:color w:val="auto"/>
          <w:spacing w:val="-4"/>
          <w:sz w:val="19"/>
          <w:szCs w:val="19"/>
          <w:shd w:val="clear" w:fill="F2F2F2"/>
          <w:lang w:val="en-US"/>
        </w:rPr>
        <w:t>3</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12</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4</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6</w:t>
      </w:r>
      <w:r>
        <w:rPr>
          <w:rFonts w:hint="default" w:ascii="Courier New" w:hAnsi="Courier New" w:eastAsia="Courier New" w:cs="Courier New"/>
          <w:i w:val="0"/>
          <w:iCs w:val="0"/>
          <w:caps w:val="0"/>
          <w:color w:val="auto"/>
          <w:spacing w:val="-4"/>
          <w:sz w:val="19"/>
          <w:szCs w:val="19"/>
          <w:shd w:val="clear" w:fill="F2F2F2"/>
        </w:rPr>
        <w:t>,5}</w:t>
      </w:r>
      <w:r>
        <w:rPr>
          <w:rFonts w:hint="default" w:ascii="Courier New" w:hAnsi="Courier New" w:eastAsia="Courier New" w:cs="Courier New"/>
          <w:i w:val="0"/>
          <w:iCs w:val="0"/>
          <w:caps w:val="0"/>
          <w:color w:val="auto"/>
          <w:spacing w:val="-4"/>
          <w:sz w:val="19"/>
          <w:szCs w:val="19"/>
          <w:shd w:val="clear" w:fill="F2F2F2"/>
          <w:lang w:val="en-US"/>
        </w:rPr>
        <w:t xml:space="preserve">  //0</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cs="Courier New"/>
          <w:i w:val="0"/>
          <w:iCs w:val="0"/>
          <w:caps w:val="0"/>
          <w:color w:val="auto"/>
          <w:spacing w:val="-4"/>
          <w:sz w:val="19"/>
          <w:szCs w:val="19"/>
          <w:shd w:val="clear" w:fill="F2F2F2"/>
          <w:lang w:val="en-US"/>
        </w:rPr>
        <w:t>4</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5</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3</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6</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12</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 xml:space="preserve">  //1</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i w:val="0"/>
          <w:iCs w:val="0"/>
          <w:caps w:val="0"/>
          <w:color w:val="auto"/>
          <w:spacing w:val="-4"/>
          <w:sz w:val="19"/>
          <w:szCs w:val="19"/>
          <w:shd w:val="clear" w:fill="F2F2F2"/>
          <w:lang w:val="en-US"/>
        </w:rPr>
        <w:t>4,12,3,6,5</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 xml:space="preserve">  //2</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p>
    <w:p>
      <w:pPr>
        <w:numPr>
          <w:ilvl w:val="0"/>
          <w:numId w:val="0"/>
        </w:numPr>
        <w:spacing w:line="276" w:lineRule="auto"/>
        <w:jc w:val="both"/>
        <w:rPr>
          <w:rFonts w:hint="default" w:ascii="Courier New" w:hAnsi="Courier New" w:eastAsia="Courier New" w:cs="Courier New"/>
          <w:i w:val="0"/>
          <w:iCs w:val="0"/>
          <w:caps w:val="0"/>
          <w:color w:val="292929"/>
          <w:spacing w:val="-4"/>
          <w:sz w:val="19"/>
          <w:szCs w:val="19"/>
          <w:shd w:val="clear" w:fill="F2F2F2"/>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Write the program to implement the mean heap,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(heap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lChild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*i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rChild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*i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lChild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(*heap) &amp;&amp; (*heap)[lChild] &lt; (*heap)[smallest]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lChild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rChild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(*heap) &amp;&amp; (*heap)[rChild] &lt; (*heap)[smallest]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rChild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smallest !=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(*heap)[i], (*heap)[smallest] = (*heap)[smallest], (*heap)[i]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(heap, smallest)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 xml:space="preserve">(&amp;input,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//0</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 12 4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//1</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5 3 6 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//2</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//3</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jc w:val="both"/>
        <w:rPr>
          <w:rFonts w:hint="default"/>
          <w:b/>
          <w:bCs/>
          <w:lang w:val="en-US"/>
        </w:rPr>
      </w:pPr>
      <w:r>
        <w:rPr>
          <w:rFonts w:hint="default"/>
          <w:b/>
          <w:bCs/>
          <w:lang w:val="en-US"/>
        </w:rPr>
        <w:t>The applications of the heap</w:t>
      </w:r>
    </w:p>
    <w:p>
      <w:pPr>
        <w:numPr>
          <w:ilvl w:val="0"/>
          <w:numId w:val="57"/>
        </w:numPr>
        <w:spacing w:line="276" w:lineRule="auto"/>
        <w:jc w:val="both"/>
        <w:rPr>
          <w:rFonts w:hint="default"/>
          <w:lang w:val="en-US"/>
        </w:rPr>
      </w:pPr>
      <w:r>
        <w:rPr>
          <w:rFonts w:hint="default"/>
          <w:lang w:val="en-US"/>
        </w:rPr>
        <w:t>Heap sorting uses to sort the array in O(nLogn) time</w:t>
      </w:r>
    </w:p>
    <w:p>
      <w:pPr>
        <w:numPr>
          <w:ilvl w:val="0"/>
          <w:numId w:val="57"/>
        </w:numPr>
        <w:spacing w:line="276" w:lineRule="auto"/>
        <w:jc w:val="both"/>
        <w:rPr>
          <w:rFonts w:hint="default"/>
          <w:lang w:val="en-US"/>
        </w:rPr>
      </w:pPr>
      <w:r>
        <w:rPr>
          <w:rFonts w:hint="default"/>
          <w:lang w:val="en-US"/>
        </w:rPr>
        <w:t>Priority queue can be effectively implemented by the heap due to it supports inserts(), delete(), extractmax() operations in O(logn) times</w:t>
      </w:r>
    </w:p>
    <w:p>
      <w:pPr>
        <w:numPr>
          <w:ilvl w:val="0"/>
          <w:numId w:val="57"/>
        </w:numPr>
        <w:spacing w:line="276" w:lineRule="auto"/>
        <w:jc w:val="both"/>
        <w:rPr>
          <w:rFonts w:hint="default"/>
          <w:lang w:val="en-US"/>
        </w:rPr>
      </w:pPr>
      <w:r>
        <w:rPr>
          <w:rFonts w:hint="default"/>
          <w:lang w:val="en-US"/>
        </w:rPr>
        <w:t>Problems like Kth largest element in array, Sort an almost sorted array, Merge k sorted array etc</w:t>
      </w:r>
    </w:p>
    <w:p>
      <w:pPr>
        <w:numPr>
          <w:ilvl w:val="0"/>
          <w:numId w:val="0"/>
        </w:numPr>
        <w:spacing w:line="276" w:lineRule="auto"/>
        <w:jc w:val="both"/>
        <w:rPr>
          <w:rFonts w:hint="default"/>
          <w:lang w:val="en-US"/>
        </w:rPr>
      </w:pPr>
      <w:r>
        <w:rPr>
          <w:rFonts w:hint="default"/>
          <w:lang w:val="en-US"/>
        </w:rPr>
        <w:t>The time complexity of heap,</w:t>
      </w:r>
    </w:p>
    <w:tbl>
      <w:tblPr>
        <w:tblStyle w:val="9"/>
        <w:tblW w:w="9024" w:type="dxa"/>
        <w:tblInd w:w="0" w:type="dxa"/>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758"/>
        <w:gridCol w:w="5266"/>
      </w:tblGrid>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7"/>
                <w:rFonts w:hint="default" w:ascii="Arial" w:hAnsi="Arial" w:eastAsia="sans-serif" w:cs="Arial"/>
                <w:b/>
                <w:bCs/>
                <w:i w:val="0"/>
                <w:iCs w:val="0"/>
                <w:caps w:val="0"/>
                <w:color w:val="24335A"/>
                <w:spacing w:val="0"/>
                <w:kern w:val="0"/>
                <w:sz w:val="21"/>
                <w:szCs w:val="21"/>
                <w:lang w:val="en-US" w:eastAsia="zh-CN" w:bidi="ar"/>
              </w:rPr>
              <w:t>Function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7"/>
                <w:rFonts w:hint="default" w:ascii="Arial" w:hAnsi="Arial" w:eastAsia="sans-serif" w:cs="Arial"/>
                <w:b/>
                <w:bCs/>
                <w:i w:val="0"/>
                <w:iCs w:val="0"/>
                <w:caps w:val="0"/>
                <w:color w:val="24335A"/>
                <w:spacing w:val="0"/>
                <w:kern w:val="0"/>
                <w:sz w:val="21"/>
                <w:szCs w:val="21"/>
                <w:lang w:val="en-US" w:eastAsia="zh-CN" w:bidi="ar"/>
              </w:rPr>
              <w:t>Time Complexity</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3"/>
                <w:rFonts w:hint="default" w:ascii="Arial" w:hAnsi="Arial" w:eastAsia="monospace" w:cs="Arial"/>
                <w:b/>
                <w:bCs/>
                <w:i w:val="0"/>
                <w:iCs w:val="0"/>
                <w:caps w:val="0"/>
                <w:color w:val="24335A"/>
                <w:spacing w:val="0"/>
                <w:kern w:val="0"/>
                <w:sz w:val="20"/>
                <w:szCs w:val="20"/>
                <w:shd w:val="clear" w:fill="E3E8F4"/>
                <w:lang w:val="en-US" w:eastAsia="zh-CN" w:bidi="ar"/>
              </w:rPr>
              <w:t>get_min()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7"/>
                <w:rFonts w:hint="default" w:ascii="Arial" w:hAnsi="Arial" w:eastAsia="sans-serif" w:cs="Arial"/>
                <w:b/>
                <w:bCs/>
                <w:i w:val="0"/>
                <w:iCs w:val="0"/>
                <w:caps w:val="0"/>
                <w:color w:val="24335A"/>
                <w:spacing w:val="0"/>
                <w:kern w:val="0"/>
                <w:sz w:val="21"/>
                <w:szCs w:val="21"/>
                <w:lang w:val="en-US" w:eastAsia="zh-CN" w:bidi="ar"/>
              </w:rPr>
              <w:t>O(1)</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3"/>
                <w:rFonts w:hint="default" w:ascii="Arial" w:hAnsi="Arial" w:eastAsia="monospace" w:cs="Arial"/>
                <w:b/>
                <w:bCs/>
                <w:i w:val="0"/>
                <w:iCs w:val="0"/>
                <w:caps w:val="0"/>
                <w:color w:val="24335A"/>
                <w:spacing w:val="0"/>
                <w:kern w:val="0"/>
                <w:sz w:val="20"/>
                <w:szCs w:val="20"/>
                <w:shd w:val="clear" w:fill="E3E8F4"/>
                <w:lang w:val="en-US" w:eastAsia="zh-CN" w:bidi="ar"/>
              </w:rPr>
              <w:t>insert_minheap()</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7"/>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3"/>
                <w:rFonts w:hint="default" w:ascii="Arial" w:hAnsi="Arial" w:eastAsia="monospace" w:cs="Arial"/>
                <w:b/>
                <w:bCs/>
                <w:i w:val="0"/>
                <w:iCs w:val="0"/>
                <w:caps w:val="0"/>
                <w:color w:val="24335A"/>
                <w:spacing w:val="0"/>
                <w:kern w:val="0"/>
                <w:sz w:val="20"/>
                <w:szCs w:val="20"/>
                <w:shd w:val="clear" w:fill="E3E8F4"/>
                <w:lang w:val="en-US" w:eastAsia="zh-CN" w:bidi="ar"/>
              </w:rPr>
              <w:t>delete_minimum()</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Fonts w:hint="default" w:ascii="Arial" w:hAnsi="Arial" w:eastAsia="sans-serif" w:cs="Arial"/>
                <w:b/>
                <w:bCs/>
                <w:i w:val="0"/>
                <w:iCs w:val="0"/>
                <w:caps w:val="0"/>
                <w:color w:val="24335A"/>
                <w:spacing w:val="0"/>
                <w:kern w:val="0"/>
                <w:sz w:val="21"/>
                <w:szCs w:val="21"/>
                <w:lang w:val="en-US" w:eastAsia="zh-CN" w:bidi="ar"/>
              </w:rPr>
              <w:t>Same as insert - </w:t>
            </w:r>
            <w:r>
              <w:rPr>
                <w:rStyle w:val="17"/>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3"/>
                <w:rFonts w:hint="default" w:ascii="Arial" w:hAnsi="Arial" w:eastAsia="monospace" w:cs="Arial"/>
                <w:b/>
                <w:bCs/>
                <w:i w:val="0"/>
                <w:iCs w:val="0"/>
                <w:caps w:val="0"/>
                <w:color w:val="24335A"/>
                <w:spacing w:val="0"/>
                <w:kern w:val="0"/>
                <w:sz w:val="20"/>
                <w:szCs w:val="20"/>
                <w:shd w:val="clear" w:fill="E3E8F4"/>
                <w:lang w:val="en-US" w:eastAsia="zh-CN" w:bidi="ar"/>
              </w:rPr>
              <w:t>heapify()</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7"/>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3"/>
                <w:rFonts w:hint="default" w:ascii="Arial" w:hAnsi="Arial" w:eastAsia="monospace" w:cs="Arial"/>
                <w:b/>
                <w:bCs/>
                <w:i w:val="0"/>
                <w:iCs w:val="0"/>
                <w:caps w:val="0"/>
                <w:color w:val="24335A"/>
                <w:spacing w:val="0"/>
                <w:kern w:val="0"/>
                <w:sz w:val="20"/>
                <w:szCs w:val="20"/>
                <w:shd w:val="clear" w:fill="E3E8F4"/>
                <w:lang w:val="en-US" w:eastAsia="zh-CN" w:bidi="ar"/>
              </w:rPr>
              <w:t>delete_element()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7"/>
                <w:rFonts w:hint="default" w:ascii="Arial" w:hAnsi="Arial" w:eastAsia="sans-serif" w:cs="Arial"/>
                <w:b/>
                <w:bCs/>
                <w:i w:val="0"/>
                <w:iCs w:val="0"/>
                <w:caps w:val="0"/>
                <w:color w:val="24335A"/>
                <w:spacing w:val="0"/>
                <w:kern w:val="0"/>
                <w:sz w:val="21"/>
                <w:szCs w:val="21"/>
                <w:lang w:val="en-US" w:eastAsia="zh-CN" w:bidi="ar"/>
              </w:rPr>
              <w:t>O(logN)</w:t>
            </w:r>
          </w:p>
        </w:tc>
      </w:tr>
    </w:tbl>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Referances,</w:t>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"https://www.geeksforgeeks.org/heap-data-structure/" </w:instrText>
      </w:r>
      <w:r>
        <w:rPr>
          <w:rFonts w:hint="default"/>
          <w:lang w:val="en-US"/>
        </w:rPr>
        <w:fldChar w:fldCharType="separate"/>
      </w:r>
      <w:r>
        <w:rPr>
          <w:rStyle w:val="15"/>
          <w:rFonts w:hint="default"/>
          <w:lang w:val="en-US"/>
        </w:rPr>
        <w:t>https://www.geeksforgeeks.org/heap-data-structure/</w:t>
      </w:r>
      <w:r>
        <w:rPr>
          <w:rFonts w:hint="default"/>
          <w:lang w:val="en-US"/>
        </w:rPr>
        <w:fldChar w:fldCharType="end"/>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"https://levelup.gitconnected.com/how-to-build-a-min-max-heap-in-go-5090617a3142" </w:instrText>
      </w:r>
      <w:r>
        <w:rPr>
          <w:rFonts w:hint="default"/>
          <w:lang w:val="en-US"/>
        </w:rPr>
        <w:fldChar w:fldCharType="separate"/>
      </w:r>
      <w:r>
        <w:rPr>
          <w:rStyle w:val="15"/>
          <w:rFonts w:hint="default"/>
          <w:lang w:val="en-US"/>
        </w:rPr>
        <w:t>https://levelup.gitconnected.com/how-to-build-a-min-max-heap-in-go-5090617a3142</w:t>
      </w:r>
      <w:r>
        <w:rPr>
          <w:rFonts w:hint="default"/>
          <w:lang w:val="en-US"/>
        </w:rPr>
        <w:fldChar w:fldCharType="end"/>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"https://www.youtube.com/watch?v=3DYIgTC4T1o" </w:instrText>
      </w:r>
      <w:r>
        <w:rPr>
          <w:rFonts w:hint="default"/>
          <w:lang w:val="en-US"/>
        </w:rPr>
        <w:fldChar w:fldCharType="separate"/>
      </w:r>
      <w:r>
        <w:rPr>
          <w:rStyle w:val="15"/>
          <w:rFonts w:hint="default"/>
          <w:lang w:val="en-US"/>
        </w:rPr>
        <w:t>https://www.youtube.com/watch?v=3DYIgTC4T1o</w:t>
      </w:r>
      <w:r>
        <w:rPr>
          <w:rFonts w:hint="default"/>
          <w:lang w:val="en-US"/>
        </w:rPr>
        <w:fldChar w:fldCharType="end"/>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How to check/see the environment variable in VS?</w:t>
      </w:r>
    </w:p>
    <w:p>
      <w:pPr>
        <w:numPr>
          <w:ilvl w:val="0"/>
          <w:numId w:val="0"/>
        </w:numPr>
        <w:spacing w:line="276" w:lineRule="auto"/>
        <w:jc w:val="both"/>
        <w:rPr>
          <w:rFonts w:hint="default"/>
          <w:lang w:val="en-IN"/>
        </w:rPr>
      </w:pPr>
      <w:r>
        <w:rPr>
          <w:rFonts w:hint="default"/>
          <w:lang w:val="en-IN"/>
        </w:rPr>
        <w:t>go env   // Command to see the environment variables in go</w:t>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How to set environment variable?</w:t>
      </w:r>
    </w:p>
    <w:p>
      <w:pPr>
        <w:numPr>
          <w:ilvl w:val="0"/>
          <w:numId w:val="0"/>
        </w:numPr>
        <w:spacing w:line="276" w:lineRule="auto"/>
        <w:jc w:val="both"/>
        <w:rPr>
          <w:rFonts w:hint="default"/>
          <w:lang w:val="en-IN"/>
        </w:rPr>
      </w:pPr>
      <w:r>
        <w:rPr>
          <w:rFonts w:hint="default"/>
          <w:lang w:val="en-IN"/>
        </w:rPr>
        <w:t>set GOOS=linux</w:t>
      </w:r>
    </w:p>
    <w:p>
      <w:pPr>
        <w:numPr>
          <w:ilvl w:val="0"/>
          <w:numId w:val="0"/>
        </w:numPr>
        <w:spacing w:line="276" w:lineRule="auto"/>
        <w:jc w:val="both"/>
        <w:rPr>
          <w:rFonts w:hint="default"/>
          <w:lang w:val="en-IN"/>
        </w:rPr>
      </w:pPr>
      <w:r>
        <w:rPr>
          <w:rFonts w:hint="default"/>
          <w:lang w:val="en-IN"/>
        </w:rPr>
        <w:t>set GOARCH=arm64</w:t>
      </w:r>
    </w:p>
    <w:p>
      <w:pPr>
        <w:numPr>
          <w:ilvl w:val="0"/>
          <w:numId w:val="0"/>
        </w:numPr>
        <w:spacing w:line="276" w:lineRule="auto"/>
        <w:jc w:val="both"/>
        <w:rPr>
          <w:rFonts w:hint="default"/>
          <w:b/>
          <w:bCs/>
          <w:lang w:val="en-US"/>
        </w:rPr>
      </w:pPr>
      <w:r>
        <w:rPr>
          <w:rFonts w:hint="default"/>
          <w:b/>
          <w:bCs/>
          <w:lang w:val="en-US"/>
        </w:rPr>
        <w:t>The applications of the heap</w:t>
      </w:r>
    </w:p>
    <w:p>
      <w:pPr>
        <w:rPr>
          <w:rFonts w:hint="default"/>
          <w:color w:val="202224"/>
          <w:sz w:val="24"/>
          <w:szCs w:val="24"/>
          <w:highlight w:val="white"/>
          <w:lang w:val="en-IN"/>
        </w:rPr>
      </w:pPr>
      <w:r>
        <w:rPr>
          <w:rFonts w:hint="default"/>
          <w:color w:val="202224"/>
          <w:sz w:val="24"/>
          <w:szCs w:val="24"/>
          <w:highlight w:val="white"/>
          <w:lang w:val="en-IN"/>
        </w:rPr>
        <w:t>Write a program to add the last element of array, if it is 9 then add to next to last</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plus one arrray last element</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plus one leetcode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plusOne</w:t>
      </w:r>
      <w:r>
        <w:rPr>
          <w:rFonts w:hint="default" w:ascii="Consolas" w:hAnsi="Consolas" w:eastAsia="Consolas" w:cs="Consolas"/>
          <w:b w:val="0"/>
          <w:bCs w:val="0"/>
          <w:color w:val="D4D4D4"/>
          <w:kern w:val="0"/>
          <w:sz w:val="16"/>
          <w:szCs w:val="16"/>
          <w:shd w:val="clear" w:fill="1E1E1E"/>
          <w:lang w:val="en-US" w:eastAsia="zh-CN" w:bidi="ar"/>
        </w:rPr>
        <w:t>(digits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length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(digits)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length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digits[length-</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length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digits[i]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break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digits[i]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digits[i-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digits[</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&gt;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digits[</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digits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digits...)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digits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plusOne</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plusone.go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[9 9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0 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p>
    <w:p>
      <w:pPr>
        <w:rPr>
          <w:rFonts w:hint="default"/>
          <w:color w:val="202224"/>
          <w:sz w:val="24"/>
          <w:szCs w:val="24"/>
          <w:highlight w:val="white"/>
          <w:lang w:val="en-US"/>
        </w:rPr>
      </w:pPr>
      <w:r>
        <w:rPr>
          <w:rFonts w:hint="default"/>
          <w:color w:val="202224"/>
          <w:sz w:val="24"/>
          <w:szCs w:val="24"/>
          <w:highlight w:val="white"/>
          <w:lang w:val="en-US"/>
        </w:rPr>
        <w:t>How to set the go module?</w:t>
      </w:r>
    </w:p>
    <w:p>
      <w:pPr>
        <w:rPr>
          <w:rFonts w:hint="default"/>
          <w:lang w:val="en-IN"/>
        </w:rPr>
      </w:pPr>
      <w:r>
        <w:rPr>
          <w:rFonts w:hint="default"/>
          <w:lang w:val="en-IN"/>
        </w:rPr>
        <w:t>go env -w GO111MODULE=on</w:t>
      </w:r>
    </w:p>
    <w:p>
      <w:pPr>
        <w:rPr>
          <w:rFonts w:hint="default"/>
          <w:lang w:val="en-IN"/>
        </w:rPr>
      </w:pPr>
      <w:r>
        <w:rPr>
          <w:rFonts w:hint="default"/>
          <w:lang w:val="en-IN"/>
        </w:rPr>
        <w:t>go mod init concurrency</w:t>
      </w:r>
    </w:p>
    <w:p>
      <w:pPr>
        <w:rPr>
          <w:rFonts w:hint="default"/>
          <w:lang w:val="en-IN"/>
        </w:rPr>
      </w:pPr>
    </w:p>
    <w:p>
      <w:pPr>
        <w:rPr>
          <w:rFonts w:hint="default"/>
          <w:color w:val="202224"/>
          <w:sz w:val="24"/>
          <w:szCs w:val="24"/>
          <w:highlight w:val="white"/>
          <w:lang w:val="en-US"/>
        </w:rPr>
      </w:pPr>
      <w:r>
        <w:rPr>
          <w:rFonts w:hint="default"/>
          <w:color w:val="202224"/>
          <w:sz w:val="24"/>
          <w:szCs w:val="24"/>
          <w:highlight w:val="white"/>
          <w:lang w:val="en-US"/>
        </w:rPr>
        <w:t>How to install packages for postgre sql database?</w:t>
      </w:r>
    </w:p>
    <w:p>
      <w:pPr>
        <w:rPr>
          <w:rFonts w:hint="default"/>
          <w:lang w:val="en-US"/>
        </w:rPr>
      </w:pPr>
      <w:r>
        <w:rPr>
          <w:rFonts w:hint="default"/>
          <w:lang w:val="en-US"/>
        </w:rPr>
        <w:t>go get github.com/jackc/pgconn</w:t>
      </w:r>
    </w:p>
    <w:p>
      <w:pPr>
        <w:rPr>
          <w:rFonts w:hint="default"/>
          <w:lang w:val="en-US"/>
        </w:rPr>
      </w:pPr>
      <w:r>
        <w:rPr>
          <w:rFonts w:hint="default"/>
          <w:lang w:val="en-US"/>
        </w:rPr>
        <w:t>go get github.com/jackc/pgx/v4</w:t>
      </w:r>
    </w:p>
    <w:p>
      <w:pPr>
        <w:rPr>
          <w:rFonts w:hint="default"/>
          <w:lang w:val="en-US"/>
        </w:rPr>
      </w:pPr>
      <w:r>
        <w:rPr>
          <w:rFonts w:hint="default"/>
          <w:lang w:val="en-US"/>
        </w:rPr>
        <w:t>go get github.com/jackc/pgx/v4/stdlib</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is good for the session log?</w:t>
      </w:r>
    </w:p>
    <w:p>
      <w:pPr>
        <w:rPr>
          <w:rFonts w:hint="default"/>
          <w:lang w:val="en-US"/>
        </w:rPr>
      </w:pPr>
      <w:r>
        <w:rPr>
          <w:rFonts w:hint="default"/>
          <w:lang w:val="en-US"/>
        </w:rPr>
        <w:t>go get github.com/alexedwards/scs/v2</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is good for the session log storage?</w:t>
      </w:r>
    </w:p>
    <w:p>
      <w:pPr>
        <w:rPr>
          <w:rFonts w:hint="default"/>
          <w:lang w:val="en-US"/>
        </w:rPr>
      </w:pPr>
      <w:r>
        <w:rPr>
          <w:rFonts w:hint="default"/>
          <w:lang w:val="en-US"/>
        </w:rPr>
        <w:t>Reddis databse is good</w:t>
      </w:r>
    </w:p>
    <w:p>
      <w:pPr>
        <w:rPr>
          <w:rFonts w:hint="default"/>
          <w:lang w:val="en-US"/>
        </w:rPr>
      </w:pPr>
      <w:r>
        <w:rPr>
          <w:rFonts w:hint="default"/>
          <w:lang w:val="en-US"/>
        </w:rPr>
        <w:t>go get github.com/alexedwards/scs/redisstore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router is good for the golang?</w:t>
      </w:r>
    </w:p>
    <w:p>
      <w:pPr>
        <w:rPr>
          <w:rFonts w:hint="default"/>
          <w:lang w:val="en-US"/>
        </w:rPr>
      </w:pPr>
      <w:r>
        <w:rPr>
          <w:rFonts w:hint="default"/>
          <w:lang w:val="en-US"/>
        </w:rPr>
        <w:t>chi router is really good</w:t>
      </w:r>
    </w:p>
    <w:p>
      <w:pPr>
        <w:rPr>
          <w:rFonts w:hint="default"/>
          <w:lang w:val="en-US"/>
        </w:rPr>
      </w:pPr>
      <w:r>
        <w:rPr>
          <w:rFonts w:hint="default"/>
          <w:lang w:val="en-US"/>
        </w:rPr>
        <w:t>go get github.com/go-chi/chi/v5</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os good for the middleware?</w:t>
      </w:r>
    </w:p>
    <w:p>
      <w:pPr>
        <w:rPr>
          <w:rFonts w:hint="default"/>
          <w:lang w:val="en-US"/>
        </w:rPr>
      </w:pPr>
      <w:r>
        <w:rPr>
          <w:rFonts w:hint="default"/>
          <w:lang w:val="en-US"/>
        </w:rPr>
        <w:t>go get github.com/go-chi/chi/v5</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is use of middleware?</w:t>
      </w:r>
    </w:p>
    <w:p>
      <w:pPr>
        <w:rPr>
          <w:rFonts w:hint="default"/>
          <w:lang w:val="en-US"/>
        </w:rPr>
      </w:pPr>
      <w:r>
        <w:rPr>
          <w:rFonts w:hint="default"/>
          <w:lang w:val="en-US"/>
        </w:rPr>
        <w:t>Here are some common use cases for middleware in Go:</w:t>
      </w:r>
    </w:p>
    <w:p>
      <w:pPr>
        <w:rPr>
          <w:rFonts w:hint="default"/>
          <w:lang w:val="en-US"/>
        </w:rPr>
      </w:pPr>
    </w:p>
    <w:p>
      <w:pPr>
        <w:rPr>
          <w:rFonts w:hint="default"/>
          <w:lang w:val="en-US"/>
        </w:rPr>
      </w:pPr>
      <w:r>
        <w:rPr>
          <w:rFonts w:hint="default"/>
          <w:lang w:val="en-US"/>
        </w:rPr>
        <w:t>Logging: Middleware can log incoming requests, including their method, URL, headers, and request body. This can be useful for debugging and performance monitoring.</w:t>
      </w:r>
    </w:p>
    <w:p>
      <w:pPr>
        <w:rPr>
          <w:rFonts w:hint="default"/>
          <w:lang w:val="en-US"/>
        </w:rPr>
      </w:pPr>
    </w:p>
    <w:p>
      <w:pPr>
        <w:rPr>
          <w:rFonts w:hint="default"/>
          <w:lang w:val="en-US"/>
        </w:rPr>
      </w:pPr>
      <w:r>
        <w:rPr>
          <w:rFonts w:hint="default"/>
          <w:lang w:val="en-US"/>
        </w:rPr>
        <w:t>Authentication and authorization: Middleware can check for valid authentication credentials and permissions before allowing a request to be handled. This can help protect your application from unauthorized access.</w:t>
      </w:r>
    </w:p>
    <w:p>
      <w:pPr>
        <w:rPr>
          <w:rFonts w:hint="default"/>
          <w:lang w:val="en-US"/>
        </w:rPr>
      </w:pPr>
    </w:p>
    <w:p>
      <w:pPr>
        <w:rPr>
          <w:rFonts w:hint="default"/>
          <w:lang w:val="en-US"/>
        </w:rPr>
      </w:pPr>
      <w:r>
        <w:rPr>
          <w:rFonts w:hint="default"/>
          <w:lang w:val="en-US"/>
        </w:rPr>
        <w:t>Error handling: Middleware can catch and handle errors that occur during request processing. This can help provide more informative error messages to clients and make your application more robust.</w:t>
      </w:r>
    </w:p>
    <w:p>
      <w:pPr>
        <w:rPr>
          <w:rFonts w:hint="default"/>
          <w:lang w:val="en-US"/>
        </w:rPr>
      </w:pPr>
    </w:p>
    <w:p>
      <w:pPr>
        <w:rPr>
          <w:rFonts w:hint="default"/>
          <w:lang w:val="en-US"/>
        </w:rPr>
      </w:pPr>
      <w:r>
        <w:rPr>
          <w:rFonts w:hint="default"/>
          <w:lang w:val="en-US"/>
        </w:rPr>
        <w:t>Caching: Middleware can cache the response of a handler function, which can help reduce response times and improve the performance of your application.</w:t>
      </w:r>
    </w:p>
    <w:p>
      <w:pPr>
        <w:rPr>
          <w:rFonts w:hint="default"/>
          <w:lang w:val="en-US"/>
        </w:rPr>
      </w:pPr>
    </w:p>
    <w:p>
      <w:pPr>
        <w:rPr>
          <w:rFonts w:hint="default"/>
          <w:lang w:val="en-US"/>
        </w:rPr>
      </w:pPr>
      <w:r>
        <w:rPr>
          <w:rFonts w:hint="default"/>
          <w:lang w:val="en-US"/>
        </w:rPr>
        <w:t>Rate limiting: Middleware can limit the rate of incoming requests to prevent overloading the server or APIs. This can help prevent denial of service attacks and improve overall system stability.</w:t>
      </w:r>
    </w:p>
    <w:p>
      <w:pPr>
        <w:rPr>
          <w:rFonts w:hint="default"/>
          <w:lang w:val="en-US"/>
        </w:rPr>
      </w:pPr>
      <w:r>
        <w:rPr>
          <w:rFonts w:hint="default"/>
          <w:lang w:val="en-US"/>
        </w:rPr>
        <w:t>With the help of chi mux below thngs we can do.</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Layout w:type="autofit"/>
        <w:tblCellMar>
          <w:top w:w="15" w:type="dxa"/>
          <w:left w:w="15" w:type="dxa"/>
          <w:bottom w:w="15" w:type="dxa"/>
          <w:right w:w="15" w:type="dxa"/>
        </w:tblCellMar>
      </w:tblPr>
      <w:tblGrid>
        <w:gridCol w:w="2558"/>
        <w:gridCol w:w="68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rPr>
          <w:tblHeader/>
        </w:trPr>
        <w:tc>
          <w:tcPr>
            <w:tcW w:w="0" w:type="auto"/>
            <w:tcBorders>
              <w:top w:val="single" w:color="4F81BD" w:sz="8" w:space="0"/>
              <w:left w:val="single" w:color="4F81BD" w:sz="8" w:space="0"/>
              <w:bottom w:val="single" w:color="FFFFFF" w:sz="18" w:space="0"/>
              <w:right w:val="single" w:color="4F81BD" w:sz="8" w:space="0"/>
            </w:tcBorders>
            <w:shd w:val="clear" w:color="auto" w:fill="4F81BD"/>
            <w:tcMar>
              <w:top w:w="72" w:type="dxa"/>
              <w:left w:w="156" w:type="dxa"/>
              <w:bottom w:w="72" w:type="dxa"/>
              <w:right w:w="156" w:type="dxa"/>
            </w:tcMar>
            <w:vAlign w:val="center"/>
          </w:tcPr>
          <w:p>
            <w:pPr>
              <w:keepNext w:val="0"/>
              <w:keepLines w:val="0"/>
              <w:widowControl/>
              <w:suppressLineNumbers w:val="0"/>
              <w:jc w:val="center"/>
              <w:rPr>
                <w:rFonts w:hint="default" w:ascii="Arial" w:hAnsi="Arial" w:eastAsia="Segoe UI" w:cs="Arial"/>
                <w:b/>
                <w:bCs/>
                <w:i w:val="0"/>
                <w:iCs w:val="0"/>
                <w:caps w:val="0"/>
                <w:color w:val="FFFFFF"/>
                <w:spacing w:val="0"/>
                <w:sz w:val="20"/>
                <w:szCs w:val="20"/>
              </w:rPr>
            </w:pPr>
            <w:r>
              <w:rPr>
                <w:rFonts w:hint="default" w:ascii="Arial" w:hAnsi="Arial" w:eastAsia="Segoe UI" w:cs="Arial"/>
                <w:b/>
                <w:bCs/>
                <w:i w:val="0"/>
                <w:iCs w:val="0"/>
                <w:caps w:val="0"/>
                <w:color w:val="FFFFFF"/>
                <w:spacing w:val="0"/>
                <w:kern w:val="0"/>
                <w:sz w:val="20"/>
                <w:szCs w:val="20"/>
                <w:bdr w:val="none" w:color="auto" w:sz="0" w:space="0"/>
                <w:lang w:val="en-US" w:eastAsia="zh-CN" w:bidi="ar"/>
              </w:rPr>
              <w:t>chi/middleware Handler</w:t>
            </w:r>
          </w:p>
        </w:tc>
        <w:tc>
          <w:tcPr>
            <w:tcW w:w="0" w:type="auto"/>
            <w:tcBorders>
              <w:top w:val="single" w:color="4F81BD" w:sz="8" w:space="0"/>
              <w:left w:val="single" w:color="4F81BD" w:sz="8" w:space="0"/>
              <w:bottom w:val="single" w:color="FFFFFF" w:sz="18" w:space="0"/>
              <w:right w:val="single" w:color="4F81BD" w:sz="8" w:space="0"/>
            </w:tcBorders>
            <w:shd w:val="clear" w:color="auto" w:fill="4F81BD"/>
            <w:tcMar>
              <w:top w:w="72" w:type="dxa"/>
              <w:left w:w="156" w:type="dxa"/>
              <w:bottom w:w="72" w:type="dxa"/>
              <w:right w:w="156" w:type="dxa"/>
            </w:tcMar>
            <w:vAlign w:val="center"/>
          </w:tcPr>
          <w:p>
            <w:pPr>
              <w:keepNext w:val="0"/>
              <w:keepLines w:val="0"/>
              <w:widowControl/>
              <w:suppressLineNumbers w:val="0"/>
              <w:jc w:val="center"/>
              <w:rPr>
                <w:rFonts w:hint="default" w:ascii="Arial" w:hAnsi="Arial" w:eastAsia="Segoe UI" w:cs="Arial"/>
                <w:b/>
                <w:bCs/>
                <w:i w:val="0"/>
                <w:iCs w:val="0"/>
                <w:caps w:val="0"/>
                <w:color w:val="FFFFFF"/>
                <w:spacing w:val="0"/>
                <w:sz w:val="20"/>
                <w:szCs w:val="20"/>
              </w:rPr>
            </w:pPr>
            <w:r>
              <w:rPr>
                <w:rFonts w:hint="default" w:ascii="Arial" w:hAnsi="Arial" w:eastAsia="Segoe UI" w:cs="Arial"/>
                <w:b/>
                <w:bCs/>
                <w:i w:val="0"/>
                <w:iCs w:val="0"/>
                <w:caps w:val="0"/>
                <w:color w:val="FFFFFF"/>
                <w:spacing w:val="0"/>
                <w:kern w:val="0"/>
                <w:sz w:val="20"/>
                <w:szCs w:val="20"/>
                <w:bdr w:val="none" w:color="auto" w:sz="0" w:space="0"/>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FFFFFF" w:sz="1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begin"/>
            </w:r>
            <w:r>
              <w:rPr>
                <w:rFonts w:hint="default" w:ascii="Arial" w:hAnsi="Arial" w:eastAsia="Segoe UI" w:cs="Arial"/>
                <w:i w:val="0"/>
                <w:iCs w:val="0"/>
                <w:caps w:val="0"/>
                <w:color w:val="000000"/>
                <w:spacing w:val="0"/>
                <w:kern w:val="0"/>
                <w:sz w:val="20"/>
                <w:szCs w:val="20"/>
                <w:u w:val="none"/>
                <w:bdr w:val="none" w:color="auto" w:sz="0" w:space="0"/>
                <w:lang w:val="en-US" w:eastAsia="zh-CN" w:bidi="ar"/>
              </w:rPr>
              <w:instrText xml:space="preserve"> HYPERLINK "https://pkg.go.dev/github.com/go-chi/chi/middleware" \l "AllowContentEncoding" </w:instrText>
            </w: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separate"/>
            </w:r>
            <w:r>
              <w:rPr>
                <w:rStyle w:val="15"/>
                <w:rFonts w:hint="default" w:ascii="Arial" w:hAnsi="Arial" w:eastAsia="Segoe UI" w:cs="Arial"/>
                <w:i w:val="0"/>
                <w:iCs w:val="0"/>
                <w:caps w:val="0"/>
                <w:color w:val="000000"/>
                <w:spacing w:val="0"/>
                <w:sz w:val="20"/>
                <w:szCs w:val="20"/>
                <w:u w:val="none"/>
                <w:bdr w:val="none" w:color="auto" w:sz="0" w:space="0"/>
              </w:rPr>
              <w:t>AllowContentEncoding</w:t>
            </w: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end"/>
            </w:r>
          </w:p>
        </w:tc>
        <w:tc>
          <w:tcPr>
            <w:tcW w:w="0" w:type="auto"/>
            <w:tcBorders>
              <w:top w:val="single" w:color="FFFFFF" w:sz="1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bdr w:val="none" w:color="auto" w:sz="0" w:space="0"/>
                <w:lang w:val="en-US" w:eastAsia="zh-CN" w:bidi="ar"/>
              </w:rPr>
              <w:t>Enforces a whitelist of request Content-Encoding headers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begin"/>
            </w:r>
            <w:r>
              <w:rPr>
                <w:rFonts w:hint="default" w:ascii="Arial" w:hAnsi="Arial" w:eastAsia="Segoe UI" w:cs="Arial"/>
                <w:i w:val="0"/>
                <w:iCs w:val="0"/>
                <w:caps w:val="0"/>
                <w:color w:val="000000"/>
                <w:spacing w:val="0"/>
                <w:kern w:val="0"/>
                <w:sz w:val="20"/>
                <w:szCs w:val="20"/>
                <w:u w:val="none"/>
                <w:bdr w:val="none" w:color="auto" w:sz="0" w:space="0"/>
                <w:lang w:val="en-US" w:eastAsia="zh-CN" w:bidi="ar"/>
              </w:rPr>
              <w:instrText xml:space="preserve"> HYPERLINK "https://pkg.go.dev/github.com/go-chi/chi/middleware" \l "AllowContentType" </w:instrText>
            </w: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separate"/>
            </w:r>
            <w:r>
              <w:rPr>
                <w:rStyle w:val="15"/>
                <w:rFonts w:hint="default" w:ascii="Arial" w:hAnsi="Arial" w:eastAsia="Segoe UI" w:cs="Arial"/>
                <w:i w:val="0"/>
                <w:iCs w:val="0"/>
                <w:caps w:val="0"/>
                <w:color w:val="000000"/>
                <w:spacing w:val="0"/>
                <w:sz w:val="20"/>
                <w:szCs w:val="20"/>
                <w:u w:val="none"/>
                <w:bdr w:val="none" w:color="auto" w:sz="0" w:space="0"/>
              </w:rPr>
              <w:t>AllowContentType</w:t>
            </w: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bdr w:val="none" w:color="auto" w:sz="0" w:space="0"/>
                <w:lang w:val="en-US" w:eastAsia="zh-CN" w:bidi="ar"/>
              </w:rPr>
              <w:t>Explicit whitelist of accepted request Content-Types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begin"/>
            </w:r>
            <w:r>
              <w:rPr>
                <w:rFonts w:hint="default" w:ascii="Arial" w:hAnsi="Arial" w:eastAsia="Segoe UI" w:cs="Arial"/>
                <w:i w:val="0"/>
                <w:iCs w:val="0"/>
                <w:caps w:val="0"/>
                <w:color w:val="000000"/>
                <w:spacing w:val="0"/>
                <w:kern w:val="0"/>
                <w:sz w:val="20"/>
                <w:szCs w:val="20"/>
                <w:u w:val="none"/>
                <w:bdr w:val="none" w:color="auto" w:sz="0" w:space="0"/>
                <w:lang w:val="en-US" w:eastAsia="zh-CN" w:bidi="ar"/>
              </w:rPr>
              <w:instrText xml:space="preserve"> HYPERLINK "https://pkg.go.dev/github.com/go-chi/chi/middleware" \l "BasicAuth" </w:instrText>
            </w: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separate"/>
            </w:r>
            <w:r>
              <w:rPr>
                <w:rStyle w:val="15"/>
                <w:rFonts w:hint="default" w:ascii="Arial" w:hAnsi="Arial" w:eastAsia="Segoe UI" w:cs="Arial"/>
                <w:i w:val="0"/>
                <w:iCs w:val="0"/>
                <w:caps w:val="0"/>
                <w:color w:val="000000"/>
                <w:spacing w:val="0"/>
                <w:sz w:val="20"/>
                <w:szCs w:val="20"/>
                <w:u w:val="none"/>
                <w:bdr w:val="none" w:color="auto" w:sz="0" w:space="0"/>
              </w:rPr>
              <w:t>BasicAuth</w:t>
            </w: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bdr w:val="none" w:color="auto" w:sz="0" w:space="0"/>
                <w:lang w:val="en-US" w:eastAsia="zh-CN" w:bidi="ar"/>
              </w:rPr>
              <w:t>Basic HTTP authentication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begin"/>
            </w:r>
            <w:r>
              <w:rPr>
                <w:rFonts w:hint="default" w:ascii="Arial" w:hAnsi="Arial" w:eastAsia="Segoe UI" w:cs="Arial"/>
                <w:i w:val="0"/>
                <w:iCs w:val="0"/>
                <w:caps w:val="0"/>
                <w:color w:val="000000"/>
                <w:spacing w:val="0"/>
                <w:kern w:val="0"/>
                <w:sz w:val="20"/>
                <w:szCs w:val="20"/>
                <w:u w:val="none"/>
                <w:bdr w:val="none" w:color="auto" w:sz="0" w:space="0"/>
                <w:lang w:val="en-US" w:eastAsia="zh-CN" w:bidi="ar"/>
              </w:rPr>
              <w:instrText xml:space="preserve"> HYPERLINK "https://pkg.go.dev/github.com/go-chi/chi/middleware" \l "Compress" </w:instrText>
            </w: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separate"/>
            </w:r>
            <w:r>
              <w:rPr>
                <w:rStyle w:val="15"/>
                <w:rFonts w:hint="default" w:ascii="Arial" w:hAnsi="Arial" w:eastAsia="Segoe UI" w:cs="Arial"/>
                <w:i w:val="0"/>
                <w:iCs w:val="0"/>
                <w:caps w:val="0"/>
                <w:color w:val="000000"/>
                <w:spacing w:val="0"/>
                <w:sz w:val="20"/>
                <w:szCs w:val="20"/>
                <w:u w:val="none"/>
                <w:bdr w:val="none" w:color="auto" w:sz="0" w:space="0"/>
              </w:rPr>
              <w:t>Compress</w:t>
            </w: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bdr w:val="none" w:color="auto" w:sz="0" w:space="0"/>
                <w:lang w:val="en-US" w:eastAsia="zh-CN" w:bidi="ar"/>
              </w:rPr>
              <w:t>Gzip compression for clients that accept compressed responses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begin"/>
            </w:r>
            <w:r>
              <w:rPr>
                <w:rFonts w:hint="default" w:ascii="Arial" w:hAnsi="Arial" w:eastAsia="Segoe UI" w:cs="Arial"/>
                <w:i w:val="0"/>
                <w:iCs w:val="0"/>
                <w:caps w:val="0"/>
                <w:color w:val="000000"/>
                <w:spacing w:val="0"/>
                <w:kern w:val="0"/>
                <w:sz w:val="20"/>
                <w:szCs w:val="20"/>
                <w:u w:val="none"/>
                <w:bdr w:val="none" w:color="auto" w:sz="0" w:space="0"/>
                <w:lang w:val="en-US" w:eastAsia="zh-CN" w:bidi="ar"/>
              </w:rPr>
              <w:instrText xml:space="preserve"> HYPERLINK "https://pkg.go.dev/github.com/go-chi/chi/middleware" \l "ContentCharset" </w:instrText>
            </w: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separate"/>
            </w:r>
            <w:r>
              <w:rPr>
                <w:rStyle w:val="15"/>
                <w:rFonts w:hint="default" w:ascii="Arial" w:hAnsi="Arial" w:eastAsia="Segoe UI" w:cs="Arial"/>
                <w:i w:val="0"/>
                <w:iCs w:val="0"/>
                <w:caps w:val="0"/>
                <w:color w:val="000000"/>
                <w:spacing w:val="0"/>
                <w:sz w:val="20"/>
                <w:szCs w:val="20"/>
                <w:u w:val="none"/>
                <w:bdr w:val="none" w:color="auto" w:sz="0" w:space="0"/>
              </w:rPr>
              <w:t>ContentCharset</w:t>
            </w: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bdr w:val="none" w:color="auto" w:sz="0" w:space="0"/>
                <w:lang w:val="en-US" w:eastAsia="zh-CN" w:bidi="ar"/>
              </w:rPr>
              <w:t>Ensure charset for Content-Type request headers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begin"/>
            </w:r>
            <w:r>
              <w:rPr>
                <w:rFonts w:hint="default" w:ascii="Arial" w:hAnsi="Arial" w:eastAsia="Segoe UI" w:cs="Arial"/>
                <w:i w:val="0"/>
                <w:iCs w:val="0"/>
                <w:caps w:val="0"/>
                <w:color w:val="000000"/>
                <w:spacing w:val="0"/>
                <w:kern w:val="0"/>
                <w:sz w:val="20"/>
                <w:szCs w:val="20"/>
                <w:u w:val="none"/>
                <w:bdr w:val="none" w:color="auto" w:sz="0" w:space="0"/>
                <w:lang w:val="en-US" w:eastAsia="zh-CN" w:bidi="ar"/>
              </w:rPr>
              <w:instrText xml:space="preserve"> HYPERLINK "https://pkg.go.dev/github.com/go-chi/chi/middleware" \l "CleanPath" </w:instrText>
            </w: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separate"/>
            </w:r>
            <w:r>
              <w:rPr>
                <w:rStyle w:val="15"/>
                <w:rFonts w:hint="default" w:ascii="Arial" w:hAnsi="Arial" w:eastAsia="Segoe UI" w:cs="Arial"/>
                <w:i w:val="0"/>
                <w:iCs w:val="0"/>
                <w:caps w:val="0"/>
                <w:color w:val="000000"/>
                <w:spacing w:val="0"/>
                <w:sz w:val="20"/>
                <w:szCs w:val="20"/>
                <w:u w:val="none"/>
                <w:bdr w:val="none" w:color="auto" w:sz="0" w:space="0"/>
              </w:rPr>
              <w:t>CleanPath</w:t>
            </w: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bdr w:val="none" w:color="auto" w:sz="0" w:space="0"/>
                <w:lang w:val="en-US" w:eastAsia="zh-CN" w:bidi="ar"/>
              </w:rPr>
              <w:t>Clean double slashes from request p</w:t>
            </w:r>
            <w:bookmarkStart w:id="12" w:name="_GoBack"/>
            <w:bookmarkEnd w:id="12"/>
            <w:r>
              <w:rPr>
                <w:rFonts w:hint="default" w:ascii="Arial" w:hAnsi="Arial" w:eastAsia="Segoe UI" w:cs="Arial"/>
                <w:i w:val="0"/>
                <w:iCs w:val="0"/>
                <w:caps w:val="0"/>
                <w:color w:val="000000"/>
                <w:spacing w:val="0"/>
                <w:kern w:val="0"/>
                <w:sz w:val="20"/>
                <w:szCs w:val="20"/>
                <w:bdr w:val="none" w:color="auto" w:sz="0" w:space="0"/>
                <w:lang w:val="en-US" w:eastAsia="zh-CN" w:bidi="ar"/>
              </w:rPr>
              <w:t>ath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begin"/>
            </w:r>
            <w:r>
              <w:rPr>
                <w:rFonts w:hint="default" w:ascii="Arial" w:hAnsi="Arial" w:eastAsia="Segoe UI" w:cs="Arial"/>
                <w:i w:val="0"/>
                <w:iCs w:val="0"/>
                <w:caps w:val="0"/>
                <w:color w:val="000000"/>
                <w:spacing w:val="0"/>
                <w:kern w:val="0"/>
                <w:sz w:val="20"/>
                <w:szCs w:val="20"/>
                <w:u w:val="none"/>
                <w:bdr w:val="none" w:color="auto" w:sz="0" w:space="0"/>
                <w:lang w:val="en-US" w:eastAsia="zh-CN" w:bidi="ar"/>
              </w:rPr>
              <w:instrText xml:space="preserve"> HYPERLINK "https://pkg.go.dev/github.com/go-chi/chi/middleware" \l "GetHead" </w:instrText>
            </w: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separate"/>
            </w:r>
            <w:r>
              <w:rPr>
                <w:rStyle w:val="15"/>
                <w:rFonts w:hint="default" w:ascii="Arial" w:hAnsi="Arial" w:eastAsia="Segoe UI" w:cs="Arial"/>
                <w:i w:val="0"/>
                <w:iCs w:val="0"/>
                <w:caps w:val="0"/>
                <w:color w:val="000000"/>
                <w:spacing w:val="0"/>
                <w:sz w:val="20"/>
                <w:szCs w:val="20"/>
                <w:u w:val="none"/>
                <w:bdr w:val="none" w:color="auto" w:sz="0" w:space="0"/>
              </w:rPr>
              <w:t>GetHead</w:t>
            </w: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bdr w:val="none" w:color="auto" w:sz="0" w:space="0"/>
                <w:lang w:val="en-US" w:eastAsia="zh-CN" w:bidi="ar"/>
              </w:rPr>
              <w:t>Automatically route undefined HEAD requests to GET handlers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begin"/>
            </w:r>
            <w:r>
              <w:rPr>
                <w:rFonts w:hint="default" w:ascii="Arial" w:hAnsi="Arial" w:eastAsia="Segoe UI" w:cs="Arial"/>
                <w:i w:val="0"/>
                <w:iCs w:val="0"/>
                <w:caps w:val="0"/>
                <w:color w:val="000000"/>
                <w:spacing w:val="0"/>
                <w:kern w:val="0"/>
                <w:sz w:val="20"/>
                <w:szCs w:val="20"/>
                <w:u w:val="none"/>
                <w:bdr w:val="none" w:color="auto" w:sz="0" w:space="0"/>
                <w:lang w:val="en-US" w:eastAsia="zh-CN" w:bidi="ar"/>
              </w:rPr>
              <w:instrText xml:space="preserve"> HYPERLINK "https://pkg.go.dev/github.com/go-chi/chi/middleware" \l "Heartbeat" </w:instrText>
            </w: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separate"/>
            </w:r>
            <w:r>
              <w:rPr>
                <w:rStyle w:val="15"/>
                <w:rFonts w:hint="default" w:ascii="Arial" w:hAnsi="Arial" w:eastAsia="Segoe UI" w:cs="Arial"/>
                <w:i w:val="0"/>
                <w:iCs w:val="0"/>
                <w:caps w:val="0"/>
                <w:color w:val="000000"/>
                <w:spacing w:val="0"/>
                <w:sz w:val="20"/>
                <w:szCs w:val="20"/>
                <w:u w:val="none"/>
                <w:bdr w:val="none" w:color="auto" w:sz="0" w:space="0"/>
              </w:rPr>
              <w:t>Heartbeat</w:t>
            </w: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bdr w:val="none" w:color="auto" w:sz="0" w:space="0"/>
                <w:lang w:val="en-US" w:eastAsia="zh-CN" w:bidi="ar"/>
              </w:rPr>
              <w:t>Monitoring endpoint to check the servers pulse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begin"/>
            </w:r>
            <w:r>
              <w:rPr>
                <w:rFonts w:hint="default" w:ascii="Arial" w:hAnsi="Arial" w:eastAsia="Segoe UI" w:cs="Arial"/>
                <w:i w:val="0"/>
                <w:iCs w:val="0"/>
                <w:caps w:val="0"/>
                <w:color w:val="000000"/>
                <w:spacing w:val="0"/>
                <w:kern w:val="0"/>
                <w:sz w:val="20"/>
                <w:szCs w:val="20"/>
                <w:u w:val="none"/>
                <w:bdr w:val="none" w:color="auto" w:sz="0" w:space="0"/>
                <w:lang w:val="en-US" w:eastAsia="zh-CN" w:bidi="ar"/>
              </w:rPr>
              <w:instrText xml:space="preserve"> HYPERLINK "https://pkg.go.dev/github.com/go-chi/chi/middleware" \l "Logger" </w:instrText>
            </w: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separate"/>
            </w:r>
            <w:r>
              <w:rPr>
                <w:rStyle w:val="15"/>
                <w:rFonts w:hint="default" w:ascii="Arial" w:hAnsi="Arial" w:eastAsia="Segoe UI" w:cs="Arial"/>
                <w:i w:val="0"/>
                <w:iCs w:val="0"/>
                <w:caps w:val="0"/>
                <w:color w:val="000000"/>
                <w:spacing w:val="0"/>
                <w:sz w:val="20"/>
                <w:szCs w:val="20"/>
                <w:u w:val="none"/>
                <w:bdr w:val="none" w:color="auto" w:sz="0" w:space="0"/>
              </w:rPr>
              <w:t>Logger</w:t>
            </w: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bdr w:val="none" w:color="auto" w:sz="0" w:space="0"/>
                <w:lang w:val="en-US" w:eastAsia="zh-CN" w:bidi="ar"/>
              </w:rPr>
              <w:t>Logs the start and end of each request with the elapsed processing 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begin"/>
            </w:r>
            <w:r>
              <w:rPr>
                <w:rFonts w:hint="default" w:ascii="Arial" w:hAnsi="Arial" w:eastAsia="Segoe UI" w:cs="Arial"/>
                <w:i w:val="0"/>
                <w:iCs w:val="0"/>
                <w:caps w:val="0"/>
                <w:color w:val="000000"/>
                <w:spacing w:val="0"/>
                <w:kern w:val="0"/>
                <w:sz w:val="20"/>
                <w:szCs w:val="20"/>
                <w:u w:val="none"/>
                <w:bdr w:val="none" w:color="auto" w:sz="0" w:space="0"/>
                <w:lang w:val="en-US" w:eastAsia="zh-CN" w:bidi="ar"/>
              </w:rPr>
              <w:instrText xml:space="preserve"> HYPERLINK "https://pkg.go.dev/github.com/go-chi/chi/middleware" \l "NoCache" </w:instrText>
            </w: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separate"/>
            </w:r>
            <w:r>
              <w:rPr>
                <w:rStyle w:val="15"/>
                <w:rFonts w:hint="default" w:ascii="Arial" w:hAnsi="Arial" w:eastAsia="Segoe UI" w:cs="Arial"/>
                <w:i w:val="0"/>
                <w:iCs w:val="0"/>
                <w:caps w:val="0"/>
                <w:color w:val="000000"/>
                <w:spacing w:val="0"/>
                <w:sz w:val="20"/>
                <w:szCs w:val="20"/>
                <w:u w:val="none"/>
                <w:bdr w:val="none" w:color="auto" w:sz="0" w:space="0"/>
              </w:rPr>
              <w:t>NoCache</w:t>
            </w: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bdr w:val="none" w:color="auto" w:sz="0" w:space="0"/>
                <w:lang w:val="en-US" w:eastAsia="zh-CN" w:bidi="ar"/>
              </w:rPr>
              <w:t>Sets response headers to prevent clients from caching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begin"/>
            </w:r>
            <w:r>
              <w:rPr>
                <w:rFonts w:hint="default" w:ascii="Arial" w:hAnsi="Arial" w:eastAsia="Segoe UI" w:cs="Arial"/>
                <w:i w:val="0"/>
                <w:iCs w:val="0"/>
                <w:caps w:val="0"/>
                <w:color w:val="000000"/>
                <w:spacing w:val="0"/>
                <w:kern w:val="0"/>
                <w:sz w:val="20"/>
                <w:szCs w:val="20"/>
                <w:u w:val="none"/>
                <w:bdr w:val="none" w:color="auto" w:sz="0" w:space="0"/>
                <w:lang w:val="en-US" w:eastAsia="zh-CN" w:bidi="ar"/>
              </w:rPr>
              <w:instrText xml:space="preserve"> HYPERLINK "https://pkg.go.dev/github.com/go-chi/chi/middleware" \l "Profiler" </w:instrText>
            </w: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separate"/>
            </w:r>
            <w:r>
              <w:rPr>
                <w:rStyle w:val="15"/>
                <w:rFonts w:hint="default" w:ascii="Arial" w:hAnsi="Arial" w:eastAsia="Segoe UI" w:cs="Arial"/>
                <w:i w:val="0"/>
                <w:iCs w:val="0"/>
                <w:caps w:val="0"/>
                <w:color w:val="000000"/>
                <w:spacing w:val="0"/>
                <w:sz w:val="20"/>
                <w:szCs w:val="20"/>
                <w:u w:val="none"/>
                <w:bdr w:val="none" w:color="auto" w:sz="0" w:space="0"/>
              </w:rPr>
              <w:t>Profiler</w:t>
            </w: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bdr w:val="none" w:color="auto" w:sz="0" w:space="0"/>
                <w:lang w:val="en-US" w:eastAsia="zh-CN" w:bidi="ar"/>
              </w:rPr>
              <w:t>Easily attach net/http/pprof to your routers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begin"/>
            </w:r>
            <w:r>
              <w:rPr>
                <w:rFonts w:hint="default" w:ascii="Arial" w:hAnsi="Arial" w:eastAsia="Segoe UI" w:cs="Arial"/>
                <w:i w:val="0"/>
                <w:iCs w:val="0"/>
                <w:caps w:val="0"/>
                <w:color w:val="000000"/>
                <w:spacing w:val="0"/>
                <w:kern w:val="0"/>
                <w:sz w:val="20"/>
                <w:szCs w:val="20"/>
                <w:u w:val="none"/>
                <w:bdr w:val="none" w:color="auto" w:sz="0" w:space="0"/>
                <w:lang w:val="en-US" w:eastAsia="zh-CN" w:bidi="ar"/>
              </w:rPr>
              <w:instrText xml:space="preserve"> HYPERLINK "https://pkg.go.dev/github.com/go-chi/chi/middleware" \l "RealIP" </w:instrText>
            </w: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separate"/>
            </w:r>
            <w:r>
              <w:rPr>
                <w:rStyle w:val="15"/>
                <w:rFonts w:hint="default" w:ascii="Arial" w:hAnsi="Arial" w:eastAsia="Segoe UI" w:cs="Arial"/>
                <w:i w:val="0"/>
                <w:iCs w:val="0"/>
                <w:caps w:val="0"/>
                <w:color w:val="000000"/>
                <w:spacing w:val="0"/>
                <w:sz w:val="20"/>
                <w:szCs w:val="20"/>
                <w:u w:val="none"/>
                <w:bdr w:val="none" w:color="auto" w:sz="0" w:space="0"/>
              </w:rPr>
              <w:t>RealIP</w:t>
            </w: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bdr w:val="none" w:color="auto" w:sz="0" w:space="0"/>
                <w:lang w:val="en-US" w:eastAsia="zh-CN" w:bidi="ar"/>
              </w:rPr>
              <w:t>Sets a http.Request's RemoteAddr to either X-Real-IP or X-Forwarded-For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begin"/>
            </w:r>
            <w:r>
              <w:rPr>
                <w:rFonts w:hint="default" w:ascii="Arial" w:hAnsi="Arial" w:eastAsia="Segoe UI" w:cs="Arial"/>
                <w:i w:val="0"/>
                <w:iCs w:val="0"/>
                <w:caps w:val="0"/>
                <w:color w:val="000000"/>
                <w:spacing w:val="0"/>
                <w:kern w:val="0"/>
                <w:sz w:val="20"/>
                <w:szCs w:val="20"/>
                <w:u w:val="none"/>
                <w:bdr w:val="none" w:color="auto" w:sz="0" w:space="0"/>
                <w:lang w:val="en-US" w:eastAsia="zh-CN" w:bidi="ar"/>
              </w:rPr>
              <w:instrText xml:space="preserve"> HYPERLINK "https://pkg.go.dev/github.com/go-chi/chi/middleware" \l "Recoverer" </w:instrText>
            </w: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separate"/>
            </w:r>
            <w:r>
              <w:rPr>
                <w:rStyle w:val="15"/>
                <w:rFonts w:hint="default" w:ascii="Arial" w:hAnsi="Arial" w:eastAsia="Segoe UI" w:cs="Arial"/>
                <w:i w:val="0"/>
                <w:iCs w:val="0"/>
                <w:caps w:val="0"/>
                <w:color w:val="000000"/>
                <w:spacing w:val="0"/>
                <w:sz w:val="20"/>
                <w:szCs w:val="20"/>
                <w:u w:val="none"/>
                <w:bdr w:val="none" w:color="auto" w:sz="0" w:space="0"/>
              </w:rPr>
              <w:t>Recoverer</w:t>
            </w: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bdr w:val="none" w:color="auto" w:sz="0" w:space="0"/>
                <w:lang w:val="en-US" w:eastAsia="zh-CN" w:bidi="ar"/>
              </w:rPr>
              <w:t>Gracefully absorb panics and prints the stack trace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begin"/>
            </w:r>
            <w:r>
              <w:rPr>
                <w:rFonts w:hint="default" w:ascii="Arial" w:hAnsi="Arial" w:eastAsia="Segoe UI" w:cs="Arial"/>
                <w:i w:val="0"/>
                <w:iCs w:val="0"/>
                <w:caps w:val="0"/>
                <w:color w:val="000000"/>
                <w:spacing w:val="0"/>
                <w:kern w:val="0"/>
                <w:sz w:val="20"/>
                <w:szCs w:val="20"/>
                <w:u w:val="none"/>
                <w:bdr w:val="none" w:color="auto" w:sz="0" w:space="0"/>
                <w:lang w:val="en-US" w:eastAsia="zh-CN" w:bidi="ar"/>
              </w:rPr>
              <w:instrText xml:space="preserve"> HYPERLINK "https://pkg.go.dev/github.com/go-chi/chi/middleware" \l "RequestID" </w:instrText>
            </w: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separate"/>
            </w:r>
            <w:r>
              <w:rPr>
                <w:rStyle w:val="15"/>
                <w:rFonts w:hint="default" w:ascii="Arial" w:hAnsi="Arial" w:eastAsia="Segoe UI" w:cs="Arial"/>
                <w:i w:val="0"/>
                <w:iCs w:val="0"/>
                <w:caps w:val="0"/>
                <w:color w:val="000000"/>
                <w:spacing w:val="0"/>
                <w:sz w:val="20"/>
                <w:szCs w:val="20"/>
                <w:u w:val="none"/>
                <w:bdr w:val="none" w:color="auto" w:sz="0" w:space="0"/>
              </w:rPr>
              <w:t>RequestID</w:t>
            </w: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bdr w:val="none" w:color="auto" w:sz="0" w:space="0"/>
                <w:lang w:val="en-US" w:eastAsia="zh-CN" w:bidi="ar"/>
              </w:rPr>
              <w:t>Injects a request ID into the context of each request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begin"/>
            </w:r>
            <w:r>
              <w:rPr>
                <w:rFonts w:hint="default" w:ascii="Arial" w:hAnsi="Arial" w:eastAsia="Segoe UI" w:cs="Arial"/>
                <w:i w:val="0"/>
                <w:iCs w:val="0"/>
                <w:caps w:val="0"/>
                <w:color w:val="000000"/>
                <w:spacing w:val="0"/>
                <w:kern w:val="0"/>
                <w:sz w:val="20"/>
                <w:szCs w:val="20"/>
                <w:u w:val="none"/>
                <w:bdr w:val="none" w:color="auto" w:sz="0" w:space="0"/>
                <w:lang w:val="en-US" w:eastAsia="zh-CN" w:bidi="ar"/>
              </w:rPr>
              <w:instrText xml:space="preserve"> HYPERLINK "https://pkg.go.dev/github.com/go-chi/chi/middleware" \l "RedirectSlashes" </w:instrText>
            </w: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separate"/>
            </w:r>
            <w:r>
              <w:rPr>
                <w:rStyle w:val="15"/>
                <w:rFonts w:hint="default" w:ascii="Arial" w:hAnsi="Arial" w:eastAsia="Segoe UI" w:cs="Arial"/>
                <w:i w:val="0"/>
                <w:iCs w:val="0"/>
                <w:caps w:val="0"/>
                <w:color w:val="000000"/>
                <w:spacing w:val="0"/>
                <w:sz w:val="20"/>
                <w:szCs w:val="20"/>
                <w:u w:val="none"/>
                <w:bdr w:val="none" w:color="auto" w:sz="0" w:space="0"/>
              </w:rPr>
              <w:t>RedirectSlashes</w:t>
            </w: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bdr w:val="none" w:color="auto" w:sz="0" w:space="0"/>
                <w:lang w:val="en-US" w:eastAsia="zh-CN" w:bidi="ar"/>
              </w:rPr>
              <w:t>Redirect slashes on routing paths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begin"/>
            </w:r>
            <w:r>
              <w:rPr>
                <w:rFonts w:hint="default" w:ascii="Arial" w:hAnsi="Arial" w:eastAsia="Segoe UI" w:cs="Arial"/>
                <w:i w:val="0"/>
                <w:iCs w:val="0"/>
                <w:caps w:val="0"/>
                <w:color w:val="000000"/>
                <w:spacing w:val="0"/>
                <w:kern w:val="0"/>
                <w:sz w:val="20"/>
                <w:szCs w:val="20"/>
                <w:u w:val="none"/>
                <w:bdr w:val="none" w:color="auto" w:sz="0" w:space="0"/>
                <w:lang w:val="en-US" w:eastAsia="zh-CN" w:bidi="ar"/>
              </w:rPr>
              <w:instrText xml:space="preserve"> HYPERLINK "https://pkg.go.dev/github.com/go-chi/chi/middleware" \l "RouteHeaders" </w:instrText>
            </w: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separate"/>
            </w:r>
            <w:r>
              <w:rPr>
                <w:rStyle w:val="15"/>
                <w:rFonts w:hint="default" w:ascii="Arial" w:hAnsi="Arial" w:eastAsia="Segoe UI" w:cs="Arial"/>
                <w:i w:val="0"/>
                <w:iCs w:val="0"/>
                <w:caps w:val="0"/>
                <w:color w:val="000000"/>
                <w:spacing w:val="0"/>
                <w:sz w:val="20"/>
                <w:szCs w:val="20"/>
                <w:u w:val="none"/>
                <w:bdr w:val="none" w:color="auto" w:sz="0" w:space="0"/>
              </w:rPr>
              <w:t>RouteHeaders</w:t>
            </w: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bdr w:val="none" w:color="auto" w:sz="0" w:space="0"/>
                <w:lang w:val="en-US" w:eastAsia="zh-CN" w:bidi="ar"/>
              </w:rPr>
              <w:t>Route handling for request headers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begin"/>
            </w:r>
            <w:r>
              <w:rPr>
                <w:rFonts w:hint="default" w:ascii="Arial" w:hAnsi="Arial" w:eastAsia="Segoe UI" w:cs="Arial"/>
                <w:i w:val="0"/>
                <w:iCs w:val="0"/>
                <w:caps w:val="0"/>
                <w:color w:val="000000"/>
                <w:spacing w:val="0"/>
                <w:kern w:val="0"/>
                <w:sz w:val="20"/>
                <w:szCs w:val="20"/>
                <w:u w:val="none"/>
                <w:bdr w:val="none" w:color="auto" w:sz="0" w:space="0"/>
                <w:lang w:val="en-US" w:eastAsia="zh-CN" w:bidi="ar"/>
              </w:rPr>
              <w:instrText xml:space="preserve"> HYPERLINK "https://pkg.go.dev/github.com/go-chi/chi/middleware" \l "SetHeader" </w:instrText>
            </w: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separate"/>
            </w:r>
            <w:r>
              <w:rPr>
                <w:rStyle w:val="15"/>
                <w:rFonts w:hint="default" w:ascii="Arial" w:hAnsi="Arial" w:eastAsia="Segoe UI" w:cs="Arial"/>
                <w:i w:val="0"/>
                <w:iCs w:val="0"/>
                <w:caps w:val="0"/>
                <w:color w:val="000000"/>
                <w:spacing w:val="0"/>
                <w:sz w:val="20"/>
                <w:szCs w:val="20"/>
                <w:u w:val="none"/>
                <w:bdr w:val="none" w:color="auto" w:sz="0" w:space="0"/>
              </w:rPr>
              <w:t>SetHeader</w:t>
            </w: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bdr w:val="none" w:color="auto" w:sz="0" w:space="0"/>
                <w:lang w:val="en-US" w:eastAsia="zh-CN" w:bidi="ar"/>
              </w:rPr>
              <w:t>Short-hand middleware to set a response header key/value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begin"/>
            </w:r>
            <w:r>
              <w:rPr>
                <w:rFonts w:hint="default" w:ascii="Arial" w:hAnsi="Arial" w:eastAsia="Segoe UI" w:cs="Arial"/>
                <w:i w:val="0"/>
                <w:iCs w:val="0"/>
                <w:caps w:val="0"/>
                <w:color w:val="000000"/>
                <w:spacing w:val="0"/>
                <w:kern w:val="0"/>
                <w:sz w:val="20"/>
                <w:szCs w:val="20"/>
                <w:u w:val="none"/>
                <w:bdr w:val="none" w:color="auto" w:sz="0" w:space="0"/>
                <w:lang w:val="en-US" w:eastAsia="zh-CN" w:bidi="ar"/>
              </w:rPr>
              <w:instrText xml:space="preserve"> HYPERLINK "https://pkg.go.dev/github.com/go-chi/chi/middleware" \l "StripSlashes" </w:instrText>
            </w: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separate"/>
            </w:r>
            <w:r>
              <w:rPr>
                <w:rStyle w:val="15"/>
                <w:rFonts w:hint="default" w:ascii="Arial" w:hAnsi="Arial" w:eastAsia="Segoe UI" w:cs="Arial"/>
                <w:i w:val="0"/>
                <w:iCs w:val="0"/>
                <w:caps w:val="0"/>
                <w:color w:val="000000"/>
                <w:spacing w:val="0"/>
                <w:sz w:val="20"/>
                <w:szCs w:val="20"/>
                <w:u w:val="none"/>
                <w:bdr w:val="none" w:color="auto" w:sz="0" w:space="0"/>
              </w:rPr>
              <w:t>StripSlashes</w:t>
            </w: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bdr w:val="none" w:color="auto" w:sz="0" w:space="0"/>
                <w:lang w:val="en-US" w:eastAsia="zh-CN" w:bidi="ar"/>
              </w:rPr>
              <w:t>Strip slashes on routing paths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begin"/>
            </w:r>
            <w:r>
              <w:rPr>
                <w:rFonts w:hint="default" w:ascii="Arial" w:hAnsi="Arial" w:eastAsia="Segoe UI" w:cs="Arial"/>
                <w:i w:val="0"/>
                <w:iCs w:val="0"/>
                <w:caps w:val="0"/>
                <w:color w:val="000000"/>
                <w:spacing w:val="0"/>
                <w:kern w:val="0"/>
                <w:sz w:val="20"/>
                <w:szCs w:val="20"/>
                <w:u w:val="none"/>
                <w:bdr w:val="none" w:color="auto" w:sz="0" w:space="0"/>
                <w:lang w:val="en-US" w:eastAsia="zh-CN" w:bidi="ar"/>
              </w:rPr>
              <w:instrText xml:space="preserve"> HYPERLINK "https://pkg.go.dev/github.com/go-chi/chi/middleware" \l "Throttle" </w:instrText>
            </w: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separate"/>
            </w:r>
            <w:r>
              <w:rPr>
                <w:rStyle w:val="15"/>
                <w:rFonts w:hint="default" w:ascii="Arial" w:hAnsi="Arial" w:eastAsia="Segoe UI" w:cs="Arial"/>
                <w:i w:val="0"/>
                <w:iCs w:val="0"/>
                <w:caps w:val="0"/>
                <w:color w:val="000000"/>
                <w:spacing w:val="0"/>
                <w:sz w:val="20"/>
                <w:szCs w:val="20"/>
                <w:u w:val="none"/>
                <w:bdr w:val="none" w:color="auto" w:sz="0" w:space="0"/>
              </w:rPr>
              <w:t>Throttle</w:t>
            </w: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bdr w:val="none" w:color="auto" w:sz="0" w:space="0"/>
                <w:lang w:val="en-US" w:eastAsia="zh-CN" w:bidi="ar"/>
              </w:rPr>
              <w:t>Puts a ceiling on the number of concurrent requests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begin"/>
            </w:r>
            <w:r>
              <w:rPr>
                <w:rFonts w:hint="default" w:ascii="Arial" w:hAnsi="Arial" w:eastAsia="Segoe UI" w:cs="Arial"/>
                <w:i w:val="0"/>
                <w:iCs w:val="0"/>
                <w:caps w:val="0"/>
                <w:color w:val="000000"/>
                <w:spacing w:val="0"/>
                <w:kern w:val="0"/>
                <w:sz w:val="20"/>
                <w:szCs w:val="20"/>
                <w:u w:val="none"/>
                <w:bdr w:val="none" w:color="auto" w:sz="0" w:space="0"/>
                <w:lang w:val="en-US" w:eastAsia="zh-CN" w:bidi="ar"/>
              </w:rPr>
              <w:instrText xml:space="preserve"> HYPERLINK "https://pkg.go.dev/github.com/go-chi/chi/middleware" \l "Timeout" </w:instrText>
            </w: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separate"/>
            </w:r>
            <w:r>
              <w:rPr>
                <w:rStyle w:val="15"/>
                <w:rFonts w:hint="default" w:ascii="Arial" w:hAnsi="Arial" w:eastAsia="Segoe UI" w:cs="Arial"/>
                <w:i w:val="0"/>
                <w:iCs w:val="0"/>
                <w:caps w:val="0"/>
                <w:color w:val="000000"/>
                <w:spacing w:val="0"/>
                <w:sz w:val="20"/>
                <w:szCs w:val="20"/>
                <w:u w:val="none"/>
                <w:bdr w:val="none" w:color="auto" w:sz="0" w:space="0"/>
              </w:rPr>
              <w:t>Timeout</w:t>
            </w: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bdr w:val="none" w:color="auto" w:sz="0" w:space="0"/>
                <w:lang w:val="en-US" w:eastAsia="zh-CN" w:bidi="ar"/>
              </w:rPr>
              <w:t>Signals to the request context when the timeout deadline is reached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begin"/>
            </w:r>
            <w:r>
              <w:rPr>
                <w:rFonts w:hint="default" w:ascii="Arial" w:hAnsi="Arial" w:eastAsia="Segoe UI" w:cs="Arial"/>
                <w:i w:val="0"/>
                <w:iCs w:val="0"/>
                <w:caps w:val="0"/>
                <w:color w:val="000000"/>
                <w:spacing w:val="0"/>
                <w:kern w:val="0"/>
                <w:sz w:val="20"/>
                <w:szCs w:val="20"/>
                <w:u w:val="none"/>
                <w:bdr w:val="none" w:color="auto" w:sz="0" w:space="0"/>
                <w:lang w:val="en-US" w:eastAsia="zh-CN" w:bidi="ar"/>
              </w:rPr>
              <w:instrText xml:space="preserve"> HYPERLINK "https://pkg.go.dev/github.com/go-chi/chi/middleware" \l "URLFormat" </w:instrText>
            </w: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separate"/>
            </w:r>
            <w:r>
              <w:rPr>
                <w:rStyle w:val="15"/>
                <w:rFonts w:hint="default" w:ascii="Arial" w:hAnsi="Arial" w:eastAsia="Segoe UI" w:cs="Arial"/>
                <w:i w:val="0"/>
                <w:iCs w:val="0"/>
                <w:caps w:val="0"/>
                <w:color w:val="000000"/>
                <w:spacing w:val="0"/>
                <w:sz w:val="20"/>
                <w:szCs w:val="20"/>
                <w:u w:val="none"/>
                <w:bdr w:val="none" w:color="auto" w:sz="0" w:space="0"/>
              </w:rPr>
              <w:t>URLFormat</w:t>
            </w: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bdr w:val="none" w:color="auto" w:sz="0" w:space="0"/>
                <w:lang w:val="en-US" w:eastAsia="zh-CN" w:bidi="ar"/>
              </w:rPr>
              <w:t>Parse extension from url and put it on request context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begin"/>
            </w:r>
            <w:r>
              <w:rPr>
                <w:rFonts w:hint="default" w:ascii="Arial" w:hAnsi="Arial" w:eastAsia="Segoe UI" w:cs="Arial"/>
                <w:i w:val="0"/>
                <w:iCs w:val="0"/>
                <w:caps w:val="0"/>
                <w:color w:val="000000"/>
                <w:spacing w:val="0"/>
                <w:kern w:val="0"/>
                <w:sz w:val="20"/>
                <w:szCs w:val="20"/>
                <w:u w:val="none"/>
                <w:bdr w:val="none" w:color="auto" w:sz="0" w:space="0"/>
                <w:lang w:val="en-US" w:eastAsia="zh-CN" w:bidi="ar"/>
              </w:rPr>
              <w:instrText xml:space="preserve"> HYPERLINK "https://pkg.go.dev/github.com/go-chi/chi/middleware" \l "WithValue" </w:instrText>
            </w: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separate"/>
            </w:r>
            <w:r>
              <w:rPr>
                <w:rStyle w:val="15"/>
                <w:rFonts w:hint="default" w:ascii="Arial" w:hAnsi="Arial" w:eastAsia="Segoe UI" w:cs="Arial"/>
                <w:i w:val="0"/>
                <w:iCs w:val="0"/>
                <w:caps w:val="0"/>
                <w:color w:val="000000"/>
                <w:spacing w:val="0"/>
                <w:sz w:val="20"/>
                <w:szCs w:val="20"/>
                <w:u w:val="none"/>
                <w:bdr w:val="none" w:color="auto" w:sz="0" w:space="0"/>
              </w:rPr>
              <w:t>WithValue</w:t>
            </w:r>
            <w:r>
              <w:rPr>
                <w:rFonts w:hint="default" w:ascii="Arial" w:hAnsi="Arial" w:eastAsia="Segoe UI" w:cs="Arial"/>
                <w:i w:val="0"/>
                <w:iCs w:val="0"/>
                <w:caps w:val="0"/>
                <w:color w:val="000000"/>
                <w:spacing w:val="0"/>
                <w:kern w:val="0"/>
                <w:sz w:val="20"/>
                <w:szCs w:val="20"/>
                <w:u w:val="none"/>
                <w:bdr w:val="none" w:color="auto" w:sz="0" w:space="0"/>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bdr w:val="none" w:color="auto" w:sz="0" w:space="0"/>
                <w:lang w:val="en-US" w:eastAsia="zh-CN" w:bidi="ar"/>
              </w:rPr>
              <w:t>Short-hand middleware to set a key/value on the request context</w:t>
            </w:r>
          </w:p>
        </w:tc>
      </w:tr>
    </w:tbl>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is Docker?</w:t>
      </w:r>
    </w:p>
    <w:p>
      <w:pPr>
        <w:rPr>
          <w:rFonts w:hint="default"/>
          <w:lang w:val="en-US"/>
        </w:rPr>
      </w:pPr>
      <w:r>
        <w:rPr>
          <w:rFonts w:hint="default"/>
          <w:lang w:val="en-US"/>
        </w:rPr>
        <w:t>Docker is the platform for developeing, shipping and running the applications.</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How docker is born?</w:t>
      </w:r>
    </w:p>
    <w:p>
      <w:pPr>
        <w:rPr>
          <w:rFonts w:hint="default"/>
          <w:lang w:val="en-US"/>
        </w:rPr>
      </w:pPr>
      <w:r>
        <w:rPr>
          <w:rFonts w:hint="default"/>
          <w:lang w:val="en-US"/>
        </w:rPr>
        <w:t>When we move our application from our computing environment to another or stage to production then it will not work due to environment change or OS change. Docker or container will solve that issue.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How docker solve the problems?</w:t>
      </w:r>
    </w:p>
    <w:p>
      <w:pPr>
        <w:rPr>
          <w:rFonts w:hint="default"/>
          <w:lang w:val="en-US"/>
        </w:rPr>
      </w:pPr>
      <w:r>
        <w:rPr>
          <w:rFonts w:hint="default"/>
          <w:lang w:val="en-US"/>
        </w:rPr>
        <w:t>Put simply, a container consists of an entire runtime environment: an application, plus all its dependencies, libraries and other binaries, and configuration files needed to run it, bundled into one package.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things needed to run docker on windows 10 home?</w:t>
      </w:r>
    </w:p>
    <w:p>
      <w:pPr>
        <w:numPr>
          <w:ilvl w:val="0"/>
          <w:numId w:val="58"/>
        </w:numPr>
        <w:rPr>
          <w:rFonts w:hint="default"/>
          <w:lang w:val="en-US"/>
        </w:rPr>
      </w:pPr>
      <w:r>
        <w:rPr>
          <w:rFonts w:hint="default"/>
          <w:lang w:val="en-US"/>
        </w:rPr>
        <w:t>Virtualisation must be enable</w:t>
      </w:r>
    </w:p>
    <w:p>
      <w:pPr>
        <w:rPr>
          <w:rFonts w:hint="default"/>
          <w:lang w:val="en-IN"/>
        </w:rPr>
      </w:pPr>
      <w:r>
        <w:rPr>
          <w:rFonts w:hint="default"/>
          <w:lang w:val="en-US"/>
        </w:rPr>
        <w:t>This can be enabled by pressing CTRL + ALT + DLT</w:t>
      </w:r>
      <w:r>
        <w:rPr>
          <w:rFonts w:hint="default"/>
          <w:lang w:val="en-IN"/>
        </w:rPr>
        <w:t xml:space="preserve"> --&gt;&gt; Task manager --&gt;&gt; Performance check that virtulisation must be enable</w:t>
      </w:r>
    </w:p>
    <w:p>
      <w:pPr>
        <w:rPr>
          <w:rFonts w:hint="default"/>
          <w:lang w:val="en-IN"/>
        </w:rPr>
      </w:pPr>
      <w:r>
        <w:rPr>
          <w:rFonts w:hint="default"/>
          <w:lang w:val="en-IN"/>
        </w:rPr>
        <w:t>If it is disabled then go to bios setting --&gt;&gt; System setting --&gt;&gt; enable virtulisation --&gt;&gt; F10 and restart</w:t>
      </w:r>
    </w:p>
    <w:p>
      <w:pPr>
        <w:numPr>
          <w:ilvl w:val="0"/>
          <w:numId w:val="58"/>
        </w:numPr>
        <w:ind w:left="0" w:leftChars="0" w:firstLine="0" w:firstLineChars="0"/>
        <w:rPr>
          <w:rFonts w:hint="default"/>
          <w:lang w:val="en-IN"/>
        </w:rPr>
      </w:pPr>
      <w:r>
        <w:rPr>
          <w:rFonts w:hint="default"/>
          <w:lang w:val="en-IN"/>
        </w:rPr>
        <w:t>WSL 2  driver is needed.</w:t>
      </w:r>
    </w:p>
    <w:p>
      <w:pPr>
        <w:numPr>
          <w:ilvl w:val="0"/>
          <w:numId w:val="0"/>
        </w:numPr>
        <w:ind w:leftChars="0"/>
        <w:rPr>
          <w:rFonts w:hint="default"/>
          <w:lang w:val="en-IN"/>
        </w:rPr>
      </w:pPr>
      <w:r>
        <w:rPr>
          <w:rFonts w:hint="default"/>
          <w:lang w:val="en-IN"/>
        </w:rPr>
        <w:t xml:space="preserve">Can be downloaded from </w:t>
      </w:r>
      <w:r>
        <w:rPr>
          <w:rFonts w:hint="default"/>
          <w:lang w:val="en-IN"/>
        </w:rPr>
        <w:fldChar w:fldCharType="begin"/>
      </w:r>
      <w:r>
        <w:rPr>
          <w:rFonts w:hint="default"/>
          <w:lang w:val="en-IN"/>
        </w:rPr>
        <w:instrText xml:space="preserve"> HYPERLINK "https://wslstorestorage.blob.core.windows.net/wslblob/wsl_update_x64.msi" </w:instrText>
      </w:r>
      <w:r>
        <w:rPr>
          <w:rFonts w:hint="default"/>
          <w:lang w:val="en-IN"/>
        </w:rPr>
        <w:fldChar w:fldCharType="separate"/>
      </w:r>
      <w:r>
        <w:rPr>
          <w:rStyle w:val="15"/>
          <w:rFonts w:hint="default"/>
          <w:lang w:val="en-IN"/>
        </w:rPr>
        <w:t>https://wslstorestorage.blob.core.windows.net/wslblob/wsl_update_x64.msi</w:t>
      </w:r>
      <w:r>
        <w:rPr>
          <w:rFonts w:hint="default"/>
          <w:lang w:val="en-IN"/>
        </w:rPr>
        <w:fldChar w:fldCharType="end"/>
      </w:r>
    </w:p>
    <w:p>
      <w:pPr>
        <w:numPr>
          <w:ilvl w:val="0"/>
          <w:numId w:val="0"/>
        </w:numPr>
        <w:ind w:leftChars="0"/>
        <w:rPr>
          <w:rFonts w:hint="default"/>
          <w:lang w:val="en-IN"/>
        </w:rPr>
      </w:pPr>
      <w:r>
        <w:rPr>
          <w:rFonts w:hint="default"/>
          <w:lang w:val="en-IN"/>
        </w:rPr>
        <w:t>and install the same.</w:t>
      </w:r>
    </w:p>
    <w:p>
      <w:pPr>
        <w:numPr>
          <w:ilvl w:val="0"/>
          <w:numId w:val="0"/>
        </w:numPr>
        <w:ind w:leftChars="0"/>
        <w:rPr>
          <w:rFonts w:hint="default"/>
          <w:lang w:val="en-IN"/>
        </w:rPr>
      </w:pPr>
    </w:p>
    <w:p>
      <w:pPr>
        <w:rPr>
          <w:rFonts w:hint="default"/>
          <w:color w:val="202224"/>
          <w:sz w:val="24"/>
          <w:szCs w:val="24"/>
          <w:highlight w:val="white"/>
          <w:lang w:val="en-IN"/>
        </w:rPr>
      </w:pPr>
      <w:r>
        <w:rPr>
          <w:rFonts w:hint="default"/>
          <w:color w:val="202224"/>
          <w:sz w:val="24"/>
          <w:szCs w:val="24"/>
          <w:highlight w:val="white"/>
          <w:lang w:val="en-IN"/>
        </w:rPr>
        <w:t>How does docker compose file looks like? &amp; command to run the file?</w:t>
      </w:r>
    </w:p>
    <w:p>
      <w:pPr>
        <w:numPr>
          <w:ilvl w:val="0"/>
          <w:numId w:val="0"/>
        </w:numPr>
        <w:ind w:leftChars="0"/>
        <w:rPr>
          <w:rFonts w:hint="default"/>
          <w:lang w:val="en-IN"/>
        </w:rPr>
      </w:pPr>
      <w:r>
        <w:rPr>
          <w:rFonts w:hint="default"/>
          <w:lang w:val="en-IN"/>
        </w:rPr>
        <w:t xml:space="preserve">Command is </w:t>
      </w:r>
      <w:r>
        <w:rPr>
          <w:rFonts w:hint="default"/>
          <w:lang w:val="en-IN" w:eastAsia="zh-CN"/>
        </w:rPr>
        <w:t xml:space="preserve">docker-compose up -d </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file name docker-compose.yml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xml:space="preserve"># command to run this docker file docker-compose up -d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-d will run docker in background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version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b w:val="0"/>
          <w:bCs w:val="0"/>
        </w:rPr>
      </w:pPr>
      <w:r>
        <w:rPr>
          <w:rFonts w:hint="default" w:ascii="Consolas" w:hAnsi="Consolas" w:eastAsia="Consolas" w:cs="Consolas"/>
          <w:b w:val="0"/>
          <w:bCs w:val="0"/>
          <w:color w:val="569CD6"/>
          <w:kern w:val="0"/>
          <w:sz w:val="16"/>
          <w:szCs w:val="16"/>
          <w:shd w:val="clear" w:fill="1E1E1E"/>
          <w:lang w:val="en-US" w:eastAsia="zh-CN" w:bidi="ar"/>
        </w:rPr>
        <w:t>services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Postgres, and ensure that data is stored to a mounted volume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'postgres:14.2'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"5432:5432"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environment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POSTGRES_USER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postgres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POSTGRES_PASSWORD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password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POSTGRES_DB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concurrency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volumes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./db-data/postgres/:/var/lib/postgresql/data/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Redis, and ensure that data is stored to a mounted volume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redis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'redis:alpine'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"6379:6379"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volumes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./db-data/redis/:/data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mailhog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mailhog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'mailhog/mailhog:latest'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"1025:1025"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"8025:8025"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pacing w:after="240" w:afterAutospacing="0"/>
        <w:jc w:val="left"/>
      </w:pPr>
    </w:p>
    <w:p>
      <w:pPr>
        <w:rPr>
          <w:rFonts w:hint="default"/>
          <w:color w:val="202224"/>
          <w:sz w:val="24"/>
          <w:szCs w:val="24"/>
          <w:highlight w:val="white"/>
          <w:lang w:val="en-IN"/>
        </w:rPr>
      </w:pPr>
      <w:r>
        <w:rPr>
          <w:rFonts w:hint="default"/>
          <w:color w:val="202224"/>
          <w:sz w:val="24"/>
          <w:szCs w:val="24"/>
          <w:highlight w:val="white"/>
          <w:lang w:val="en-IN"/>
        </w:rPr>
        <w:t>How to up and down the docker?</w:t>
      </w:r>
    </w:p>
    <w:p>
      <w:pPr>
        <w:numPr>
          <w:ilvl w:val="0"/>
          <w:numId w:val="0"/>
        </w:numPr>
        <w:ind w:leftChars="0"/>
        <w:rPr>
          <w:rFonts w:hint="default"/>
          <w:lang w:val="en-IN" w:eastAsia="zh-CN"/>
        </w:rPr>
      </w:pPr>
      <w:r>
        <w:rPr>
          <w:rFonts w:hint="default"/>
          <w:lang w:val="en-IN" w:eastAsia="zh-CN"/>
        </w:rPr>
        <w:t xml:space="preserve">docker-compose up -d </w:t>
      </w:r>
    </w:p>
    <w:p>
      <w:pPr>
        <w:numPr>
          <w:ilvl w:val="0"/>
          <w:numId w:val="0"/>
        </w:numPr>
        <w:ind w:leftChars="0"/>
        <w:rPr>
          <w:rFonts w:hint="default"/>
          <w:lang w:val="en-IN" w:eastAsia="zh-CN"/>
        </w:rPr>
      </w:pPr>
      <w:r>
        <w:rPr>
          <w:rFonts w:hint="default"/>
          <w:lang w:val="en-IN" w:eastAsia="zh-CN"/>
        </w:rPr>
        <w:t>docker-compose down</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How to connect databses from docker? as per above docket yml file?</w:t>
      </w:r>
    </w:p>
    <w:p>
      <w:pPr>
        <w:numPr>
          <w:ilvl w:val="0"/>
          <w:numId w:val="0"/>
        </w:numPr>
        <w:ind w:leftChars="0"/>
        <w:rPr>
          <w:rFonts w:hint="default"/>
          <w:lang w:val="en-IN" w:eastAsia="zh-CN"/>
        </w:rPr>
      </w:pPr>
      <w:r>
        <w:rPr>
          <w:rFonts w:hint="default"/>
          <w:lang w:val="en-IN" w:eastAsia="zh-CN"/>
        </w:rPr>
        <w:t>Open beekeeper studio.</w:t>
      </w:r>
    </w:p>
    <w:p>
      <w:pPr>
        <w:numPr>
          <w:ilvl w:val="0"/>
          <w:numId w:val="0"/>
        </w:numPr>
        <w:ind w:leftChars="0"/>
        <w:rPr>
          <w:rFonts w:hint="default"/>
          <w:lang w:val="en-IN" w:eastAsia="zh-CN"/>
        </w:rPr>
      </w:pPr>
      <w:r>
        <w:rPr>
          <w:rFonts w:hint="default"/>
          <w:lang w:val="en-IN" w:eastAsia="zh-CN"/>
        </w:rPr>
        <w:t>open new connections--&gt;&gt;select postgres in type --&gt;&gt; as per the above yml file fill details of port no, user, password default database as concurrency.</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What is make file and use of make file?</w:t>
      </w:r>
    </w:p>
    <w:p>
      <w:pPr>
        <w:numPr>
          <w:ilvl w:val="0"/>
          <w:numId w:val="0"/>
        </w:numPr>
        <w:ind w:leftChars="0"/>
        <w:rPr>
          <w:rFonts w:hint="default"/>
          <w:lang w:val="en-IN" w:eastAsia="zh-CN"/>
        </w:rPr>
      </w:pPr>
      <w:r>
        <w:rPr>
          <w:rFonts w:hint="default"/>
          <w:lang w:val="en-IN" w:eastAsia="zh-CN"/>
        </w:rPr>
        <w:t>make file comes in all 3 OS supports windows, mac, linux.</w:t>
      </w:r>
    </w:p>
    <w:p>
      <w:pPr>
        <w:numPr>
          <w:ilvl w:val="0"/>
          <w:numId w:val="0"/>
        </w:numPr>
        <w:ind w:leftChars="0"/>
        <w:rPr>
          <w:rFonts w:hint="default"/>
          <w:lang w:val="en-IN" w:eastAsia="zh-CN"/>
        </w:rPr>
      </w:pPr>
      <w:r>
        <w:rPr>
          <w:rFonts w:hint="default"/>
          <w:lang w:val="en-IN" w:eastAsia="zh-CN"/>
        </w:rPr>
        <w:t>Make file will reduce developers effort by converting bunch of command to single command.</w:t>
      </w:r>
    </w:p>
    <w:p>
      <w:pPr>
        <w:numPr>
          <w:ilvl w:val="0"/>
          <w:numId w:val="0"/>
        </w:numPr>
        <w:ind w:leftChars="0"/>
        <w:rPr>
          <w:rFonts w:hint="default"/>
          <w:lang w:val="en-IN" w:eastAsia="zh-CN"/>
        </w:rPr>
      </w:pPr>
      <w:r>
        <w:rPr>
          <w:rFonts w:hint="default"/>
          <w:lang w:val="en-IN" w:eastAsia="zh-CN"/>
        </w:rPr>
        <w:t>Like let us say if I used the data base then I it will gove username, PW, build, run code etc with single command.</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How does make file looks like?</w:t>
      </w:r>
    </w:p>
    <w:p>
      <w:pPr>
        <w:rPr>
          <w:rFonts w:hint="default"/>
          <w:color w:val="202224"/>
          <w:sz w:val="24"/>
          <w:szCs w:val="24"/>
          <w:highlight w:val="white"/>
          <w:lang w:val="en-IN" w:eastAsia="zh-CN"/>
        </w:rPr>
      </w:pPr>
      <w:r>
        <w:rPr>
          <w:rFonts w:hint="default"/>
          <w:color w:val="202224"/>
          <w:sz w:val="24"/>
          <w:szCs w:val="24"/>
          <w:highlight w:val="white"/>
          <w:lang w:val="en-IN" w:eastAsia="zh-CN"/>
        </w:rPr>
        <w:t xml:space="preserve">For example when I run </w:t>
      </w:r>
    </w:p>
    <w:p>
      <w:pPr>
        <w:rPr>
          <w:rFonts w:hint="default"/>
          <w:color w:val="202224"/>
          <w:sz w:val="24"/>
          <w:szCs w:val="24"/>
          <w:highlight w:val="white"/>
          <w:lang w:val="en-IN" w:eastAsia="zh-CN"/>
        </w:rPr>
      </w:pPr>
      <w:r>
        <w:rPr>
          <w:rFonts w:hint="default"/>
          <w:color w:val="202224"/>
          <w:sz w:val="24"/>
          <w:szCs w:val="24"/>
          <w:highlight w:val="white"/>
          <w:lang w:val="en-IN" w:eastAsia="zh-CN"/>
        </w:rPr>
        <w:t>make start</w:t>
      </w:r>
    </w:p>
    <w:p>
      <w:pPr>
        <w:keepNext w:val="0"/>
        <w:keepLines w:val="0"/>
        <w:widowControl/>
        <w:suppressLineNumbers w:val="0"/>
        <w:shd w:val="clear" w:fill="1E1E1E"/>
        <w:spacing w:line="228" w:lineRule="atLeast"/>
        <w:jc w:val="left"/>
        <w:rPr>
          <w:rFonts w:hint="default"/>
          <w:b w:val="0"/>
          <w:bCs w:val="0"/>
          <w:lang w:val="en-US" w:eastAsia="zh-CN"/>
        </w:rPr>
      </w:pPr>
      <w:r>
        <w:rPr>
          <w:rFonts w:hint="default"/>
          <w:b w:val="0"/>
          <w:bCs w:val="0"/>
          <w:lang w:val="en-US" w:eastAsia="zh-CN"/>
        </w:rPr>
        <w:t>#name of make file is makefile</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DSN=host=localhost port=5432 user=postgres password=password dbname=concurrency sslmode=disable timezone=UTC connect_timeout=5</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BINARY_NAME=myapp.exe</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 build: builds all binaries</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build:</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build -o ${BINARY_NAME} ./cmd/web</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back end built!</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run: build</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Starting...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set "DSN=${DSN}"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start /min cmd /c ${BINARY_NAME} &amp;</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back end started!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clean: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Cleaning...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@DEL ${BINARY_NAME}</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clean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Cleaned!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start: run</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stop:</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"Stopping..."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@taskkill /IM ${BINARY_NAME} /F</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Stopped back end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restart: stop start</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test:</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"Testing..."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test -v ./...</w:t>
      </w:r>
    </w:p>
    <w:p>
      <w:pPr>
        <w:numPr>
          <w:ilvl w:val="0"/>
          <w:numId w:val="0"/>
        </w:numPr>
        <w:ind w:leftChars="0"/>
        <w:rPr>
          <w:rFonts w:hint="default"/>
          <w:lang w:val="en-IN" w:eastAsia="zh-CN"/>
        </w:rPr>
      </w:pPr>
    </w:p>
    <w:p>
      <w:pPr>
        <w:rPr>
          <w:rFonts w:hint="default"/>
          <w:color w:val="202224"/>
          <w:sz w:val="24"/>
          <w:szCs w:val="24"/>
          <w:highlight w:val="white"/>
          <w:lang w:val="en-US" w:eastAsia="zh-CN"/>
        </w:rPr>
      </w:pPr>
      <w:r>
        <w:rPr>
          <w:rFonts w:hint="default"/>
          <w:color w:val="202224"/>
          <w:sz w:val="24"/>
          <w:szCs w:val="24"/>
          <w:highlight w:val="white"/>
          <w:lang w:val="en-US" w:eastAsia="zh-CN"/>
        </w:rPr>
        <w:t>What to do if make command not run?</w:t>
      </w:r>
    </w:p>
    <w:p>
      <w:pPr>
        <w:numPr>
          <w:ilvl w:val="0"/>
          <w:numId w:val="0"/>
        </w:numPr>
        <w:ind w:leftChars="0"/>
        <w:rPr>
          <w:rFonts w:hint="default"/>
          <w:lang w:val="en-US" w:eastAsia="zh-CN"/>
        </w:rPr>
      </w:pPr>
      <w:r>
        <w:rPr>
          <w:rFonts w:hint="default"/>
          <w:lang w:val="en-US" w:eastAsia="zh-CN"/>
        </w:rPr>
        <w:t>Install make in wondows</w:t>
      </w:r>
    </w:p>
    <w:p>
      <w:pPr>
        <w:numPr>
          <w:ilvl w:val="0"/>
          <w:numId w:val="0"/>
        </w:numPr>
        <w:ind w:leftChars="0"/>
        <w:rPr>
          <w:rFonts w:hint="default"/>
          <w:lang w:val="en-US" w:eastAsia="zh-CN"/>
        </w:rPr>
      </w:pPr>
      <w:r>
        <w:rPr>
          <w:rFonts w:hint="default"/>
          <w:lang w:val="en-US" w:eastAsia="zh-CN"/>
        </w:rPr>
        <w:t>Open command prompt by adminstrativ</w:t>
      </w:r>
    </w:p>
    <w:p>
      <w:pPr>
        <w:numPr>
          <w:ilvl w:val="0"/>
          <w:numId w:val="0"/>
        </w:numPr>
        <w:ind w:leftChars="0"/>
        <w:rPr>
          <w:rFonts w:hint="default"/>
          <w:lang w:val="en-US" w:eastAsia="zh-CN"/>
        </w:rPr>
      </w:pPr>
      <w:r>
        <w:rPr>
          <w:rFonts w:hint="default"/>
          <w:lang w:val="en-US" w:eastAsia="zh-CN"/>
        </w:rPr>
        <w:t xml:space="preserve">type </w:t>
      </w:r>
    </w:p>
    <w:p>
      <w:pPr>
        <w:numPr>
          <w:ilvl w:val="0"/>
          <w:numId w:val="0"/>
        </w:numPr>
        <w:ind w:leftChars="0"/>
        <w:rPr>
          <w:rFonts w:hint="default"/>
          <w:lang w:val="en-US" w:eastAsia="zh-CN"/>
        </w:rPr>
      </w:pPr>
      <w:r>
        <w:rPr>
          <w:rFonts w:hint="default"/>
          <w:lang w:val="en-US" w:eastAsia="zh-CN"/>
        </w:rPr>
        <w:t>@"%SystemRoot%\System32\WindowsPowerShell\v1.0\powershell.exe" -NoProfile -InputFormat None -ExecutionPolicy Bypass -Command "[System.Net.ServicePointManager]::SecurityProtocol = 3072; iex ((New-Object System.Net.WebClient).DownloadString('https://community.chocolatey.org/install.ps1'))" &amp;&amp; SET "PATH=%PATH%;%ALLUSERSPROFILE%\chocolatey\bin"</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go to your browser</w:t>
      </w:r>
    </w:p>
    <w:p>
      <w:pPr>
        <w:numPr>
          <w:ilvl w:val="0"/>
          <w:numId w:val="0"/>
        </w:numPr>
        <w:ind w:leftChars="0"/>
        <w:rPr>
          <w:rFonts w:hint="default"/>
          <w:lang w:val="en-US" w:eastAsia="zh-CN"/>
        </w:rPr>
      </w:pPr>
      <w:r>
        <w:rPr>
          <w:rFonts w:ascii="Segoe UI" w:hAnsi="Segoe UI" w:eastAsia="Segoe UI" w:cs="Segoe UI"/>
          <w:i w:val="0"/>
          <w:iCs w:val="0"/>
          <w:caps w:val="0"/>
          <w:color w:val="000000"/>
          <w:spacing w:val="0"/>
          <w:sz w:val="18"/>
          <w:szCs w:val="18"/>
          <w:shd w:val="clear" w:fill="F7F7F7"/>
        </w:rPr>
        <w:t>choco install make</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referance</w:t>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"https://answers.microsoft.com/en-us/windows/forum/all/powershell-terminal-in-vs-code-make-the-term-make/74d69621-c91e-4929-83c2-2252f0371397" </w:instrText>
      </w:r>
      <w:r>
        <w:rPr>
          <w:rFonts w:hint="default"/>
          <w:lang w:val="en-US" w:eastAsia="zh-CN"/>
        </w:rPr>
        <w:fldChar w:fldCharType="separate"/>
      </w:r>
      <w:r>
        <w:rPr>
          <w:rStyle w:val="15"/>
          <w:rFonts w:hint="default"/>
          <w:lang w:val="en-US" w:eastAsia="zh-CN"/>
        </w:rPr>
        <w:t>https://answers.microsoft.com/en-us/windows/forum/all/powershell-terminal-in-vs-code-make-the-term-make/74d69621-c91e-4929-83c2-2252f0371397</w:t>
      </w:r>
      <w:r>
        <w:rPr>
          <w:rFonts w:hint="default"/>
          <w:lang w:val="en-US" w:eastAsia="zh-CN"/>
        </w:rPr>
        <w:fldChar w:fldCharType="end"/>
      </w:r>
    </w:p>
    <w:p>
      <w:pPr>
        <w:numPr>
          <w:ilvl w:val="0"/>
          <w:numId w:val="0"/>
        </w:numPr>
        <w:ind w:leftChars="0"/>
        <w:rPr>
          <w:rFonts w:hint="default"/>
          <w:lang w:val="en-US"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Slices are reference type or value type?</w:t>
      </w:r>
    </w:p>
    <w:p>
      <w:pPr>
        <w:numPr>
          <w:ilvl w:val="0"/>
          <w:numId w:val="0"/>
        </w:numPr>
        <w:ind w:leftChars="0"/>
        <w:rPr>
          <w:rFonts w:hint="default"/>
          <w:lang w:val="en-IN" w:eastAsia="zh-CN"/>
        </w:rPr>
      </w:pPr>
      <w:r>
        <w:rPr>
          <w:rFonts w:hint="default"/>
          <w:lang w:val="en-IN" w:eastAsia="zh-CN"/>
        </w:rPr>
        <w:t>Map, pointer and slices are reference types in go</w:t>
      </w:r>
    </w:p>
    <w:p>
      <w:pPr>
        <w:numPr>
          <w:ilvl w:val="0"/>
          <w:numId w:val="0"/>
        </w:numPr>
        <w:ind w:leftChars="0"/>
        <w:rPr>
          <w:rFonts w:hint="default"/>
          <w:lang w:val="en-IN" w:eastAsia="zh-CN"/>
        </w:rPr>
      </w:pPr>
      <w:r>
        <w:rPr>
          <w:rFonts w:hint="default"/>
          <w:lang w:val="en-IN" w:eastAsia="zh-CN"/>
        </w:rPr>
        <w:t>Why we can not append into the slice in the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sliceappendnotworkfunction.go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2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[5 2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ind w:leftChars="0"/>
        <w:rPr>
          <w:rFonts w:hint="default"/>
          <w:lang w:val="en-IN" w:eastAsia="zh-CN"/>
        </w:rPr>
      </w:pPr>
    </w:p>
    <w:p>
      <w:pPr>
        <w:numPr>
          <w:ilvl w:val="0"/>
          <w:numId w:val="0"/>
        </w:numPr>
        <w:ind w:leftChars="0"/>
        <w:rPr>
          <w:rFonts w:hint="default"/>
          <w:lang w:val="en-US" w:eastAsia="zh-CN"/>
        </w:rPr>
      </w:pPr>
      <w:r>
        <w:rPr>
          <w:rFonts w:hint="default"/>
          <w:lang w:val="en-US" w:eastAsia="zh-CN"/>
        </w:rPr>
        <w:t>To install docker in ubuntu</w:t>
      </w:r>
    </w:p>
    <w:p>
      <w:pPr>
        <w:numPr>
          <w:ilvl w:val="0"/>
          <w:numId w:val="0"/>
        </w:numPr>
        <w:ind w:leftChars="0"/>
        <w:rPr>
          <w:rFonts w:hint="default"/>
          <w:lang w:val="en-US" w:eastAsia="zh-CN"/>
        </w:rPr>
      </w:pPr>
      <w:r>
        <w:rPr>
          <w:rFonts w:hint="default"/>
          <w:lang w:val="en-US" w:eastAsia="zh-CN"/>
        </w:rPr>
        <w:t>sudo snap install docker</w:t>
      </w:r>
    </w:p>
    <w:p>
      <w:pPr>
        <w:numPr>
          <w:ilvl w:val="0"/>
          <w:numId w:val="0"/>
        </w:numPr>
        <w:ind w:leftChars="0"/>
        <w:rPr>
          <w:rFonts w:hint="default"/>
          <w:lang w:val="en-US" w:eastAsia="zh-CN"/>
        </w:rPr>
      </w:pPr>
      <w:r>
        <w:rPr>
          <w:rFonts w:hint="default"/>
          <w:lang w:val="en-US" w:eastAsia="zh-CN"/>
        </w:rPr>
        <w:t>to compile the docker file(.yml)</w:t>
      </w:r>
    </w:p>
    <w:p>
      <w:pPr>
        <w:numPr>
          <w:ilvl w:val="0"/>
          <w:numId w:val="0"/>
        </w:numPr>
        <w:ind w:leftChars="0"/>
        <w:rPr>
          <w:rFonts w:hint="default"/>
          <w:lang w:val="en-US" w:eastAsia="zh-CN"/>
        </w:rPr>
      </w:pPr>
      <w:r>
        <w:rPr>
          <w:rFonts w:hint="default"/>
          <w:lang w:val="en-US" w:eastAsia="zh-CN"/>
        </w:rPr>
        <w:t>docker-compose up -d</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If permission deni then fire below command</w:t>
      </w:r>
    </w:p>
    <w:p>
      <w:pPr>
        <w:numPr>
          <w:ilvl w:val="0"/>
          <w:numId w:val="0"/>
        </w:numPr>
        <w:ind w:leftChars="0"/>
        <w:rPr>
          <w:rFonts w:hint="default"/>
          <w:lang w:val="en-US" w:eastAsia="zh-CN"/>
        </w:rPr>
      </w:pPr>
      <w:r>
        <w:rPr>
          <w:rFonts w:hint="default"/>
          <w:lang w:val="en-US" w:eastAsia="zh-CN"/>
        </w:rPr>
        <w:t>sudo chmod 666 /var/run/docker.sock</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What is CI/CD pipeline?</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what is ci/cd</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continuous integration/continuous delivery.</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continuos integration/continuos deployement</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Element of the CI/CD</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Source   -&gt;&gt; Build   --&gt;&gt;  Test    --&gt;&gt;     Deploy</w:t>
      </w:r>
    </w:p>
    <w:p>
      <w:pPr>
        <w:numPr>
          <w:ilvl w:val="0"/>
          <w:numId w:val="0"/>
        </w:numPr>
        <w:ind w:leftChars="0"/>
        <w:rPr>
          <w:rFonts w:hint="default"/>
          <w:lang w:val="en-US" w:eastAsia="zh-CN"/>
        </w:rPr>
      </w:pPr>
      <w:r>
        <w:rPr>
          <w:rFonts w:hint="default"/>
          <w:lang w:val="en-US" w:eastAsia="zh-CN"/>
        </w:rPr>
        <w:t>git push         compile       smoke            staging</w:t>
      </w:r>
    </w:p>
    <w:p>
      <w:pPr>
        <w:numPr>
          <w:ilvl w:val="0"/>
          <w:numId w:val="0"/>
        </w:numPr>
        <w:ind w:leftChars="0"/>
        <w:rPr>
          <w:rFonts w:hint="default"/>
          <w:lang w:val="en-US" w:eastAsia="zh-CN"/>
        </w:rPr>
      </w:pPr>
      <w:r>
        <w:rPr>
          <w:rFonts w:hint="default"/>
          <w:lang w:val="en-US" w:eastAsia="zh-CN"/>
        </w:rPr>
        <w:t xml:space="preserve">                      docker        unit                 QA</w:t>
      </w:r>
    </w:p>
    <w:p>
      <w:pPr>
        <w:numPr>
          <w:ilvl w:val="0"/>
          <w:numId w:val="0"/>
        </w:numPr>
        <w:ind w:leftChars="0"/>
        <w:rPr>
          <w:rFonts w:hint="default"/>
          <w:lang w:val="en-US" w:eastAsia="zh-CN"/>
        </w:rPr>
      </w:pPr>
      <w:r>
        <w:rPr>
          <w:rFonts w:hint="default"/>
          <w:lang w:val="en-US" w:eastAsia="zh-CN"/>
        </w:rPr>
        <w:t xml:space="preserve">                                         integration      Production</w:t>
      </w:r>
    </w:p>
    <w:p>
      <w:pPr>
        <w:numPr>
          <w:ilvl w:val="0"/>
          <w:numId w:val="0"/>
        </w:numPr>
        <w:ind w:leftChars="0"/>
        <w:rPr>
          <w:rFonts w:hint="default"/>
          <w:lang w:val="en-US" w:eastAsia="zh-CN"/>
        </w:rPr>
      </w:pPr>
      <w:r>
        <w:rPr>
          <w:rFonts w:hint="default"/>
          <w:lang w:val="en-US" w:eastAsia="zh-CN"/>
        </w:rPr>
        <w:t>Smaller organisation will not d the ci/cd. Instea they can create make file for first 3 stages above and can use jira for staging and QA and can add production manually.</w:t>
      </w:r>
    </w:p>
    <w:p>
      <w:pPr>
        <w:numPr>
          <w:ilvl w:val="0"/>
          <w:numId w:val="0"/>
        </w:numPr>
        <w:ind w:leftChars="0"/>
        <w:rPr>
          <w:rFonts w:hint="default"/>
          <w:lang w:val="en-US" w:eastAsia="zh-CN"/>
        </w:rPr>
      </w:pPr>
      <w:r>
        <w:rPr>
          <w:rFonts w:hint="default"/>
          <w:lang w:val="en-US" w:eastAsia="zh-CN"/>
        </w:rPr>
        <w:t>While CI/CD can be do below things.</w:t>
      </w:r>
    </w:p>
    <w:p>
      <w:pPr>
        <w:numPr>
          <w:ilvl w:val="0"/>
          <w:numId w:val="0"/>
        </w:numPr>
        <w:ind w:leftChars="0"/>
        <w:rPr>
          <w:rFonts w:hint="default"/>
          <w:lang w:val="en-US" w:eastAsia="zh-CN"/>
        </w:rPr>
      </w:pPr>
      <w:r>
        <w:rPr>
          <w:rFonts w:hint="default"/>
          <w:lang w:val="en-US" w:eastAsia="zh-CN"/>
        </w:rPr>
        <w:t>It will send email to team or developer if anything in the above step is going wrong.</w:t>
      </w:r>
    </w:p>
    <w:p>
      <w:pPr>
        <w:numPr>
          <w:ilvl w:val="0"/>
          <w:numId w:val="0"/>
        </w:numPr>
        <w:ind w:leftChars="0"/>
        <w:rPr>
          <w:rFonts w:hint="default"/>
          <w:lang w:val="en-US" w:eastAsia="zh-CN"/>
        </w:rPr>
      </w:pPr>
      <w:r>
        <w:rPr>
          <w:rFonts w:hint="default"/>
          <w:lang w:val="en-US" w:eastAsia="zh-CN"/>
        </w:rPr>
        <w:t>Benefits of CI?</w:t>
      </w:r>
    </w:p>
    <w:p>
      <w:pPr>
        <w:numPr>
          <w:ilvl w:val="0"/>
          <w:numId w:val="0"/>
        </w:numPr>
        <w:ind w:leftChars="0"/>
        <w:rPr>
          <w:rFonts w:hint="default"/>
          <w:lang w:val="en-US" w:eastAsia="zh-CN"/>
        </w:rPr>
      </w:pPr>
      <w:r>
        <w:rPr>
          <w:rFonts w:hint="default"/>
          <w:lang w:val="en-US" w:eastAsia="zh-CN"/>
        </w:rPr>
        <w:t>Improving collabration and quality</w:t>
      </w:r>
    </w:p>
    <w:p>
      <w:pPr>
        <w:numPr>
          <w:ilvl w:val="0"/>
          <w:numId w:val="0"/>
        </w:numPr>
        <w:ind w:leftChars="0"/>
        <w:rPr>
          <w:rFonts w:hint="default"/>
          <w:lang w:val="en-US" w:eastAsia="zh-CN"/>
        </w:rPr>
      </w:pPr>
      <w:r>
        <w:rPr>
          <w:rFonts w:hint="default"/>
          <w:lang w:val="en-US" w:eastAsia="zh-CN"/>
        </w:rPr>
        <w:t>Better code quality</w:t>
      </w:r>
    </w:p>
    <w:p>
      <w:pPr>
        <w:numPr>
          <w:ilvl w:val="0"/>
          <w:numId w:val="0"/>
        </w:numPr>
        <w:ind w:leftChars="0"/>
        <w:rPr>
          <w:rFonts w:hint="default"/>
          <w:lang w:val="en-US" w:eastAsia="zh-CN"/>
        </w:rPr>
      </w:pPr>
      <w:r>
        <w:rPr>
          <w:rFonts w:hint="default"/>
          <w:lang w:val="en-US" w:eastAsia="zh-CN"/>
        </w:rPr>
        <w:t>Team efficiency</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What is continuos delivery?</w:t>
      </w:r>
    </w:p>
    <w:p>
      <w:pPr>
        <w:numPr>
          <w:ilvl w:val="0"/>
          <w:numId w:val="0"/>
        </w:numPr>
        <w:ind w:leftChars="0"/>
        <w:rPr>
          <w:rFonts w:hint="default"/>
          <w:lang w:val="en-US" w:eastAsia="zh-CN"/>
        </w:rPr>
      </w:pPr>
      <w:r>
        <w:rPr>
          <w:rFonts w:hint="default"/>
          <w:lang w:val="en-US" w:eastAsia="zh-CN"/>
        </w:rPr>
        <w:t>After iteration or code changes code must be eaily testable</w:t>
      </w:r>
    </w:p>
    <w:p>
      <w:pPr>
        <w:numPr>
          <w:ilvl w:val="0"/>
          <w:numId w:val="0"/>
        </w:numPr>
        <w:ind w:leftChars="0"/>
        <w:rPr>
          <w:rFonts w:hint="default"/>
          <w:lang w:val="en-US" w:eastAsia="zh-CN"/>
        </w:rPr>
      </w:pPr>
      <w:r>
        <w:rPr>
          <w:rFonts w:hint="default"/>
          <w:lang w:val="en-US" w:eastAsia="zh-CN"/>
        </w:rPr>
        <w:t>Benefits of cd?</w:t>
      </w:r>
    </w:p>
    <w:p>
      <w:pPr>
        <w:numPr>
          <w:ilvl w:val="0"/>
          <w:numId w:val="0"/>
        </w:numPr>
        <w:ind w:leftChars="0"/>
        <w:rPr>
          <w:rFonts w:hint="default"/>
          <w:lang w:val="en-US" w:eastAsia="zh-CN"/>
        </w:rPr>
      </w:pPr>
      <w:r>
        <w:rPr>
          <w:rFonts w:hint="default"/>
          <w:lang w:val="en-US" w:eastAsia="zh-CN"/>
        </w:rPr>
        <w:t>Frequent deployement</w:t>
      </w:r>
    </w:p>
    <w:p>
      <w:pPr>
        <w:numPr>
          <w:ilvl w:val="0"/>
          <w:numId w:val="0"/>
        </w:numPr>
        <w:ind w:leftChars="0"/>
        <w:rPr>
          <w:rFonts w:hint="default"/>
          <w:lang w:val="en-US" w:eastAsia="zh-CN"/>
        </w:rPr>
      </w:pPr>
      <w:r>
        <w:rPr>
          <w:rFonts w:hint="default"/>
          <w:lang w:val="en-US" w:eastAsia="zh-CN"/>
        </w:rPr>
        <w:t>Provides real time feedbacks</w:t>
      </w:r>
    </w:p>
    <w:p>
      <w:pPr>
        <w:numPr>
          <w:ilvl w:val="0"/>
          <w:numId w:val="0"/>
        </w:numPr>
        <w:ind w:leftChars="0"/>
        <w:rPr>
          <w:rFonts w:hint="default"/>
          <w:lang w:val="en-US" w:eastAsia="zh-CN"/>
        </w:rPr>
      </w:pPr>
      <w:r>
        <w:rPr>
          <w:rFonts w:hint="default"/>
          <w:lang w:val="en-US" w:eastAsia="zh-CN"/>
        </w:rPr>
        <w:t>Faster software builds</w:t>
      </w:r>
    </w:p>
    <w:p>
      <w:pPr>
        <w:numPr>
          <w:ilvl w:val="0"/>
          <w:numId w:val="0"/>
        </w:numPr>
        <w:ind w:leftChars="0"/>
        <w:rPr>
          <w:rFonts w:hint="default"/>
          <w:lang w:val="en-US" w:eastAsia="zh-CN"/>
        </w:rPr>
      </w:pPr>
      <w:r>
        <w:rPr>
          <w:rFonts w:hint="default"/>
          <w:lang w:val="en-US" w:eastAsia="zh-CN"/>
        </w:rPr>
        <w:t>Better time to market</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CI/CD can be achieved by below tools.</w:t>
      </w:r>
    </w:p>
    <w:p>
      <w:pPr>
        <w:numPr>
          <w:ilvl w:val="0"/>
          <w:numId w:val="59"/>
        </w:numPr>
        <w:ind w:leftChars="0"/>
        <w:rPr>
          <w:rFonts w:hint="default"/>
          <w:lang w:val="en-US" w:eastAsia="zh-CN"/>
        </w:rPr>
      </w:pPr>
      <w:r>
        <w:rPr>
          <w:rFonts w:hint="default"/>
          <w:lang w:val="en-US" w:eastAsia="zh-CN"/>
        </w:rPr>
        <w:t>Jenkins (One of the oldest tool)</w:t>
      </w:r>
    </w:p>
    <w:p>
      <w:pPr>
        <w:numPr>
          <w:ilvl w:val="0"/>
          <w:numId w:val="59"/>
        </w:numPr>
        <w:ind w:leftChars="0"/>
        <w:rPr>
          <w:rFonts w:hint="default"/>
          <w:lang w:val="en-US" w:eastAsia="zh-CN"/>
        </w:rPr>
      </w:pPr>
      <w:r>
        <w:rPr>
          <w:rFonts w:hint="default"/>
          <w:lang w:val="en-US" w:eastAsia="zh-CN"/>
        </w:rPr>
        <w:t>Semaphore (Fastest and cloud based)</w:t>
      </w:r>
    </w:p>
    <w:p>
      <w:pPr>
        <w:numPr>
          <w:ilvl w:val="0"/>
          <w:numId w:val="59"/>
        </w:numPr>
        <w:ind w:leftChars="0"/>
        <w:rPr>
          <w:rFonts w:hint="default"/>
          <w:lang w:val="en-US" w:eastAsia="zh-CN"/>
        </w:rPr>
      </w:pPr>
      <w:r>
        <w:rPr>
          <w:rFonts w:hint="default"/>
          <w:lang w:val="en-US" w:eastAsia="zh-CN"/>
        </w:rPr>
        <w:t>git also have ci/cd tool</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r>
        <w:rPr>
          <w:rFonts w:hint="default"/>
          <w:lang w:val="en-US" w:eastAsia="zh-CN"/>
        </w:rPr>
        <w:t>Jenkins</w:t>
      </w:r>
    </w:p>
    <w:p>
      <w:pPr>
        <w:numPr>
          <w:ilvl w:val="0"/>
          <w:numId w:val="60"/>
        </w:numPr>
        <w:spacing w:line="276" w:lineRule="auto"/>
        <w:rPr>
          <w:rFonts w:hint="default"/>
          <w:lang w:val="en-US" w:eastAsia="zh-CN"/>
        </w:rPr>
      </w:pPr>
      <w:r>
        <w:rPr>
          <w:rFonts w:hint="default"/>
          <w:lang w:val="en-US" w:eastAsia="zh-CN"/>
        </w:rPr>
        <w:t>It is on premises</w:t>
      </w:r>
    </w:p>
    <w:p>
      <w:pPr>
        <w:numPr>
          <w:ilvl w:val="0"/>
          <w:numId w:val="0"/>
        </w:numPr>
        <w:spacing w:line="276" w:lineRule="auto"/>
        <w:rPr>
          <w:rFonts w:hint="default"/>
          <w:lang w:val="en-US" w:eastAsia="zh-CN"/>
        </w:rPr>
      </w:pPr>
      <w:r>
        <w:rPr>
          <w:rFonts w:hint="default"/>
          <w:lang w:val="en-US" w:eastAsia="zh-CN"/>
        </w:rPr>
        <w:t xml:space="preserve">Supports language specific files for </w:t>
      </w:r>
    </w:p>
    <w:p>
      <w:pPr>
        <w:numPr>
          <w:ilvl w:val="0"/>
          <w:numId w:val="0"/>
        </w:numPr>
        <w:spacing w:line="276" w:lineRule="auto"/>
        <w:rPr>
          <w:rFonts w:hint="default"/>
          <w:lang w:val="en-US" w:eastAsia="zh-CN"/>
        </w:rPr>
      </w:pPr>
      <w:r>
        <w:rPr>
          <w:rFonts w:hint="default"/>
          <w:lang w:val="en-US" w:eastAsia="zh-CN"/>
        </w:rPr>
        <w:t>Needed a machine for setup and dedicated person for the same where semaphore solve that issue</w:t>
      </w:r>
    </w:p>
    <w:p>
      <w:pPr>
        <w:numPr>
          <w:ilvl w:val="0"/>
          <w:numId w:val="0"/>
        </w:numPr>
        <w:spacing w:line="276" w:lineRule="auto"/>
        <w:rPr>
          <w:rFonts w:hint="default"/>
          <w:lang w:val="en-US" w:eastAsia="zh-CN"/>
        </w:rPr>
      </w:pPr>
      <w:r>
        <w:rPr>
          <w:rFonts w:hint="default"/>
          <w:lang w:val="en-US" w:eastAsia="zh-CN"/>
        </w:rPr>
        <w:t>It comes with reach library of the plugins</w:t>
      </w:r>
    </w:p>
    <w:p>
      <w:pPr>
        <w:numPr>
          <w:ilvl w:val="0"/>
          <w:numId w:val="0"/>
        </w:numPr>
        <w:spacing w:line="276" w:lineRule="auto"/>
        <w:rPr>
          <w:rFonts w:hint="default"/>
          <w:lang w:val="en-US" w:eastAsia="zh-CN"/>
        </w:rPr>
      </w:pPr>
      <w:r>
        <w:rPr>
          <w:rFonts w:hint="default"/>
          <w:lang w:val="en-US" w:eastAsia="zh-CN"/>
        </w:rPr>
        <w:t>Need to add extra RAM/CPU as needed</w:t>
      </w:r>
    </w:p>
    <w:p>
      <w:pPr>
        <w:numPr>
          <w:ilvl w:val="0"/>
          <w:numId w:val="0"/>
        </w:numPr>
        <w:spacing w:line="276" w:lineRule="auto"/>
        <w:rPr>
          <w:rFonts w:hint="default"/>
          <w:lang w:val="en-US" w:eastAsia="zh-CN"/>
        </w:rPr>
      </w:pPr>
      <w:r>
        <w:rPr>
          <w:rFonts w:hint="default"/>
          <w:lang w:val="en-US" w:eastAsia="zh-CN"/>
        </w:rPr>
        <w:t>No ssh access</w:t>
      </w:r>
    </w:p>
    <w:p>
      <w:pPr>
        <w:numPr>
          <w:ilvl w:val="0"/>
          <w:numId w:val="0"/>
        </w:numPr>
        <w:spacing w:line="276" w:lineRule="auto"/>
        <w:rPr>
          <w:rFonts w:hint="default"/>
          <w:lang w:val="en-US" w:eastAsia="zh-CN"/>
        </w:rPr>
      </w:pPr>
      <w:r>
        <w:rPr>
          <w:rFonts w:hint="default"/>
          <w:lang w:val="en-US" w:eastAsia="zh-CN"/>
        </w:rPr>
        <w:t>Can be run on EC2</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r>
        <w:rPr>
          <w:rFonts w:hint="default"/>
          <w:lang w:val="en-US" w:eastAsia="zh-CN"/>
        </w:rPr>
        <w:t xml:space="preserve">Semaphore </w:t>
      </w:r>
    </w:p>
    <w:p>
      <w:pPr>
        <w:numPr>
          <w:ilvl w:val="0"/>
          <w:numId w:val="61"/>
        </w:numPr>
        <w:spacing w:line="276" w:lineRule="auto"/>
        <w:rPr>
          <w:rFonts w:hint="default"/>
          <w:lang w:val="en-US" w:eastAsia="zh-CN"/>
        </w:rPr>
      </w:pPr>
      <w:r>
        <w:rPr>
          <w:rFonts w:hint="default"/>
          <w:lang w:val="en-US" w:eastAsia="zh-CN"/>
        </w:rPr>
        <w:t>It is cloud base</w:t>
      </w:r>
    </w:p>
    <w:p>
      <w:pPr>
        <w:numPr>
          <w:ilvl w:val="0"/>
          <w:numId w:val="0"/>
        </w:numPr>
        <w:spacing w:line="276" w:lineRule="auto"/>
        <w:rPr>
          <w:rFonts w:hint="default"/>
          <w:lang w:val="en-US" w:eastAsia="zh-CN"/>
        </w:rPr>
      </w:pPr>
      <w:r>
        <w:rPr>
          <w:rFonts w:hint="default"/>
          <w:lang w:val="en-US" w:eastAsia="zh-CN"/>
        </w:rPr>
        <w:t>Steps --&gt;&gt; Authentication to git --&gt;&gt; Import rep as a project</w:t>
      </w:r>
    </w:p>
    <w:p>
      <w:pPr>
        <w:numPr>
          <w:ilvl w:val="0"/>
          <w:numId w:val="0"/>
        </w:numPr>
        <w:spacing w:line="276" w:lineRule="auto"/>
        <w:rPr>
          <w:rFonts w:hint="default"/>
          <w:lang w:val="en-US" w:eastAsia="zh-CN"/>
        </w:rPr>
      </w:pPr>
      <w:r>
        <w:rPr>
          <w:rFonts w:hint="default"/>
          <w:lang w:val="en-US" w:eastAsia="zh-CN"/>
        </w:rPr>
        <w:t>It offers block diagram kind of facility.</w:t>
      </w:r>
    </w:p>
    <w:p>
      <w:pPr>
        <w:numPr>
          <w:ilvl w:val="0"/>
          <w:numId w:val="0"/>
        </w:numPr>
        <w:spacing w:line="276" w:lineRule="auto"/>
        <w:rPr>
          <w:rFonts w:hint="default"/>
          <w:lang w:val="en-US" w:eastAsia="zh-CN"/>
        </w:rPr>
      </w:pPr>
      <w:r>
        <w:rPr>
          <w:rFonts w:hint="default"/>
          <w:lang w:val="en-US" w:eastAsia="zh-CN"/>
        </w:rPr>
        <w:t>Supports YAML file</w:t>
      </w:r>
    </w:p>
    <w:p>
      <w:pPr>
        <w:numPr>
          <w:ilvl w:val="0"/>
          <w:numId w:val="0"/>
        </w:numPr>
        <w:spacing w:line="276" w:lineRule="auto"/>
        <w:rPr>
          <w:rFonts w:hint="default"/>
          <w:lang w:val="en-US" w:eastAsia="zh-CN"/>
        </w:rPr>
      </w:pPr>
      <w:r>
        <w:rPr>
          <w:rFonts w:hint="default"/>
          <w:lang w:val="en-US" w:eastAsia="zh-CN"/>
        </w:rPr>
        <w:t>Has built in docker</w:t>
      </w:r>
    </w:p>
    <w:p>
      <w:pPr>
        <w:numPr>
          <w:ilvl w:val="0"/>
          <w:numId w:val="0"/>
        </w:numPr>
        <w:spacing w:line="276" w:lineRule="auto"/>
        <w:rPr>
          <w:rFonts w:hint="default"/>
          <w:lang w:val="en-US" w:eastAsia="zh-CN"/>
        </w:rPr>
      </w:pPr>
      <w:r>
        <w:rPr>
          <w:rFonts w:hint="default"/>
          <w:lang w:val="en-US" w:eastAsia="zh-CN"/>
        </w:rPr>
        <w:t>No need to add machines/ram/CPU it is auto scaling</w:t>
      </w:r>
    </w:p>
    <w:p>
      <w:pPr>
        <w:numPr>
          <w:ilvl w:val="0"/>
          <w:numId w:val="0"/>
        </w:numPr>
        <w:spacing w:line="276" w:lineRule="auto"/>
        <w:rPr>
          <w:rFonts w:hint="default"/>
          <w:lang w:val="en-US" w:eastAsia="zh-CN"/>
        </w:rPr>
      </w:pPr>
      <w:r>
        <w:rPr>
          <w:rFonts w:hint="default"/>
          <w:lang w:val="en-US" w:eastAsia="zh-CN"/>
        </w:rPr>
        <w:t>It has ssh access for anything gone wrong</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r>
        <w:rPr>
          <w:rFonts w:hint="default"/>
          <w:lang w:val="en-US" w:eastAsia="zh-CN"/>
        </w:rPr>
        <w:t>Other CI/CD tools</w:t>
      </w:r>
    </w:p>
    <w:p>
      <w:pPr>
        <w:numPr>
          <w:ilvl w:val="0"/>
          <w:numId w:val="62"/>
        </w:numPr>
        <w:spacing w:line="276" w:lineRule="auto"/>
        <w:rPr>
          <w:rFonts w:hint="default"/>
          <w:lang w:val="en-US" w:eastAsia="zh-CN"/>
        </w:rPr>
      </w:pPr>
      <w:r>
        <w:rPr>
          <w:rFonts w:hint="default"/>
          <w:lang w:val="en-US" w:eastAsia="zh-CN"/>
        </w:rPr>
        <w:t>buddy</w:t>
      </w:r>
    </w:p>
    <w:p>
      <w:pPr>
        <w:numPr>
          <w:ilvl w:val="0"/>
          <w:numId w:val="62"/>
        </w:numPr>
        <w:spacing w:line="276" w:lineRule="auto"/>
        <w:ind w:left="0" w:leftChars="0" w:firstLine="0" w:firstLineChars="0"/>
        <w:rPr>
          <w:rFonts w:hint="default"/>
          <w:lang w:val="en-US" w:eastAsia="zh-CN"/>
        </w:rPr>
      </w:pPr>
      <w:r>
        <w:rPr>
          <w:rFonts w:hint="default"/>
          <w:lang w:val="en-US" w:eastAsia="zh-CN"/>
        </w:rPr>
        <w:t>circle ci</w:t>
      </w:r>
    </w:p>
    <w:p>
      <w:pPr>
        <w:numPr>
          <w:ilvl w:val="0"/>
          <w:numId w:val="62"/>
        </w:numPr>
        <w:spacing w:line="276" w:lineRule="auto"/>
        <w:ind w:left="0" w:leftChars="0" w:firstLine="0" w:firstLineChars="0"/>
        <w:rPr>
          <w:rFonts w:hint="default"/>
          <w:lang w:val="en-US" w:eastAsia="zh-CN"/>
        </w:rPr>
      </w:pPr>
      <w:r>
        <w:rPr>
          <w:rFonts w:hint="default"/>
          <w:lang w:val="en-US" w:eastAsia="zh-CN"/>
        </w:rPr>
        <w:t>Azure devops</w:t>
      </w:r>
    </w:p>
    <w:p>
      <w:pPr>
        <w:numPr>
          <w:ilvl w:val="0"/>
          <w:numId w:val="62"/>
        </w:numPr>
        <w:spacing w:line="276" w:lineRule="auto"/>
        <w:ind w:left="0" w:leftChars="0" w:firstLine="0" w:firstLineChars="0"/>
        <w:rPr>
          <w:rFonts w:hint="default"/>
          <w:lang w:val="en-US" w:eastAsia="zh-CN"/>
        </w:rPr>
      </w:pPr>
      <w:r>
        <w:rPr>
          <w:rFonts w:hint="default"/>
          <w:lang w:val="en-US" w:eastAsia="zh-CN"/>
        </w:rPr>
        <w:t>Bamboo</w:t>
      </w:r>
    </w:p>
    <w:p>
      <w:pPr>
        <w:numPr>
          <w:ilvl w:val="0"/>
          <w:numId w:val="62"/>
        </w:numPr>
        <w:spacing w:line="276" w:lineRule="auto"/>
        <w:ind w:left="0" w:leftChars="0" w:firstLine="0" w:firstLineChars="0"/>
        <w:rPr>
          <w:rFonts w:hint="default"/>
          <w:lang w:val="en-US" w:eastAsia="zh-CN"/>
        </w:rPr>
      </w:pPr>
      <w:r>
        <w:rPr>
          <w:rFonts w:hint="default"/>
          <w:lang w:val="en-US" w:eastAsia="zh-CN"/>
        </w:rPr>
        <w:t>Build bot</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IN" w:eastAsia="zh-CN"/>
        </w:rPr>
      </w:pPr>
      <w:r>
        <w:rPr>
          <w:rFonts w:hint="default"/>
          <w:lang w:val="en-IN" w:eastAsia="zh-CN"/>
        </w:rPr>
        <w:t>What are linea datastructor?</w:t>
      </w:r>
    </w:p>
    <w:p>
      <w:pPr>
        <w:numPr>
          <w:ilvl w:val="0"/>
          <w:numId w:val="63"/>
        </w:numPr>
        <w:spacing w:line="276" w:lineRule="auto"/>
        <w:rPr>
          <w:rFonts w:hint="default"/>
          <w:lang w:val="en-IN" w:eastAsia="zh-CN"/>
        </w:rPr>
      </w:pPr>
      <w:r>
        <w:rPr>
          <w:rFonts w:hint="default"/>
          <w:lang w:val="en-IN" w:eastAsia="zh-CN"/>
        </w:rPr>
        <w:t>Array</w:t>
      </w:r>
    </w:p>
    <w:p>
      <w:pPr>
        <w:numPr>
          <w:ilvl w:val="0"/>
          <w:numId w:val="63"/>
        </w:numPr>
        <w:spacing w:line="276" w:lineRule="auto"/>
        <w:rPr>
          <w:rFonts w:hint="default"/>
          <w:lang w:val="en-IN" w:eastAsia="zh-CN"/>
        </w:rPr>
      </w:pPr>
      <w:r>
        <w:rPr>
          <w:rFonts w:hint="default"/>
          <w:lang w:val="en-IN" w:eastAsia="zh-CN"/>
        </w:rPr>
        <w:t>Linkedlist</w:t>
      </w:r>
    </w:p>
    <w:p>
      <w:pPr>
        <w:numPr>
          <w:ilvl w:val="0"/>
          <w:numId w:val="63"/>
        </w:numPr>
        <w:spacing w:line="276" w:lineRule="auto"/>
        <w:rPr>
          <w:rFonts w:hint="default"/>
          <w:lang w:val="en-IN" w:eastAsia="zh-CN"/>
        </w:rPr>
      </w:pPr>
      <w:r>
        <w:rPr>
          <w:rFonts w:hint="default"/>
          <w:lang w:val="en-IN" w:eastAsia="zh-CN"/>
        </w:rPr>
        <w:t>Stack</w:t>
      </w:r>
    </w:p>
    <w:p>
      <w:pPr>
        <w:numPr>
          <w:ilvl w:val="0"/>
          <w:numId w:val="63"/>
        </w:numPr>
        <w:spacing w:line="276" w:lineRule="auto"/>
        <w:rPr>
          <w:rFonts w:hint="default"/>
          <w:lang w:val="en-IN" w:eastAsia="zh-CN"/>
        </w:rPr>
      </w:pPr>
      <w:r>
        <w:rPr>
          <w:rFonts w:hint="default"/>
          <w:lang w:val="en-IN" w:eastAsia="zh-CN"/>
        </w:rPr>
        <w:t>Queue</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What are hirarchical datastructor?</w:t>
      </w:r>
    </w:p>
    <w:p>
      <w:pPr>
        <w:numPr>
          <w:ilvl w:val="0"/>
          <w:numId w:val="64"/>
        </w:numPr>
        <w:spacing w:line="276" w:lineRule="auto"/>
        <w:rPr>
          <w:rFonts w:hint="default"/>
          <w:lang w:val="en-IN" w:eastAsia="zh-CN"/>
        </w:rPr>
      </w:pPr>
      <w:r>
        <w:rPr>
          <w:rFonts w:hint="default"/>
          <w:lang w:val="en-IN" w:eastAsia="zh-CN"/>
        </w:rPr>
        <w:t>Tree</w:t>
      </w:r>
    </w:p>
    <w:p>
      <w:pPr>
        <w:numPr>
          <w:ilvl w:val="0"/>
          <w:numId w:val="64"/>
        </w:numPr>
        <w:spacing w:line="276" w:lineRule="auto"/>
        <w:ind w:left="0" w:leftChars="0" w:firstLine="0" w:firstLineChars="0"/>
        <w:rPr>
          <w:rFonts w:hint="default"/>
          <w:lang w:val="en-IN" w:eastAsia="zh-CN"/>
        </w:rPr>
      </w:pPr>
      <w:r>
        <w:rPr>
          <w:rFonts w:hint="default"/>
          <w:lang w:val="en-IN" w:eastAsia="zh-CN"/>
        </w:rPr>
        <w:t>Graph</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Graph datastructor</w:t>
      </w:r>
    </w:p>
    <w:p>
      <w:pPr>
        <w:numPr>
          <w:ilvl w:val="0"/>
          <w:numId w:val="0"/>
        </w:numPr>
        <w:spacing w:line="276" w:lineRule="auto"/>
        <w:rPr>
          <w:rFonts w:hint="default"/>
          <w:lang w:val="en-IN" w:eastAsia="zh-CN"/>
        </w:rPr>
      </w:pPr>
      <w:r>
        <w:rPr>
          <w:rFonts w:hint="default"/>
          <w:lang w:val="en-IN" w:eastAsia="zh-CN"/>
        </w:rPr>
        <w:t>What is graph?</w:t>
      </w:r>
    </w:p>
    <w:p>
      <w:pPr>
        <w:numPr>
          <w:ilvl w:val="0"/>
          <w:numId w:val="0"/>
        </w:numPr>
        <w:spacing w:line="276" w:lineRule="auto"/>
        <w:rPr>
          <w:rFonts w:hint="default"/>
          <w:lang w:val="en-IN" w:eastAsia="zh-CN"/>
        </w:rPr>
      </w:pPr>
      <w:r>
        <w:rPr>
          <w:rFonts w:hint="default"/>
          <w:lang w:val="en-IN" w:eastAsia="zh-CN"/>
        </w:rPr>
        <w:t>It is a collection of the nodes connected through edges.</w:t>
      </w:r>
    </w:p>
    <w:p>
      <w:pPr>
        <w:numPr>
          <w:ilvl w:val="0"/>
          <w:numId w:val="0"/>
        </w:numPr>
        <w:spacing w:line="276" w:lineRule="auto"/>
        <w:rPr>
          <w:rFonts w:hint="default"/>
          <w:lang w:val="en-IN" w:eastAsia="zh-CN"/>
        </w:rPr>
      </w:pPr>
      <w:r>
        <w:rPr>
          <w:rFonts w:hint="default"/>
          <w:lang w:val="en-IN" w:eastAsia="zh-CN"/>
        </w:rPr>
        <w:t>Graph is a non linear data structor</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10</w:t>
      </w:r>
      <w:r>
        <w:rPr>
          <w:rFonts w:hint="default" w:ascii="Courier New" w:hAnsi="Courier New" w:eastAsia="Courier New" w:cs="Courier New"/>
          <w:i w:val="0"/>
          <w:iCs w:val="0"/>
          <w:caps w:val="0"/>
          <w:color w:val="auto"/>
          <w:spacing w:val="-5"/>
          <w:sz w:val="19"/>
          <w:szCs w:val="19"/>
          <w:shd w:val="clear" w:fill="F2F2F2"/>
          <w:lang w:val="en-IN"/>
        </w:rPr>
        <w:t xml:space="preserve"> - 65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76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&lt;&lt;--   Edges/Lines/Arcs</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5</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7</w:t>
      </w:r>
      <w:r>
        <w:rPr>
          <w:rFonts w:hint="default" w:ascii="Courier New" w:hAnsi="Courier New" w:eastAsia="Courier New" w:cs="Courier New"/>
          <w:i w:val="0"/>
          <w:iCs w:val="0"/>
          <w:caps w:val="0"/>
          <w:color w:val="auto"/>
          <w:spacing w:val="-5"/>
          <w:sz w:val="19"/>
          <w:szCs w:val="19"/>
          <w:shd w:val="clear" w:fill="F2F2F2"/>
          <w:lang w:val="en-IN"/>
        </w:rPr>
        <w:t xml:space="preserve">5 &lt;&lt;--   Nodes/Vertex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p>
    <w:p>
      <w:pPr>
        <w:numPr>
          <w:ilvl w:val="0"/>
          <w:numId w:val="0"/>
        </w:numPr>
        <w:spacing w:line="276" w:lineRule="auto"/>
        <w:rPr>
          <w:rFonts w:hint="default"/>
          <w:lang w:val="en-IN" w:eastAsia="zh-CN"/>
        </w:rPr>
      </w:pPr>
      <w:r>
        <w:rPr>
          <w:rFonts w:hint="default"/>
          <w:lang w:val="en-IN" w:eastAsia="zh-CN"/>
        </w:rPr>
        <w:t>Edge :- Uniquely defined by the its 2 endpoints</w:t>
      </w:r>
    </w:p>
    <w:p>
      <w:pPr>
        <w:numPr>
          <w:ilvl w:val="0"/>
          <w:numId w:val="0"/>
        </w:numPr>
        <w:spacing w:line="276" w:lineRule="auto"/>
        <w:rPr>
          <w:rFonts w:hint="default"/>
          <w:lang w:val="en-IN" w:eastAsia="zh-CN"/>
        </w:rPr>
      </w:pPr>
      <w:r>
        <w:rPr>
          <w:rFonts w:hint="default"/>
          <w:lang w:val="en-IN" w:eastAsia="zh-CN"/>
        </w:rPr>
        <w:t xml:space="preserve">Vertex :- Fundamental unit/entity of the ehich graph are formed.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rPr>
          <w:rFonts w:hint="default"/>
          <w:lang w:val="en-IN" w:eastAsia="zh-CN"/>
        </w:rPr>
      </w:pPr>
      <w:r>
        <w:rPr>
          <w:rFonts w:hint="default"/>
          <w:lang w:val="en-IN" w:eastAsia="zh-CN"/>
        </w:rPr>
        <w:t xml:space="preserve">V = {10,65,52,6,76,5,75}     </w:t>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 Vertex</w:t>
      </w:r>
    </w:p>
    <w:p>
      <w:pPr>
        <w:numPr>
          <w:ilvl w:val="0"/>
          <w:numId w:val="0"/>
        </w:numPr>
        <w:spacing w:line="276" w:lineRule="auto"/>
        <w:rPr>
          <w:rFonts w:hint="default"/>
          <w:lang w:val="en-IN" w:eastAsia="zh-CN"/>
        </w:rPr>
      </w:pPr>
      <w:r>
        <w:rPr>
          <w:rFonts w:hint="default"/>
          <w:lang w:val="en-IN" w:eastAsia="zh-CN"/>
        </w:rPr>
        <w:t>E = {{10,65}, {10,52}, {10,6}, {10,76},{65,76},{52,5},{6,75},{5,75}}       // Edges  total 8 edges</w:t>
      </w:r>
    </w:p>
    <w:p>
      <w:pPr>
        <w:numPr>
          <w:ilvl w:val="0"/>
          <w:numId w:val="0"/>
        </w:numPr>
        <w:spacing w:line="276" w:lineRule="auto"/>
        <w:rPr>
          <w:rFonts w:hint="default"/>
          <w:lang w:val="en-IN" w:eastAsia="zh-CN"/>
        </w:rPr>
      </w:pPr>
      <w:r>
        <w:rPr>
          <w:rFonts w:hint="default"/>
          <w:lang w:val="en-IN" w:eastAsia="zh-CN"/>
        </w:rPr>
        <w:t>Tree is also a graph but it has its own rules.</w:t>
      </w:r>
    </w:p>
    <w:p>
      <w:pPr>
        <w:numPr>
          <w:ilvl w:val="0"/>
          <w:numId w:val="0"/>
        </w:numPr>
        <w:spacing w:line="276" w:lineRule="auto"/>
        <w:rPr>
          <w:rFonts w:hint="default"/>
          <w:lang w:val="en-IN" w:eastAsia="zh-CN"/>
        </w:rPr>
      </w:pPr>
      <w:r>
        <mc:AlternateContent>
          <mc:Choice Requires="wps">
            <w:drawing>
              <wp:anchor distT="0" distB="0" distL="114300" distR="114300" simplePos="0" relativeHeight="251667456" behindDoc="0" locked="0" layoutInCell="1" allowOverlap="1">
                <wp:simplePos x="0" y="0"/>
                <wp:positionH relativeFrom="column">
                  <wp:posOffset>404495</wp:posOffset>
                </wp:positionH>
                <wp:positionV relativeFrom="paragraph">
                  <wp:posOffset>380365</wp:posOffset>
                </wp:positionV>
                <wp:extent cx="1434465" cy="3175"/>
                <wp:effectExtent l="33655" t="20320" r="40640" b="67945"/>
                <wp:wrapNone/>
                <wp:docPr id="132" name="Straight Connector 48"/>
                <wp:cNvGraphicFramePr/>
                <a:graphic xmlns:a="http://schemas.openxmlformats.org/drawingml/2006/main">
                  <a:graphicData uri="http://schemas.microsoft.com/office/word/2010/wordprocessingShape">
                    <wps:wsp>
                      <wps:cNvCnPr>
                        <a:endCxn id="125" idx="2"/>
                      </wps:cNvCnPr>
                      <wps:spPr>
                        <a:xfrm>
                          <a:off x="0" y="0"/>
                          <a:ext cx="1434465" cy="3175"/>
                        </a:xfrm>
                        <a:prstGeom prst="line">
                          <a:avLst/>
                        </a:prstGeom>
                        <a:ln w="12700"/>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margin-left:31.85pt;margin-top:29.95pt;height:0.25pt;width:112.95pt;z-index:251667456;mso-width-relative:page;mso-height-relative:page;" filled="f" stroked="t" coordsize="21600,21600" o:gfxdata="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2tnsRtoAAAAIAQAADwAAAAAAAAABACAAAAAiAAAAZHJzL2Rvd25yZXYueG1s&#10;UEsBAhQAFAAAAAgAh07iQEoJQ+ovAgAAeQQAAA4AAAAAAAAAAQAgAAAAKQEAAGRycy9lMm9Eb2Mu&#10;eG1sUEsFBgAAAAAGAAYAWQEAAMoFAAAAAA==&#10;">
                <v:fill on="f" focussize="0,0"/>
                <v:stroke weight="1pt" color="#9BBB59 [3206]" joinstyle="round"/>
                <v:imagedata o:title=""/>
                <o:lock v:ext="edit" aspectratio="f"/>
                <v:shadow on="t" color="#000000" opacity="24903f" offset="0pt,1.5748031496063pt" origin="0f,32768f" matrix="65536f,0f,0f,65536f"/>
              </v:line>
            </w:pict>
          </mc:Fallback>
        </mc:AlternateContent>
      </w:r>
      <w:r>
        <w:rPr>
          <w:rFonts w:hint="default"/>
          <w:lang w:val="en-IN" w:eastAsia="zh-CN"/>
        </w:rPr>
        <w:t>Graph is a composed of vertices and edges. The graph is denoted by the G(E, V)</w:t>
      </w:r>
    </w:p>
    <w:p>
      <w:pPr>
        <w:numPr>
          <w:ilvl w:val="0"/>
          <w:numId w:val="0"/>
        </w:numPr>
        <w:spacing w:line="276" w:lineRule="auto"/>
        <w:rPr>
          <w:rFonts w:hint="default"/>
          <w:b/>
          <w:bCs/>
          <w:lang w:val="en-IN" w:eastAsia="zh-CN"/>
        </w:rPr>
      </w:pPr>
      <w:r>
        <w:rPr>
          <w:sz w:val="22"/>
        </w:rPr>
        <mc:AlternateContent>
          <mc:Choice Requires="wps">
            <w:drawing>
              <wp:anchor distT="0" distB="0" distL="114300" distR="114300" simplePos="0" relativeHeight="251673600" behindDoc="0" locked="0" layoutInCell="1" allowOverlap="1">
                <wp:simplePos x="0" y="0"/>
                <wp:positionH relativeFrom="column">
                  <wp:posOffset>2207260</wp:posOffset>
                </wp:positionH>
                <wp:positionV relativeFrom="paragraph">
                  <wp:posOffset>154940</wp:posOffset>
                </wp:positionV>
                <wp:extent cx="689610" cy="30861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8pt;margin-top:12.2pt;height:24.3pt;width:54.3pt;z-index:251673600;mso-width-relative:page;mso-height-relative:page;" filled="f" stroked="f" coordsize="21600,21600" o:gfxdata="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ERCEK2wAAAAkBAAAPAAAAAAAAAAEAIAAAACIAAABkcnMvZG93bnJldi54bWxQSwEC&#10;FAAUAAAACACHTuJAPrKZ2ioCAABoBAAADgAAAAAAAAABACAAAAAqAQAAZHJzL2Uyb0RvYy54bWxQ&#10;SwUGAAAAAAYABgBZAQAAxgU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4</w:t>
                      </w:r>
                    </w:p>
                  </w:txbxContent>
                </v:textbox>
              </v:shape>
            </w:pict>
          </mc:Fallback>
        </mc:AlternateContent>
      </w:r>
      <w:r>
        <w:rPr>
          <w:sz w:val="22"/>
        </w:rPr>
        <mc:AlternateContent>
          <mc:Choice Requires="wps">
            <w:drawing>
              <wp:anchor distT="0" distB="0" distL="114300" distR="114300" simplePos="0" relativeHeight="251672576" behindDoc="0" locked="0" layoutInCell="1" allowOverlap="1">
                <wp:simplePos x="0" y="0"/>
                <wp:positionH relativeFrom="column">
                  <wp:posOffset>1200785</wp:posOffset>
                </wp:positionH>
                <wp:positionV relativeFrom="paragraph">
                  <wp:posOffset>255270</wp:posOffset>
                </wp:positionV>
                <wp:extent cx="689610" cy="30861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4.55pt;margin-top:20.1pt;height:24.3pt;width:54.3pt;z-index:251672576;mso-width-relative:page;mso-height-relative:page;" filled="f" stroked="f" coordsize="21600,21600" o:gfxdata="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J4802QAAAAkBAAAPAAAAAAAAAAEAIAAAACIAAABkcnMvZG93bnJldi54bWxQSwECFAAU&#10;AAAACACHTuJAZM1aMikCAABoBAAADgAAAAAAAAABACAAAAAoAQAAZHJzL2Uyb0RvYy54bWxQSwUG&#10;AAAAAAYABgBZAQAAwwU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3</w:t>
                      </w:r>
                    </w:p>
                  </w:txbxContent>
                </v:textbox>
              </v:shape>
            </w:pict>
          </mc:Fallback>
        </mc:AlternateContent>
      </w:r>
      <w:r>
        <w:rPr>
          <w:sz w:val="22"/>
        </w:rPr>
        <mc:AlternateContent>
          <mc:Choice Requires="wps">
            <w:drawing>
              <wp:anchor distT="0" distB="0" distL="114300" distR="114300" simplePos="0" relativeHeight="251670528" behindDoc="0" locked="0" layoutInCell="1" allowOverlap="1">
                <wp:simplePos x="0" y="0"/>
                <wp:positionH relativeFrom="column">
                  <wp:posOffset>783590</wp:posOffset>
                </wp:positionH>
                <wp:positionV relativeFrom="paragraph">
                  <wp:posOffset>6350</wp:posOffset>
                </wp:positionV>
                <wp:extent cx="689610" cy="308610"/>
                <wp:effectExtent l="0" t="0" r="0" b="0"/>
                <wp:wrapNone/>
                <wp:docPr id="136" name="Text Box 136"/>
                <wp:cNvGraphicFramePr/>
                <a:graphic xmlns:a="http://schemas.openxmlformats.org/drawingml/2006/main">
                  <a:graphicData uri="http://schemas.microsoft.com/office/word/2010/wordprocessingShape">
                    <wps:wsp>
                      <wps:cNvSpPr txBox="1"/>
                      <wps:spPr>
                        <a:xfrm>
                          <a:off x="1866265" y="3009265"/>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7pt;margin-top:0.5pt;height:24.3pt;width:54.3pt;z-index:251670528;mso-width-relative:page;mso-height-relative:page;" filled="f" stroked="f" coordsize="21600,21600" o:gfxdata="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6pBAX9YAAAAIAQAADwAAAAAAAAABACAAAAAiAAAAZHJzL2Rvd25yZXYueG1s&#10;UEsBAhQAFAAAAAgAh07iQFkDTNczAgAAdAQAAA4AAAAAAAAAAQAgAAAAJQEAAGRycy9lMm9Eb2Mu&#10;eG1sUEsFBgAAAAAGAAYAWQEAAMoFA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1</w:t>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224155</wp:posOffset>
                </wp:positionH>
                <wp:positionV relativeFrom="paragraph">
                  <wp:posOffset>391795</wp:posOffset>
                </wp:positionV>
                <wp:extent cx="266065" cy="558800"/>
                <wp:effectExtent l="39370" t="16510" r="45085" b="64770"/>
                <wp:wrapNone/>
                <wp:docPr id="133" name="Straight Connector 48"/>
                <wp:cNvGraphicFramePr/>
                <a:graphic xmlns:a="http://schemas.openxmlformats.org/drawingml/2006/main">
                  <a:graphicData uri="http://schemas.microsoft.com/office/word/2010/wordprocessingShape">
                    <wps:wsp>
                      <wps:cNvCnPr>
                        <a:endCxn id="131" idx="0"/>
                      </wps:cNvCnPr>
                      <wps:spPr>
                        <a:xfrm>
                          <a:off x="0" y="0"/>
                          <a:ext cx="266065" cy="558800"/>
                        </a:xfrm>
                        <a:prstGeom prst="line">
                          <a:avLst/>
                        </a:prstGeom>
                        <a:ln w="12700"/>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margin-left:17.65pt;margin-top:30.85pt;height:44pt;width:20.95pt;z-index:251668480;mso-width-relative:page;mso-height-relative:page;" filled="f" stroked="t" coordsize="21600,21600" o:gfxdata="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qvkHn9kAAAAIAQAADwAAAAAAAAABACAAAAAiAAAAZHJzL2Rvd25yZXYueG1s&#10;UEsBAhQAFAAAAAgAh07iQLMG7yYwAgAAegQAAA4AAAAAAAAAAQAgAAAAKAEAAGRycy9lMm9Eb2Mu&#10;eG1sUEsFBgAAAAAGAAYAWQEAAMoFAAAAAA==&#10;">
                <v:fill on="f" focussize="0,0"/>
                <v:stroke weight="1pt" color="#9BBB59 [3206]" joinstyle="round"/>
                <v:imagedata o:title=""/>
                <o:lock v:ext="edit" aspectratio="f"/>
                <v:shadow on="t" color="#000000" opacity="24903f" offset="0pt,1.5748031496063pt" origin="0f,32768f" matrix="65536f,0f,0f,65536f"/>
              </v:line>
            </w:pict>
          </mc:Fallback>
        </mc:AlternateContent>
      </w:r>
      <w:r>
        <w:rPr>
          <w:sz w:val="22"/>
        </w:rPr>
        <mc:AlternateContent>
          <mc:Choice Requires="wps">
            <w:drawing>
              <wp:inline distT="0" distB="0" distL="114300" distR="114300">
                <wp:extent cx="360045" cy="360045"/>
                <wp:effectExtent l="38735" t="18415" r="43180" b="63500"/>
                <wp:docPr id="130" name="Oval 13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DZ2cz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A2dnMz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0</w:t>
                      </w:r>
                    </w:p>
                  </w:txbxContent>
                </v:textbox>
                <w10:wrap type="none"/>
                <w10:anchorlock/>
              </v:shape>
            </w:pict>
          </mc:Fallback>
        </mc:AlternateContent>
      </w:r>
      <w:r>
        <w:rPr>
          <w:sz w:val="22"/>
        </w:rPr>
        <mc:AlternateContent>
          <mc:Choice Requires="wpg">
            <w:drawing>
              <wp:anchor distT="0" distB="0" distL="114300" distR="114300" simplePos="0" relativeHeight="251666432"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120" name="Group 120"/>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121"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22"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23"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24"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6432;mso-width-relative:page;mso-height-relative:page;" coordorigin="3718,2717126" coordsize="2346,1467" o:gfxdata="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">
                <o:lock v:ext="edit" aspectratio="f"/>
                <v:line id="Straight Connector 48" o:spid="_x0000_s1026" o:spt="20" style="position:absolute;left:3718;top:2717126;flip:y;height:450;width:877;" filled="f" stroked="t" coordsize="21600,21600" o:gfxdata="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XOGt7gAAADcAAAA&#10;DwAAAAAAAAABACAAAAAiAAAAZHJzL2Rvd25yZXYueG1sUEsBAhQAFAAAAAgAh07iQDMvBZ47AAAA&#10;OQAAABAAAAAAAAAAAQAgAAAABwEAAGRycy9zaGFwZXhtbC54bWxQSwUGAAAAAAYABgBbAQAAsQMA&#10;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oRjAugAAANwA&#10;AAAPAAAAAAAAAAEAIAAAACIAAABkcnMvZG93bnJldi54bWxQSwECFAAUAAAACACHTuJAMy8FnjsA&#10;AAA5AAAAEAAAAAAAAAABACAAAAAJAQAAZHJzL3NoYXBleG1sLnhtbFBLBQYAAAAABgAGAFsBAACz&#10;AwAAAAA=&#10;">
                  <v:fill on="f" focussize="0,0"/>
                  <v:stroke weight="1pt" color="#9BBB59 [3206]" joinstyle="round"/>
                  <v:imagedata o:title=""/>
                  <o:lock v:ext="edit" aspectratio="f"/>
                  <v:shadow on="t" color="#000000" opacity="24903f" offset="0pt,1.5748031496063pt" origin="0f,32768f" matrix="65536f,0f,0f,65536f"/>
                </v:line>
                <v:line id="Straight Connector 51" o:spid="_x0000_s1026" o:spt="20" style="position:absolute;left:3718;top:2718143;height:451;width:877;" filled="f" stroked="t" coordsize="21600,21600" o:gfxdata="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k87O8AAAA&#10;3A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line id="Straight Connector 52" o:spid="_x0000_s1026" o:spt="20" style="position:absolute;left:5162;top:2717126;height:450;width:902;" filled="f" stroked="t" coordsize="21600,21600" o:gfxdata="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zNa8e8AAAA&#10;3A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125" name="Oval 125"/>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p>
    <w:p>
      <w:pPr>
        <w:numPr>
          <w:ilvl w:val="0"/>
          <w:numId w:val="0"/>
        </w:numPr>
        <w:spacing w:line="276" w:lineRule="auto"/>
        <w:rPr>
          <w:rFonts w:hint="default"/>
          <w:lang w:val="en-IN" w:eastAsia="zh-CN"/>
        </w:rPr>
      </w:pPr>
      <w:r>
        <w:rPr>
          <w:sz w:val="22"/>
        </w:rPr>
        <mc:AlternateContent>
          <mc:Choice Requires="wps">
            <w:drawing>
              <wp:anchor distT="0" distB="0" distL="114300" distR="114300" simplePos="0" relativeHeight="251677696" behindDoc="0" locked="0" layoutInCell="1" allowOverlap="1">
                <wp:simplePos x="0" y="0"/>
                <wp:positionH relativeFrom="column">
                  <wp:posOffset>2837180</wp:posOffset>
                </wp:positionH>
                <wp:positionV relativeFrom="paragraph">
                  <wp:posOffset>45720</wp:posOffset>
                </wp:positionV>
                <wp:extent cx="689610" cy="30861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Node 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3.4pt;margin-top:3.6pt;height:24.3pt;width:54.3pt;z-index:251677696;mso-width-relative:page;mso-height-relative:page;" filled="f" stroked="f" coordsize="21600,21600" o:gfxdata="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P2/OrfaAAAACAEAAA8AAAAAAAAAAQAgAAAAIgAAAGRycy9kb3ducmV2LnhtbFBLAQIU&#10;ABQAAAAIAIdO4kB2x/D9KgIAAGgEAAAOAAAAAAAAAAEAIAAAACkBAABkcnMvZTJvRG9jLnhtbFBL&#10;BQYAAAAABgAGAFkBAADFBQAAAAA=&#10;">
                <v:fill on="f" focussize="0,0"/>
                <v:stroke on="f" weight="0.5pt"/>
                <v:imagedata o:title=""/>
                <o:lock v:ext="edit" aspectratio="f"/>
                <v:textbox>
                  <w:txbxContent>
                    <w:p>
                      <w:pPr>
                        <w:rPr>
                          <w:rFonts w:hint="default"/>
                          <w:sz w:val="18"/>
                          <w:szCs w:val="18"/>
                          <w:lang w:val="en-IN"/>
                        </w:rPr>
                      </w:pPr>
                      <w:r>
                        <w:rPr>
                          <w:rFonts w:hint="default"/>
                          <w:sz w:val="18"/>
                          <w:szCs w:val="18"/>
                          <w:lang w:val="en-IN"/>
                        </w:rPr>
                        <w:t>Node 3</w:t>
                      </w:r>
                    </w:p>
                  </w:txbxContent>
                </v:textbox>
              </v:shape>
            </w:pict>
          </mc:Fallback>
        </mc:AlternateContent>
      </w:r>
      <w:r>
        <w:rPr>
          <w:sz w:val="22"/>
        </w:rPr>
        <mc:AlternateContent>
          <mc:Choice Requires="wps">
            <w:drawing>
              <wp:anchor distT="0" distB="0" distL="114300" distR="114300" simplePos="0" relativeHeight="251676672" behindDoc="0" locked="0" layoutInCell="1" allowOverlap="1">
                <wp:simplePos x="0" y="0"/>
                <wp:positionH relativeFrom="column">
                  <wp:posOffset>2174875</wp:posOffset>
                </wp:positionH>
                <wp:positionV relativeFrom="paragraph">
                  <wp:posOffset>439420</wp:posOffset>
                </wp:positionV>
                <wp:extent cx="689610" cy="30861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25pt;margin-top:34.6pt;height:24.3pt;width:54.3pt;z-index:251676672;mso-width-relative:page;mso-height-relative:page;" filled="f" stroked="f" coordsize="21600,21600" o:gfxdata="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fW3Ms2wAAAAoBAAAPAAAAAAAAAAEAIAAAACIAAABkcnMvZG93bnJldi54bWxQSwEC&#10;FAAUAAAACACHTuJALLgzFSoCAABoBAAADgAAAAAAAAABACAAAAAqAQAAZHJzL2Uyb0RvYy54bWxQ&#10;SwUGAAAAAAYABgBZAQAAxgU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7</w:t>
                      </w:r>
                    </w:p>
                  </w:txbxContent>
                </v:textbox>
              </v:shape>
            </w:pict>
          </mc:Fallback>
        </mc:AlternateContent>
      </w:r>
      <w:r>
        <w:rPr>
          <w:sz w:val="22"/>
        </w:rPr>
        <mc:AlternateContent>
          <mc:Choice Requires="wps">
            <w:drawing>
              <wp:anchor distT="0" distB="0" distL="114300" distR="114300" simplePos="0" relativeHeight="251675648" behindDoc="0" locked="0" layoutInCell="1" allowOverlap="1">
                <wp:simplePos x="0" y="0"/>
                <wp:positionH relativeFrom="column">
                  <wp:posOffset>1172210</wp:posOffset>
                </wp:positionH>
                <wp:positionV relativeFrom="paragraph">
                  <wp:posOffset>379095</wp:posOffset>
                </wp:positionV>
                <wp:extent cx="689610" cy="30861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2.3pt;margin-top:29.85pt;height:24.3pt;width:54.3pt;z-index:251675648;mso-width-relative:page;mso-height-relative:page;" filled="f" stroked="f" coordsize="21600,21600" o:gfxdata="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Ia/Xm/bAAAACgEAAA8AAAAAAAAAAQAgAAAAIgAAAGRycy9kb3ducmV2LnhtbFBLAQIU&#10;ABQAAAAIAIdO4kCDPwf3KQIAAGgEAAAOAAAAAAAAAAEAIAAAACoBAABkcnMvZTJvRG9jLnhtbFBL&#10;BQYAAAAABgAGAFkBAADFBQ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6</w:t>
                      </w:r>
                    </w:p>
                  </w:txbxContent>
                </v:textbox>
              </v:shape>
            </w:pict>
          </mc:Fallback>
        </mc:AlternateContent>
      </w:r>
      <w:r>
        <w:rPr>
          <w:sz w:val="22"/>
        </w:rPr>
        <mc:AlternateContent>
          <mc:Choice Requires="wps">
            <w:drawing>
              <wp:anchor distT="0" distB="0" distL="114300" distR="114300" simplePos="0" relativeHeight="251674624" behindDoc="0" locked="0" layoutInCell="1" allowOverlap="1">
                <wp:simplePos x="0" y="0"/>
                <wp:positionH relativeFrom="column">
                  <wp:posOffset>586740</wp:posOffset>
                </wp:positionH>
                <wp:positionV relativeFrom="paragraph">
                  <wp:posOffset>322580</wp:posOffset>
                </wp:positionV>
                <wp:extent cx="689610" cy="308610"/>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2pt;margin-top:25.4pt;height:24.3pt;width:54.3pt;z-index:251674624;mso-width-relative:page;mso-height-relative:page;" filled="f" stroked="f" coordsize="21600,21600" o:gfxdata="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MmsL8fYAAAACAEAAA8AAAAAAAAAAQAgAAAAIgAAAGRycy9kb3ducmV2LnhtbFBLAQIUABQA&#10;AAAIAIdO4kDZQMQfKQIAAGgEAAAOAAAAAAAAAAEAIAAAACcBAABkcnMvZTJvRG9jLnhtbFBLBQYA&#10;AAAABgAGAFkBAADCBQ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5</w:t>
                      </w:r>
                    </w:p>
                  </w:txbxContent>
                </v:textbox>
              </v:shape>
            </w:pict>
          </mc:Fallback>
        </mc:AlternateContent>
      </w:r>
      <w:r>
        <w:rPr>
          <w:sz w:val="22"/>
        </w:rPr>
        <mc:AlternateContent>
          <mc:Choice Requires="wps">
            <w:drawing>
              <wp:anchor distT="0" distB="0" distL="114300" distR="114300" simplePos="0" relativeHeight="251671552" behindDoc="0" locked="0" layoutInCell="1" allowOverlap="1">
                <wp:simplePos x="0" y="0"/>
                <wp:positionH relativeFrom="column">
                  <wp:posOffset>73660</wp:posOffset>
                </wp:positionH>
                <wp:positionV relativeFrom="paragraph">
                  <wp:posOffset>118110</wp:posOffset>
                </wp:positionV>
                <wp:extent cx="689610" cy="308610"/>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pt;margin-top:9.3pt;height:24.3pt;width:54.3pt;z-index:251671552;mso-width-relative:page;mso-height-relative:page;" filled="f" stroked="f" coordsize="21600,21600" o:gfxdata="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8PdeTNcAAAAIAQAADwAAAAAAAAABACAAAAAiAAAAZHJzL2Rvd25yZXYueG1sUEsBAhQAFAAA&#10;AAgAh07iQPVYXu4pAgAAaAQAAA4AAAAAAAAAAQAgAAAAJgEAAGRycy9lMm9Eb2MueG1sUEsFBgAA&#10;AAAGAAYAWQEAAMEFA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2</w:t>
                      </w:r>
                    </w:p>
                  </w:txbxContent>
                </v:textbox>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666750</wp:posOffset>
                </wp:positionH>
                <wp:positionV relativeFrom="paragraph">
                  <wp:posOffset>325755</wp:posOffset>
                </wp:positionV>
                <wp:extent cx="433705" cy="294005"/>
                <wp:effectExtent l="37465" t="19050" r="46990" b="67945"/>
                <wp:wrapNone/>
                <wp:docPr id="134" name="Straight Connector 48"/>
                <wp:cNvGraphicFramePr/>
                <a:graphic xmlns:a="http://schemas.openxmlformats.org/drawingml/2006/main">
                  <a:graphicData uri="http://schemas.microsoft.com/office/word/2010/wordprocessingShape">
                    <wps:wsp>
                      <wps:cNvCnPr>
                        <a:stCxn id="126" idx="3"/>
                      </wps:cNvCnPr>
                      <wps:spPr>
                        <a:xfrm flipH="1">
                          <a:off x="0" y="0"/>
                          <a:ext cx="433705" cy="294005"/>
                        </a:xfrm>
                        <a:prstGeom prst="line">
                          <a:avLst/>
                        </a:prstGeom>
                        <a:ln w="12700"/>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x;margin-left:52.5pt;margin-top:25.65pt;height:23.15pt;width:34.15pt;z-index:251669504;mso-width-relative:page;mso-height-relative:page;" filled="f" stroked="t" coordsize="21600,21600" o:gfxdata="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lHArS1wAAAAkBAAAPAAAAAAAAAAEAIAAAACIAAABkcnMvZG93bnJl&#10;di54bWxQSwECFAAUAAAACACHTuJAI1CBMjcCAACDBAAADgAAAAAAAAABACAAAAAmAQAAZHJzL2Uy&#10;b0RvYy54bWxQSwUGAAAAAAYABgBZAQAAzwUAAAAA&#10;">
                <v:fill on="f" focussize="0,0"/>
                <v:stroke weight="1pt" color="#9BBB59 [3206]" joinstyle="round"/>
                <v:imagedata o:title=""/>
                <o:lock v:ext="edit" aspectratio="f"/>
                <v:shadow on="t" color="#000000" opacity="24903f" offset="0pt,1.5748031496063pt" origin="0f,32768f" matrix="65536f,0f,0f,65536f"/>
              </v:line>
            </w:pict>
          </mc:Fallback>
        </mc:AlternateConten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26" name="Oval 126"/>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23aPD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Nt2jwz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2</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127" name="Oval 127"/>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AFnwy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31" name="Oval 13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1rLjC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4</w:t>
                      </w:r>
                    </w:p>
                  </w:txbxContent>
                </v:textbox>
                <w10:wrap type="none"/>
                <w10:anchorlock/>
              </v:shape>
            </w:pict>
          </mc:Fallback>
        </mc:AlternateConten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28" name="Oval 128"/>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5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1Lspp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dS7KaT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5 </w:t>
                      </w:r>
                    </w:p>
                  </w:txbxContent>
                </v:textbox>
                <w10:wrap type="none"/>
                <w10:anchorlock/>
              </v:shape>
            </w:pict>
          </mc:Fallback>
        </mc:AlternateConten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Applictions of the graphs:</w:t>
      </w:r>
    </w:p>
    <w:p>
      <w:pPr>
        <w:numPr>
          <w:ilvl w:val="0"/>
          <w:numId w:val="65"/>
        </w:numPr>
        <w:spacing w:line="276" w:lineRule="auto"/>
        <w:rPr>
          <w:rFonts w:hint="default"/>
          <w:lang w:val="en-IN" w:eastAsia="zh-CN"/>
        </w:rPr>
      </w:pPr>
      <w:r>
        <w:rPr>
          <w:rFonts w:hint="default"/>
          <w:lang w:val="en-IN" w:eastAsia="zh-CN"/>
        </w:rPr>
        <w:t>Maps</w:t>
      </w:r>
    </w:p>
    <w:p>
      <w:pPr>
        <w:numPr>
          <w:ilvl w:val="0"/>
          <w:numId w:val="65"/>
        </w:numPr>
        <w:spacing w:line="276" w:lineRule="auto"/>
        <w:rPr>
          <w:rFonts w:hint="default"/>
          <w:lang w:val="en-IN" w:eastAsia="zh-CN"/>
        </w:rPr>
      </w:pPr>
      <w:r>
        <w:rPr>
          <w:rFonts w:hint="default"/>
          <w:lang w:val="en-IN" w:eastAsia="zh-CN"/>
        </w:rPr>
        <w:t>Social network like FB, Linkedin</w:t>
      </w:r>
    </w:p>
    <w:p>
      <w:pPr>
        <w:numPr>
          <w:ilvl w:val="0"/>
          <w:numId w:val="65"/>
        </w:numPr>
        <w:spacing w:line="276" w:lineRule="auto"/>
        <w:rPr>
          <w:rFonts w:hint="default"/>
          <w:lang w:val="en-IN" w:eastAsia="zh-CN"/>
        </w:rPr>
      </w:pPr>
      <w:r>
        <w:rPr>
          <w:rFonts w:hint="default"/>
          <w:lang w:val="en-IN" w:eastAsia="zh-CN"/>
        </w:rPr>
        <w:t>State transisition diagram</w:t>
      </w:r>
    </w:p>
    <w:p>
      <w:pPr>
        <w:numPr>
          <w:ilvl w:val="0"/>
          <w:numId w:val="65"/>
        </w:numPr>
        <w:spacing w:line="276" w:lineRule="auto"/>
        <w:rPr>
          <w:rFonts w:hint="default"/>
          <w:lang w:val="en-IN" w:eastAsia="zh-CN"/>
        </w:rPr>
      </w:pPr>
      <w:r>
        <w:rPr>
          <w:rFonts w:hint="default"/>
          <w:lang w:val="en-IN" w:eastAsia="zh-CN"/>
        </w:rPr>
        <w:t>Employee internal company relations ship and position</w:t>
      </w:r>
    </w:p>
    <w:p>
      <w:pPr>
        <w:numPr>
          <w:ilvl w:val="0"/>
          <w:numId w:val="65"/>
        </w:numPr>
        <w:spacing w:line="276" w:lineRule="auto"/>
        <w:rPr>
          <w:rFonts w:hint="default"/>
          <w:lang w:val="en-IN" w:eastAsia="zh-CN"/>
        </w:rPr>
      </w:pPr>
      <w:r>
        <w:rPr>
          <w:rFonts w:hint="default"/>
          <w:lang w:val="en-IN" w:eastAsia="zh-CN"/>
        </w:rPr>
        <w:t>Website backlinks</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Types of the graphs</w:t>
      </w:r>
    </w:p>
    <w:p>
      <w:pPr>
        <w:numPr>
          <w:ilvl w:val="0"/>
          <w:numId w:val="66"/>
        </w:numPr>
        <w:spacing w:line="276" w:lineRule="auto"/>
        <w:rPr>
          <w:rFonts w:hint="default"/>
          <w:lang w:val="en-IN" w:eastAsia="zh-CN"/>
        </w:rPr>
      </w:pPr>
      <w:r>
        <w:rPr>
          <w:rFonts w:hint="default"/>
          <w:lang w:val="en-IN" w:eastAsia="zh-CN"/>
        </w:rPr>
        <w:t>Null graph</w:t>
      </w:r>
    </w:p>
    <w:p>
      <w:pPr>
        <w:numPr>
          <w:ilvl w:val="0"/>
          <w:numId w:val="66"/>
        </w:numPr>
        <w:spacing w:line="276" w:lineRule="auto"/>
        <w:rPr>
          <w:rFonts w:hint="default"/>
          <w:lang w:val="en-IN" w:eastAsia="zh-CN"/>
        </w:rPr>
      </w:pPr>
      <w:r>
        <w:rPr>
          <w:rFonts w:hint="default"/>
          <w:lang w:val="en-IN" w:eastAsia="zh-CN"/>
        </w:rPr>
        <w:t>Trivial graph</w:t>
      </w:r>
    </w:p>
    <w:p>
      <w:pPr>
        <w:numPr>
          <w:ilvl w:val="0"/>
          <w:numId w:val="66"/>
        </w:numPr>
        <w:spacing w:line="276" w:lineRule="auto"/>
        <w:rPr>
          <w:rFonts w:hint="default"/>
          <w:lang w:val="en-IN" w:eastAsia="zh-CN"/>
        </w:rPr>
      </w:pPr>
      <w:r>
        <w:rPr>
          <w:rFonts w:hint="default"/>
          <w:lang w:val="en-IN" w:eastAsia="zh-CN"/>
        </w:rPr>
        <w:t>Undirected graph</w:t>
      </w:r>
    </w:p>
    <w:p>
      <w:pPr>
        <w:numPr>
          <w:ilvl w:val="0"/>
          <w:numId w:val="66"/>
        </w:numPr>
        <w:spacing w:line="276" w:lineRule="auto"/>
        <w:rPr>
          <w:rFonts w:hint="default"/>
          <w:lang w:val="en-IN" w:eastAsia="zh-CN"/>
        </w:rPr>
      </w:pPr>
      <w:r>
        <w:rPr>
          <w:rFonts w:hint="default"/>
          <w:lang w:val="en-IN" w:eastAsia="zh-CN"/>
        </w:rPr>
        <w:t>Directed graph</w:t>
      </w:r>
    </w:p>
    <w:p>
      <w:pPr>
        <w:numPr>
          <w:ilvl w:val="0"/>
          <w:numId w:val="66"/>
        </w:numPr>
        <w:spacing w:line="276" w:lineRule="auto"/>
        <w:rPr>
          <w:rFonts w:hint="default"/>
          <w:lang w:val="en-IN" w:eastAsia="zh-CN"/>
        </w:rPr>
      </w:pPr>
      <w:r>
        <w:rPr>
          <w:rFonts w:hint="default"/>
          <w:lang w:val="en-IN" w:eastAsia="zh-CN"/>
        </w:rPr>
        <w:t>Connected graph</w:t>
      </w:r>
    </w:p>
    <w:p>
      <w:pPr>
        <w:numPr>
          <w:ilvl w:val="0"/>
          <w:numId w:val="66"/>
        </w:numPr>
        <w:spacing w:line="276" w:lineRule="auto"/>
        <w:rPr>
          <w:rFonts w:hint="default"/>
          <w:lang w:val="en-IN" w:eastAsia="zh-CN"/>
        </w:rPr>
      </w:pPr>
      <w:r>
        <w:rPr>
          <w:rFonts w:hint="default"/>
          <w:lang w:val="en-IN" w:eastAsia="zh-CN"/>
        </w:rPr>
        <w:t>Disconnected graph</w:t>
      </w:r>
    </w:p>
    <w:p>
      <w:pPr>
        <w:numPr>
          <w:ilvl w:val="0"/>
          <w:numId w:val="66"/>
        </w:numPr>
        <w:spacing w:line="276" w:lineRule="auto"/>
        <w:rPr>
          <w:rFonts w:hint="default"/>
          <w:lang w:val="en-IN" w:eastAsia="zh-CN"/>
        </w:rPr>
      </w:pPr>
      <w:r>
        <w:rPr>
          <w:rFonts w:hint="default"/>
          <w:lang w:val="en-IN" w:eastAsia="zh-CN"/>
        </w:rPr>
        <w:t>Regular graph</w:t>
      </w:r>
    </w:p>
    <w:p>
      <w:pPr>
        <w:numPr>
          <w:ilvl w:val="0"/>
          <w:numId w:val="66"/>
        </w:numPr>
        <w:spacing w:line="276" w:lineRule="auto"/>
        <w:rPr>
          <w:rFonts w:hint="default"/>
          <w:lang w:val="en-IN" w:eastAsia="zh-CN"/>
        </w:rPr>
      </w:pPr>
      <w:r>
        <w:rPr>
          <w:rFonts w:hint="default"/>
          <w:lang w:val="en-IN" w:eastAsia="zh-CN"/>
        </w:rPr>
        <w:t>Complete graph</w:t>
      </w:r>
    </w:p>
    <w:p>
      <w:pPr>
        <w:numPr>
          <w:ilvl w:val="0"/>
          <w:numId w:val="66"/>
        </w:numPr>
        <w:spacing w:line="276" w:lineRule="auto"/>
        <w:rPr>
          <w:rFonts w:hint="default"/>
          <w:lang w:val="en-IN" w:eastAsia="zh-CN"/>
        </w:rPr>
      </w:pPr>
      <w:r>
        <w:rPr>
          <w:rFonts w:hint="default"/>
          <w:lang w:val="en-IN" w:eastAsia="zh-CN"/>
        </w:rPr>
        <w:t>Cycle graph</w:t>
      </w:r>
    </w:p>
    <w:p>
      <w:pPr>
        <w:numPr>
          <w:ilvl w:val="0"/>
          <w:numId w:val="66"/>
        </w:numPr>
        <w:spacing w:line="276" w:lineRule="auto"/>
        <w:rPr>
          <w:rFonts w:hint="default"/>
          <w:lang w:val="en-IN" w:eastAsia="zh-CN"/>
        </w:rPr>
      </w:pPr>
      <w:r>
        <w:rPr>
          <w:rFonts w:hint="default"/>
          <w:lang w:val="en-IN" w:eastAsia="zh-CN"/>
        </w:rPr>
        <w:t>Cyclick graph</w:t>
      </w:r>
    </w:p>
    <w:p>
      <w:pPr>
        <w:numPr>
          <w:ilvl w:val="0"/>
          <w:numId w:val="66"/>
        </w:numPr>
        <w:spacing w:line="276" w:lineRule="auto"/>
        <w:rPr>
          <w:rFonts w:hint="default"/>
          <w:lang w:val="en-IN" w:eastAsia="zh-CN"/>
        </w:rPr>
      </w:pPr>
      <w:r>
        <w:rPr>
          <w:rFonts w:hint="default"/>
          <w:lang w:val="en-IN" w:eastAsia="zh-CN"/>
        </w:rPr>
        <w:t>Directed acyclick graph</w:t>
      </w:r>
    </w:p>
    <w:p>
      <w:pPr>
        <w:numPr>
          <w:ilvl w:val="0"/>
          <w:numId w:val="66"/>
        </w:numPr>
        <w:spacing w:line="276" w:lineRule="auto"/>
        <w:rPr>
          <w:rFonts w:hint="default"/>
          <w:lang w:val="en-IN" w:eastAsia="zh-CN"/>
        </w:rPr>
      </w:pPr>
      <w:r>
        <w:rPr>
          <w:rFonts w:hint="default"/>
          <w:lang w:val="en-IN" w:eastAsia="zh-CN"/>
        </w:rPr>
        <w:t>Bipartitte graph</w:t>
      </w:r>
    </w:p>
    <w:p>
      <w:pPr>
        <w:numPr>
          <w:ilvl w:val="0"/>
          <w:numId w:val="66"/>
        </w:numPr>
        <w:spacing w:line="276" w:lineRule="auto"/>
        <w:rPr>
          <w:rFonts w:hint="default"/>
          <w:lang w:val="en-IN" w:eastAsia="zh-CN"/>
        </w:rPr>
      </w:pPr>
      <w:r>
        <w:rPr>
          <w:rFonts w:hint="default"/>
          <w:lang w:val="en-IN" w:eastAsia="zh-CN"/>
        </w:rPr>
        <w:t>Weighted graph</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Reprsentation of the graph</w:t>
      </w:r>
    </w:p>
    <w:p>
      <w:pPr>
        <w:numPr>
          <w:ilvl w:val="0"/>
          <w:numId w:val="0"/>
        </w:numPr>
        <w:spacing w:line="276" w:lineRule="auto"/>
        <w:rPr>
          <w:rFonts w:hint="default"/>
          <w:lang w:val="en-IN" w:eastAsia="zh-CN"/>
        </w:rPr>
      </w:pPr>
      <w:r>
        <w:rPr>
          <w:rFonts w:hint="default"/>
          <w:lang w:val="en-IN" w:eastAsia="zh-CN"/>
        </w:rPr>
        <w:t>There are 2 way to store the graph</w:t>
      </w:r>
    </w:p>
    <w:p>
      <w:pPr>
        <w:numPr>
          <w:ilvl w:val="0"/>
          <w:numId w:val="67"/>
        </w:numPr>
        <w:spacing w:line="276" w:lineRule="auto"/>
        <w:rPr>
          <w:rFonts w:hint="default"/>
          <w:lang w:val="en-IN" w:eastAsia="zh-CN"/>
        </w:rPr>
      </w:pPr>
      <w:r>
        <w:rPr>
          <w:rFonts w:hint="default"/>
          <w:lang w:val="en-IN" w:eastAsia="zh-CN"/>
        </w:rPr>
        <w:t>Adjacency matrix</w:t>
      </w:r>
    </w:p>
    <w:p>
      <w:pPr>
        <w:numPr>
          <w:ilvl w:val="0"/>
          <w:numId w:val="67"/>
        </w:numPr>
        <w:spacing w:line="276" w:lineRule="auto"/>
        <w:rPr>
          <w:rFonts w:hint="default"/>
          <w:lang w:val="en-IN" w:eastAsia="zh-CN"/>
        </w:rPr>
      </w:pPr>
      <w:r>
        <w:rPr>
          <w:rFonts w:hint="default"/>
          <w:lang w:val="en-IN" w:eastAsia="zh-CN"/>
        </w:rPr>
        <w:t>Adjacency list</w:t>
      </w:r>
      <w:r>
        <w:rPr>
          <w:rFonts w:hint="default"/>
          <w:lang w:val="en-US" w:eastAsia="zh-CN"/>
        </w:rPr>
        <w:t xml:space="preserve">  --&gt;&gt; Can be done by slice or linkedlist</w:t>
      </w:r>
    </w:p>
    <w:p>
      <w:pPr>
        <w:numPr>
          <w:ilvl w:val="0"/>
          <w:numId w:val="0"/>
        </w:numPr>
        <w:spacing w:line="276" w:lineRule="auto"/>
        <w:rPr>
          <w:rFonts w:hint="default"/>
          <w:lang w:val="en-IN" w:eastAsia="zh-CN"/>
        </w:rPr>
      </w:pPr>
    </w:p>
    <w:p>
      <w:pPr>
        <w:numPr>
          <w:ilvl w:val="0"/>
          <w:numId w:val="0"/>
        </w:numPr>
        <w:spacing w:line="276" w:lineRule="auto"/>
        <w:rPr>
          <w:rFonts w:hint="default"/>
          <w:lang w:val="en-US" w:eastAsia="zh-CN"/>
        </w:rPr>
      </w:pPr>
      <w:r>
        <w:rPr>
          <w:rFonts w:hint="default"/>
          <w:lang w:val="en-US" w:eastAsia="zh-CN"/>
        </w:rPr>
        <w:t>Adjacency matrix                                            Adjacency list</w:t>
      </w:r>
    </w:p>
    <w:p>
      <w:pPr>
        <w:numPr>
          <w:ilvl w:val="0"/>
          <w:numId w:val="0"/>
        </w:numPr>
        <w:spacing w:line="276" w:lineRule="auto"/>
        <w:rPr>
          <w:rFonts w:hint="default"/>
          <w:lang w:val="en-US" w:eastAsia="zh-CN"/>
        </w:rPr>
      </w:pPr>
      <w:r>
        <w:drawing>
          <wp:inline distT="0" distB="0" distL="114300" distR="114300">
            <wp:extent cx="4654550" cy="2451100"/>
            <wp:effectExtent l="0" t="0" r="8890" b="2540"/>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
                    <pic:cNvPicPr>
                      <a:picLocks noChangeAspect="1"/>
                    </pic:cNvPicPr>
                  </pic:nvPicPr>
                  <pic:blipFill>
                    <a:blip r:embed="rId37"/>
                    <a:srcRect t="1531"/>
                    <a:stretch>
                      <a:fillRect/>
                    </a:stretch>
                  </pic:blipFill>
                  <pic:spPr>
                    <a:xfrm>
                      <a:off x="0" y="0"/>
                      <a:ext cx="4654550" cy="2451100"/>
                    </a:xfrm>
                    <a:prstGeom prst="rect">
                      <a:avLst/>
                    </a:prstGeom>
                    <a:noFill/>
                    <a:ln>
                      <a:noFill/>
                    </a:ln>
                  </pic:spPr>
                </pic:pic>
              </a:graphicData>
            </a:graphic>
          </wp:inline>
        </w:drawing>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IN" w:eastAsia="zh-CN"/>
        </w:rPr>
      </w:pPr>
      <w:r>
        <w:rPr>
          <w:rFonts w:hint="default"/>
          <w:lang w:val="en-IN" w:eastAsia="zh-CN"/>
        </w:rPr>
        <w:t>When we can use the adjacency matric?</w:t>
      </w:r>
    </w:p>
    <w:p>
      <w:pPr>
        <w:numPr>
          <w:ilvl w:val="0"/>
          <w:numId w:val="0"/>
        </w:numPr>
        <w:spacing w:line="276" w:lineRule="auto"/>
        <w:rPr>
          <w:rFonts w:hint="default"/>
          <w:lang w:val="en-IN" w:eastAsia="zh-CN"/>
        </w:rPr>
      </w:pPr>
      <w:r>
        <w:rPr>
          <w:rFonts w:hint="default"/>
          <w:lang w:val="en-IN" w:eastAsia="zh-CN"/>
        </w:rPr>
        <w:t>When a graph contains a large number of edges then it is good to store it as a matrix. Because only some of the entries in the matrix will be empty.</w:t>
      </w:r>
    </w:p>
    <w:p>
      <w:pPr>
        <w:numPr>
          <w:ilvl w:val="0"/>
          <w:numId w:val="0"/>
        </w:numPr>
        <w:spacing w:line="276" w:lineRule="auto"/>
        <w:rPr>
          <w:rFonts w:hint="default"/>
          <w:lang w:val="en-IN" w:eastAsia="zh-CN"/>
        </w:rPr>
      </w:pPr>
      <w:r>
        <w:rPr>
          <w:rFonts w:hint="default"/>
          <w:lang w:val="en-IN" w:eastAsia="zh-CN"/>
        </w:rPr>
        <w:t>Algorithms like Prim’s and Dijkstra adjacency matrix is used to have less complexity.</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 xml:space="preserve">Action                       </w:t>
      </w:r>
      <w:r>
        <w:rPr>
          <w:rFonts w:hint="default"/>
          <w:lang w:val="en-US" w:eastAsia="zh-CN"/>
        </w:rPr>
        <w:t xml:space="preserve">    </w:t>
      </w:r>
      <w:r>
        <w:rPr>
          <w:rFonts w:hint="default"/>
          <w:lang w:val="en-IN" w:eastAsia="zh-CN"/>
        </w:rPr>
        <w:t xml:space="preserve">     Adjacency Matrix                                 Adjacency list</w:t>
      </w:r>
    </w:p>
    <w:p>
      <w:pPr>
        <w:numPr>
          <w:ilvl w:val="0"/>
          <w:numId w:val="0"/>
        </w:numPr>
        <w:spacing w:line="276" w:lineRule="auto"/>
        <w:rPr>
          <w:rFonts w:hint="default"/>
          <w:lang w:val="en-IN" w:eastAsia="zh-CN"/>
        </w:rPr>
      </w:pPr>
      <w:r>
        <w:rPr>
          <w:rFonts w:hint="default"/>
          <w:lang w:val="en-IN" w:eastAsia="zh-CN"/>
        </w:rPr>
        <w:t xml:space="preserve">Adding Edge                </w:t>
      </w:r>
      <w:r>
        <w:rPr>
          <w:rFonts w:hint="default"/>
          <w:lang w:val="en-US" w:eastAsia="zh-CN"/>
        </w:rPr>
        <w:t xml:space="preserve">    </w:t>
      </w:r>
      <w:r>
        <w:rPr>
          <w:rFonts w:hint="default"/>
          <w:lang w:val="en-IN" w:eastAsia="zh-CN"/>
        </w:rPr>
        <w:t xml:space="preserve"> </w:t>
      </w:r>
      <w:r>
        <w:rPr>
          <w:rFonts w:hint="default"/>
          <w:lang w:val="en-US" w:eastAsia="zh-CN"/>
        </w:rPr>
        <w:t xml:space="preserve"> </w:t>
      </w:r>
      <w:r>
        <w:rPr>
          <w:rFonts w:hint="default"/>
          <w:lang w:val="en-IN" w:eastAsia="zh-CN"/>
        </w:rPr>
        <w:t>O(1)</w:t>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 xml:space="preserve">    O(1)</w:t>
      </w:r>
    </w:p>
    <w:p>
      <w:pPr>
        <w:numPr>
          <w:ilvl w:val="0"/>
          <w:numId w:val="0"/>
        </w:numPr>
        <w:spacing w:line="276" w:lineRule="auto"/>
        <w:rPr>
          <w:rFonts w:hint="default"/>
          <w:lang w:val="en-IN" w:eastAsia="zh-CN"/>
        </w:rPr>
      </w:pPr>
      <w:r>
        <w:rPr>
          <w:rFonts w:hint="default"/>
          <w:lang w:val="en-IN" w:eastAsia="zh-CN"/>
        </w:rPr>
        <w:t xml:space="preserve">Removing edges          </w:t>
      </w:r>
      <w:r>
        <w:rPr>
          <w:rFonts w:hint="default"/>
          <w:lang w:val="en-US" w:eastAsia="zh-CN"/>
        </w:rPr>
        <w:t xml:space="preserve">     </w:t>
      </w:r>
      <w:r>
        <w:rPr>
          <w:rFonts w:hint="default"/>
          <w:lang w:val="en-IN" w:eastAsia="zh-CN"/>
        </w:rPr>
        <w:t>O(1)</w:t>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 xml:space="preserve">                O(N)</w:t>
      </w:r>
    </w:p>
    <w:p>
      <w:pPr>
        <w:numPr>
          <w:ilvl w:val="0"/>
          <w:numId w:val="0"/>
        </w:numPr>
        <w:spacing w:line="276" w:lineRule="auto"/>
        <w:rPr>
          <w:rFonts w:hint="default"/>
          <w:lang w:val="en-IN" w:eastAsia="zh-CN"/>
        </w:rPr>
      </w:pPr>
      <w:r>
        <w:rPr>
          <w:rFonts w:hint="default"/>
          <w:lang w:val="en-IN" w:eastAsia="zh-CN"/>
        </w:rPr>
        <w:t xml:space="preserve">Initialising                     </w:t>
      </w:r>
      <w:r>
        <w:rPr>
          <w:rFonts w:hint="default"/>
          <w:lang w:val="en-US" w:eastAsia="zh-CN"/>
        </w:rPr>
        <w:t xml:space="preserve">     </w:t>
      </w:r>
      <w:r>
        <w:rPr>
          <w:rFonts w:hint="default"/>
          <w:lang w:val="en-IN" w:eastAsia="zh-CN"/>
        </w:rPr>
        <w:t xml:space="preserve">O(N*N)                               </w:t>
      </w:r>
      <w:r>
        <w:rPr>
          <w:rFonts w:hint="default"/>
          <w:lang w:val="en-US" w:eastAsia="zh-CN"/>
        </w:rPr>
        <w:t xml:space="preserve">       </w:t>
      </w:r>
      <w:r>
        <w:rPr>
          <w:rFonts w:hint="default"/>
          <w:lang w:val="en-IN" w:eastAsia="zh-CN"/>
        </w:rPr>
        <w:t xml:space="preserve">                   O(N)</w:t>
      </w:r>
    </w:p>
    <w:p>
      <w:pPr>
        <w:numPr>
          <w:ilvl w:val="0"/>
          <w:numId w:val="0"/>
        </w:numPr>
        <w:spacing w:line="276" w:lineRule="auto"/>
        <w:rPr>
          <w:rFonts w:hint="default"/>
          <w:lang w:val="en-US" w:eastAsia="zh-CN"/>
        </w:rPr>
      </w:pPr>
      <w:r>
        <w:rPr>
          <w:rFonts w:hint="default"/>
          <w:lang w:val="en-US" w:eastAsia="zh-CN"/>
        </w:rPr>
        <w:t>2 Nodes conn or not         O(1)                                                              O(N)</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Basic operations on the graph</w:t>
      </w:r>
    </w:p>
    <w:p>
      <w:pPr>
        <w:numPr>
          <w:ilvl w:val="0"/>
          <w:numId w:val="68"/>
        </w:numPr>
        <w:spacing w:line="276" w:lineRule="auto"/>
        <w:rPr>
          <w:rFonts w:hint="default"/>
          <w:lang w:val="en-IN" w:eastAsia="zh-CN"/>
        </w:rPr>
      </w:pPr>
      <w:r>
        <w:rPr>
          <w:rFonts w:hint="default"/>
          <w:lang w:val="en-IN" w:eastAsia="zh-CN"/>
        </w:rPr>
        <w:t>Insertion of the edges and nodes in the graph</w:t>
      </w:r>
    </w:p>
    <w:p>
      <w:pPr>
        <w:numPr>
          <w:ilvl w:val="0"/>
          <w:numId w:val="68"/>
        </w:numPr>
        <w:spacing w:line="276" w:lineRule="auto"/>
        <w:rPr>
          <w:rFonts w:hint="default"/>
          <w:lang w:val="en-IN" w:eastAsia="zh-CN"/>
        </w:rPr>
      </w:pPr>
      <w:r>
        <w:rPr>
          <w:rFonts w:hint="default"/>
          <w:lang w:val="en-IN" w:eastAsia="zh-CN"/>
        </w:rPr>
        <w:t>Deletion</w:t>
      </w:r>
    </w:p>
    <w:p>
      <w:pPr>
        <w:numPr>
          <w:ilvl w:val="0"/>
          <w:numId w:val="68"/>
        </w:numPr>
        <w:spacing w:line="276" w:lineRule="auto"/>
        <w:rPr>
          <w:rFonts w:hint="default"/>
          <w:lang w:val="en-IN" w:eastAsia="zh-CN"/>
        </w:rPr>
      </w:pPr>
      <w:r>
        <w:rPr>
          <w:rFonts w:hint="default"/>
          <w:lang w:val="en-IN" w:eastAsia="zh-CN"/>
        </w:rPr>
        <w:t>Searching</w:t>
      </w:r>
    </w:p>
    <w:p>
      <w:pPr>
        <w:numPr>
          <w:ilvl w:val="0"/>
          <w:numId w:val="68"/>
        </w:numPr>
        <w:spacing w:line="276" w:lineRule="auto"/>
        <w:rPr>
          <w:rFonts w:hint="default"/>
          <w:lang w:val="en-IN" w:eastAsia="zh-CN"/>
        </w:rPr>
      </w:pPr>
      <w:r>
        <w:rPr>
          <w:rFonts w:hint="default"/>
          <w:lang w:val="en-IN" w:eastAsia="zh-CN"/>
        </w:rPr>
        <w:t>Traversal</w:t>
      </w:r>
    </w:p>
    <w:p>
      <w:pPr>
        <w:numPr>
          <w:ilvl w:val="0"/>
          <w:numId w:val="0"/>
        </w:numPr>
        <w:spacing w:line="276" w:lineRule="auto"/>
        <w:rPr>
          <w:rFonts w:hint="default"/>
          <w:lang w:val="en-IN" w:eastAsia="zh-CN"/>
        </w:rPr>
      </w:pPr>
    </w:p>
    <w:p>
      <w:pPr>
        <w:numPr>
          <w:ilvl w:val="0"/>
          <w:numId w:val="69"/>
        </w:numPr>
        <w:spacing w:line="276" w:lineRule="auto"/>
        <w:rPr>
          <w:rFonts w:hint="default"/>
          <w:b/>
          <w:bCs/>
          <w:lang w:val="en-IN" w:eastAsia="zh-CN"/>
        </w:rPr>
      </w:pPr>
      <w:r>
        <w:rPr>
          <w:rFonts w:hint="default"/>
          <w:b/>
          <w:bCs/>
          <w:lang w:val="en-IN" w:eastAsia="zh-CN"/>
        </w:rPr>
        <w:t xml:space="preserve">NULL Graph :- </w:t>
      </w:r>
      <w:r>
        <w:rPr>
          <w:rFonts w:hint="default"/>
          <w:b w:val="0"/>
          <w:bCs w:val="0"/>
          <w:lang w:val="en-IN" w:eastAsia="zh-CN"/>
        </w:rPr>
        <w:t>A graph is said to be a null if there is no edges.</w:t>
      </w:r>
    </w:p>
    <w:p>
      <w:pPr>
        <w:numPr>
          <w:ilvl w:val="0"/>
          <w:numId w:val="0"/>
        </w:numPr>
        <w:spacing w:line="276" w:lineRule="auto"/>
        <w:rPr>
          <w:rFonts w:hint="default"/>
          <w:b/>
          <w:bCs/>
          <w:lang w:val="en-IN" w:eastAsia="zh-CN"/>
        </w:rPr>
      </w:pP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38" name="Oval 38"/>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DCPB6n0QAAAAMB&#10;AAAPAAAAAAAAAAEAIAAAACIAAABkcnMvZG93bnJldi54bWxQSwECFAAUAAAACACHTuJAOfa60z8D&#10;AABABwAADgAAAAAAAAABACAAAAAgAQAAZHJzL2Uyb0RvYy54bWxQSwUGAAAAAAYABgBZAQAA0QYA&#10;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0" name="Oval 4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CjfpW1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41" name="Oval 4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0B0XKD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2" name="Oval 4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AEvuBV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0"/>
        </w:numPr>
        <w:spacing w:line="276" w:lineRule="auto"/>
        <w:rPr>
          <w:rFonts w:hint="default"/>
          <w:lang w:val="en-IN" w:eastAsia="zh-CN"/>
        </w:rPr>
      </w:pPr>
    </w:p>
    <w:p>
      <w:pPr>
        <w:numPr>
          <w:ilvl w:val="0"/>
          <w:numId w:val="69"/>
        </w:numPr>
        <w:spacing w:line="276" w:lineRule="auto"/>
        <w:ind w:left="0" w:leftChars="0" w:firstLine="0" w:firstLineChars="0"/>
        <w:jc w:val="both"/>
        <w:rPr>
          <w:rFonts w:hint="default"/>
          <w:b/>
          <w:bCs/>
          <w:lang w:val="en-IN" w:eastAsia="zh-CN"/>
        </w:rPr>
      </w:pPr>
      <w:r>
        <w:rPr>
          <w:rFonts w:hint="default"/>
          <w:b/>
          <w:bCs/>
          <w:lang w:val="en-IN" w:eastAsia="zh-CN"/>
        </w:rPr>
        <w:t xml:space="preserve">Trivial Graph :- </w:t>
      </w:r>
      <w:r>
        <w:rPr>
          <w:rFonts w:hint="default"/>
          <w:b w:val="0"/>
          <w:bCs w:val="0"/>
          <w:lang w:val="en-IN" w:eastAsia="zh-CN"/>
        </w:rPr>
        <w:t>A graph is only having a single vertex then it is called as trivial. It is also a smallest possible graph.</w:t>
      </w:r>
    </w:p>
    <w:p>
      <w:pPr>
        <w:numPr>
          <w:ilvl w:val="0"/>
          <w:numId w:val="0"/>
        </w:numPr>
        <w:ind w:leftChars="0"/>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3" name="Oval 43"/>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both"/>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33WLI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both"/>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69"/>
        </w:numPr>
        <w:ind w:left="0" w:leftChars="0" w:firstLine="0" w:firstLineChars="0"/>
        <w:rPr>
          <w:rFonts w:hint="default"/>
          <w:b/>
          <w:bCs/>
          <w:sz w:val="22"/>
          <w:lang w:val="en-IN" w:eastAsia="zh-CN"/>
        </w:rPr>
      </w:pPr>
      <w:r>
        <w:rPr>
          <w:rFonts w:hint="default"/>
          <w:b/>
          <w:bCs/>
          <w:sz w:val="22"/>
          <w:lang w:val="en-IN" w:eastAsia="zh-CN"/>
        </w:rPr>
        <w:t xml:space="preserve">Un-directed graph :- </w:t>
      </w:r>
      <w:r>
        <w:rPr>
          <w:rFonts w:hint="default"/>
          <w:b w:val="0"/>
          <w:bCs w:val="0"/>
          <w:sz w:val="22"/>
          <w:lang w:val="en-IN" w:eastAsia="zh-CN"/>
        </w:rPr>
        <w:t xml:space="preserve"> A graph in which edges do not have any direction is called as undirected graph.</w:t>
      </w:r>
    </w:p>
    <w:p>
      <w:pPr>
        <w:numPr>
          <w:ilvl w:val="0"/>
          <w:numId w:val="0"/>
        </w:numPr>
        <w:spacing w:line="276" w:lineRule="auto"/>
        <w:rPr>
          <w:rFonts w:hint="default"/>
          <w:b/>
          <w:bCs/>
          <w:sz w:val="22"/>
          <w:lang w:val="en-IN" w:eastAsia="zh-CN"/>
        </w:rPr>
      </w:pPr>
      <w:r>
        <w:rPr>
          <w:rFonts w:hint="default"/>
          <w:b w:val="0"/>
          <w:bCs w:val="0"/>
          <w:sz w:val="22"/>
          <w:lang w:val="en-IN" w:eastAsia="zh-CN"/>
        </w:rPr>
        <w:t>All unidirected edges</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1312"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65" name="Group 65"/>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48"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50"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51"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52"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1312;mso-width-relative:page;mso-height-relative:page;" coordorigin="3718,2717126" coordsize="2346,1467" o:gfxdata="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">
                <o:lock v:ext="edit" aspectratio="f"/>
                <v:line id="_x0000_s1026" o:spid="_x0000_s1026" o:spt="20" style="position:absolute;left:3718;top:2717126;flip:y;height:450;width:877;" filled="f" stroked="t" coordsize="21600,21600" o:gfxdata="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rw1T62AAAA2wAAAA8A&#10;AAAAAAAAAQAgAAAAIgAAAGRycy9kb3ducmV2LnhtbFBLAQIUABQAAAAIAIdO4kAzLwWeOwAAADkA&#10;AAAQAAAAAAAAAAEAIAAAAAUBAABkcnMvc2hhcGV4bWwueG1sUEsFBgAAAAAGAAYAWwEAAK8DAAAA&#10;AA==&#10;">
                  <v:fill on="f" focussize="0,0"/>
                  <v:stroke weight="1pt" color="#9BBB59 [3206]" joinstyle="round"/>
                  <v:imagedata o:title=""/>
                  <o:lock v:ext="edit" aspectratio="f"/>
                  <v:shadow on="t" color="#000000" opacity="24903f" offset="0pt,1.5748031496063pt" origin="0f,32768f" matrix="65536f,0f,0f,65536f"/>
                </v:line>
                <v:line id="_x0000_s1026" o:spid="_x0000_s1026" o:spt="20" style="position:absolute;left:5162;top:2718143;flip:y;height:451;width:902;" filled="f" stroked="t" coordsize="21600,21600" o:gfxdata="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FfT+W2AAAA2wAAAA8A&#10;AAAAAAAAAQAgAAAAIgAAAGRycy9kb3ducmV2LnhtbFBLAQIUABQAAAAIAIdO4kAzLwWeOwAAADkA&#10;AAAQAAAAAAAAAAEAIAAAAAUBAABkcnMvc2hhcGV4bWwueG1sUEsFBgAAAAAGAAYAWwEAAK8DAAAA&#10;AA==&#10;">
                  <v:fill on="f" focussize="0,0"/>
                  <v:stroke weight="1pt" color="#9BBB59 [3206]" joinstyle="round"/>
                  <v:imagedata o:title=""/>
                  <o:lock v:ext="edit" aspectratio="f"/>
                  <v:shadow on="t" color="#000000" opacity="24903f" offset="0pt,1.5748031496063pt" origin="0f,32768f" matrix="65536f,0f,0f,65536f"/>
                </v:line>
                <v:line id="_x0000_s1026" o:spid="_x0000_s1026" o:spt="20" style="position:absolute;left:3718;top:2718143;height:451;width:877;" filled="f" stroked="t" coordsize="21600,21600" o:gfxdata="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kfeIvQAA&#10;ANsAAAAPAAAAAAAAAAEAIAAAACIAAABkcnMvZG93bnJldi54bWxQSwECFAAUAAAACACHTuJAMy8F&#10;njsAAAA5AAAAEAAAAAAAAAABACAAAAAMAQAAZHJzL3NoYXBleG1sLnhtbFBLBQYAAAAABgAGAFsB&#10;AAC2AwAAAAA=&#10;">
                  <v:fill on="f" focussize="0,0"/>
                  <v:stroke weight="1pt" color="#9BBB59 [3206]" joinstyle="round"/>
                  <v:imagedata o:title=""/>
                  <o:lock v:ext="edit" aspectratio="f"/>
                  <v:shadow on="t" color="#000000" opacity="24903f" offset="0pt,1.5748031496063pt" origin="0f,32768f" matrix="65536f,0f,0f,65536f"/>
                </v:line>
                <v:line id="_x0000_s1026" o:spid="_x0000_s1026" o:spt="20" style="position:absolute;left:5162;top:2717126;height:450;width:902;" filled="f" stroked="t" coordsize="21600,21600" o:gfxdata="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Q2n/vQAA&#10;ANsAAAAPAAAAAAAAAAEAIAAAACIAAABkcnMvZG93bnJldi54bWxQSwECFAAUAAAACACHTuJAMy8F&#10;njsAAAA5AAAAEAAAAAAAAAABACAAAAAMAQAAZHJzL3NoYXBleG1sLnhtbFBLBQYAAAAABgAGAFsB&#10;AAC2Aw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44" name="Oval 44"/>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I8HqfRAAAAAwEA&#10;AA8AAAAAAAAAAQAgAAAAIgAAAGRycy9kb3ducmV2LnhtbFBLAQIUABQAAAAIAIdO4kARnppmPgMA&#10;AEAHAAAOAAAAAAAAAAEAIAAAACABAABkcnMvZTJvRG9jLnhtbFBLBQYAAAAABgAGAFkBAADQBgAA&#10;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5" name="Oval 45"/>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46" name="Oval 46"/>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ALOXpO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7" name="Oval 47"/>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4WvjT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69"/>
        </w:numPr>
        <w:ind w:left="0" w:leftChars="0" w:firstLine="0" w:firstLineChars="0"/>
        <w:rPr>
          <w:rFonts w:hint="default"/>
          <w:b/>
          <w:bCs/>
          <w:sz w:val="22"/>
          <w:lang w:val="en-IN" w:eastAsia="zh-CN"/>
        </w:rPr>
      </w:pPr>
      <w:r>
        <w:rPr>
          <w:rFonts w:hint="default"/>
          <w:b/>
          <w:bCs/>
          <w:sz w:val="22"/>
          <w:lang w:val="en-IN" w:eastAsia="zh-CN"/>
        </w:rPr>
        <w:t xml:space="preserve">Directed graph :- </w:t>
      </w:r>
      <w:r>
        <w:rPr>
          <w:rFonts w:hint="default"/>
          <w:b w:val="0"/>
          <w:bCs w:val="0"/>
          <w:sz w:val="22"/>
          <w:lang w:val="en-IN" w:eastAsia="zh-CN"/>
        </w:rPr>
        <w:t>A graph in which edge has  direction.That is the nodes are ordered pairs in the definition of every edge.</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2336" behindDoc="0" locked="0" layoutInCell="1" allowOverlap="1">
                <wp:simplePos x="0" y="0"/>
                <wp:positionH relativeFrom="column">
                  <wp:posOffset>1268730</wp:posOffset>
                </wp:positionH>
                <wp:positionV relativeFrom="paragraph">
                  <wp:posOffset>194945</wp:posOffset>
                </wp:positionV>
                <wp:extent cx="1489710" cy="931545"/>
                <wp:effectExtent l="36830" t="19685" r="43180" b="69850"/>
                <wp:wrapNone/>
                <wp:docPr id="79" name="Group 79"/>
                <wp:cNvGraphicFramePr/>
                <a:graphic xmlns:a="http://schemas.openxmlformats.org/drawingml/2006/main">
                  <a:graphicData uri="http://schemas.microsoft.com/office/word/2010/wordprocessingGroup">
                    <wpg:wgp>
                      <wpg:cNvGrpSpPr/>
                      <wpg:grpSpPr>
                        <a:xfrm>
                          <a:off x="0" y="0"/>
                          <a:ext cx="1489710" cy="931545"/>
                          <a:chOff x="3721" y="2720195"/>
                          <a:chExt cx="2346" cy="1467"/>
                        </a:xfrm>
                      </wpg:grpSpPr>
                      <wps:wsp>
                        <wps:cNvPr id="67" name="Straight Connector 48"/>
                        <wps:cNvCnPr/>
                        <wps:spPr>
                          <a:xfrm flipV="1">
                            <a:off x="3721" y="2720195"/>
                            <a:ext cx="877" cy="45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s:wsp>
                        <wps:cNvPr id="68" name="Straight Connector 50"/>
                        <wps:cNvCnPr>
                          <a:stCxn id="47" idx="6"/>
                          <a:endCxn id="46" idx="4"/>
                        </wps:cNvCnPr>
                        <wps:spPr>
                          <a:xfrm flipV="1">
                            <a:off x="5165" y="2721212"/>
                            <a:ext cx="902" cy="451"/>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s:wsp>
                        <wps:cNvPr id="69" name="Straight Connector 51"/>
                        <wps:cNvCnPr>
                          <a:stCxn id="45" idx="4"/>
                          <a:endCxn id="47" idx="2"/>
                        </wps:cNvCnPr>
                        <wps:spPr>
                          <a:xfrm>
                            <a:off x="3721" y="2721212"/>
                            <a:ext cx="877" cy="451"/>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s:wsp>
                        <wps:cNvPr id="70" name="Straight Connector 52"/>
                        <wps:cNvCnPr>
                          <a:stCxn id="44" idx="6"/>
                          <a:endCxn id="46" idx="0"/>
                        </wps:cNvCnPr>
                        <wps:spPr>
                          <a:xfrm>
                            <a:off x="5165" y="2720195"/>
                            <a:ext cx="902" cy="45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9pt;margin-top:15.35pt;height:73.35pt;width:117.3pt;z-index:251662336;mso-width-relative:page;mso-height-relative:page;" coordorigin="3721,2720195" coordsize="2346,1467" o:gfxdata="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">
                <o:lock v:ext="edit" aspectratio="f"/>
                <v:line id="Straight Connector 48" o:spid="_x0000_s1026" o:spt="20" style="position:absolute;left:3721;top:2720195;flip:y;height:450;width:877;" filled="f" stroked="t" coordsize="21600,21600" o:gfxdata="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V6dG8AAAA&#10;2wAAAA8AAAAAAAAAAQAgAAAAIgAAAGRycy9kb3ducmV2LnhtbFBLAQIUABQAAAAIAIdO4kAzLwWe&#10;OwAAADkAAAAQAAAAAAAAAAEAIAAAAAsBAABkcnMvc2hhcGV4bWwueG1sUEsFBgAAAAAGAAYAWwEA&#10;ALUDAAAAAA==&#10;">
                  <v:fill on="f" focussize="0,0"/>
                  <v:stroke weight="1pt" color="#9BBB59 [3206]" joinstyle="round" endarrow="block"/>
                  <v:imagedata o:title=""/>
                  <o:lock v:ext="edit" aspectratio="f"/>
                  <v:shadow on="t" color="#000000" opacity="24903f" offset="0pt,1.5748031496063pt" origin="0f,32768f" matrix="65536f,0f,0f,65536f"/>
                </v:line>
                <v:line id="Straight Connector 50" o:spid="_x0000_s1026" o:spt="20" style="position:absolute;left:5165;top:2721212;flip:y;height:451;width:902;" filled="f" stroked="t" coordsize="21600,21600" o:gfxdata="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4yn2jugAAANsA&#10;AAAPAAAAAAAAAAEAIAAAACIAAABkcnMvZG93bnJldi54bWxQSwECFAAUAAAACACHTuJAMy8FnjsA&#10;AAA5AAAAEAAAAAAAAAABACAAAAAJAQAAZHJzL3NoYXBleG1sLnhtbFBLBQYAAAAABgAGAFsBAACz&#10;AwAAAAA=&#10;">
                  <v:fill on="f" focussize="0,0"/>
                  <v:stroke weight="1pt" color="#9BBB59 [3206]" joinstyle="round" endarrow="block"/>
                  <v:imagedata o:title=""/>
                  <o:lock v:ext="edit" aspectratio="f"/>
                  <v:shadow on="t" color="#000000" opacity="24903f" offset="0pt,1.5748031496063pt" origin="0f,32768f" matrix="65536f,0f,0f,65536f"/>
                </v:line>
                <v:line id="Straight Connector 51" o:spid="_x0000_s1026" o:spt="20" style="position:absolute;left:3721;top:2721212;height:451;width:877;" filled="f" stroked="t" coordsize="21600,21600" o:gfxdata="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9g9fLsAAADb&#10;AAAADwAAAAAAAAABACAAAAAiAAAAZHJzL2Rvd25yZXYueG1sUEsBAhQAFAAAAAgAh07iQDMvBZ47&#10;AAAAOQAAABAAAAAAAAAAAQAgAAAACgEAAGRycy9zaGFwZXhtbC54bWxQSwUGAAAAAAYABgBbAQAA&#10;tAMAAAAA&#10;">
                  <v:fill on="f" focussize="0,0"/>
                  <v:stroke weight="1pt" color="#9BBB59 [3206]" joinstyle="round" endarrow="block"/>
                  <v:imagedata o:title=""/>
                  <o:lock v:ext="edit" aspectratio="f"/>
                  <v:shadow on="t" color="#000000" opacity="24903f" offset="0pt,1.5748031496063pt" origin="0f,32768f" matrix="65536f,0f,0f,65536f"/>
                </v:line>
                <v:line id="Straight Connector 52" o:spid="_x0000_s1026" o:spt="20" style="position:absolute;left:5165;top:2720195;height:450;width:902;" filled="f" stroked="t" coordsize="21600,21600" o:gfxdata="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zsCPLUAAADbAAAADwAA&#10;AAAAAAABACAAAAAiAAAAZHJzL2Rvd25yZXYueG1sUEsBAhQAFAAAAAgAh07iQDMvBZ47AAAAOQAA&#10;ABAAAAAAAAAAAQAgAAAABAEAAGRycy9zaGFwZXhtbC54bWxQSwUGAAAAAAYABgBbAQAArgMAAAAA&#10;">
                  <v:fill on="f" focussize="0,0"/>
                  <v:stroke weight="1pt" color="#9BBB59 [3206]" joinstyle="round" endarrow="block"/>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59" name="Oval 59"/>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DCPB6n0QAAAAMB&#10;AAAPAAAAAAAAAAEAIAAAACIAAABkcnMvZG93bnJldi54bWxQSwECFAAUAAAACACHTuJArur/wT8D&#10;AABABwAADgAAAAAAAAABACAAAAAgAQAAZHJzL2Uyb0RvYy54bWxQSwUGAAAAAAYABgBZAQAA0QYA&#10;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62" name="Oval 6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j/2yHT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63" name="Oval 63"/>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J4wgD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64" name="Oval 64"/>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J7pd5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69"/>
        </w:numPr>
        <w:spacing w:line="276" w:lineRule="auto"/>
        <w:ind w:left="0" w:leftChars="0" w:firstLine="0" w:firstLineChars="0"/>
        <w:rPr>
          <w:sz w:val="22"/>
        </w:rPr>
      </w:pPr>
      <w:r>
        <w:rPr>
          <w:rFonts w:hint="default"/>
          <w:b/>
          <w:bCs/>
          <w:sz w:val="22"/>
          <w:lang w:val="en-IN"/>
        </w:rPr>
        <w:t xml:space="preserve">Connected Graph :- </w:t>
      </w:r>
      <w:r>
        <w:rPr>
          <w:rFonts w:hint="default"/>
          <w:b w:val="0"/>
          <w:bCs w:val="0"/>
          <w:sz w:val="22"/>
          <w:lang w:val="en-IN"/>
        </w:rPr>
        <w:t>A graph in which from one node we can vist any other node in the graph is known as connected graph.</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3360"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84" name="Group 84"/>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85"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86"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87"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88"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3360;mso-width-relative:page;mso-height-relative:page;" coordorigin="3718,2717126" coordsize="2346,1467" o:gfxdata="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">
                <o:lock v:ext="edit" aspectratio="f"/>
                <v:line id="Straight Connector 48" o:spid="_x0000_s1026" o:spt="20" style="position:absolute;left:3718;top:2717126;flip:y;height:450;width:877;" filled="f" stroked="t" coordsize="21600,21600" o:gfxdata="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0jAOrsAAADb&#10;AAAADwAAAAAAAAABACAAAAAiAAAAZHJzL2Rvd25yZXYueG1sUEsBAhQAFAAAAAgAh07iQDMvBZ47&#10;AAAAOQAAABAAAAAAAAAAAQAgAAAACgEAAGRycy9zaGFwZXhtbC54bWxQSwUGAAAAAAYABgBbAQAA&#10;tAMA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5peTbgAAADbAAAA&#10;DwAAAAAAAAABACAAAAAiAAAAZHJzL2Rvd25yZXYueG1sUEsBAhQAFAAAAAgAh07iQDMvBZ47AAAA&#10;OQAAABAAAAAAAAAAAQAgAAAABwEAAGRycy9zaGFwZXhtbC54bWxQSwUGAAAAAAYABgBbAQAAsQMA&#10;AAAA&#10;">
                  <v:fill on="f" focussize="0,0"/>
                  <v:stroke weight="1pt" color="#9BBB59 [3206]" joinstyle="round"/>
                  <v:imagedata o:title=""/>
                  <o:lock v:ext="edit" aspectratio="f"/>
                  <v:shadow on="t" color="#000000" opacity="24903f" offset="0pt,1.5748031496063pt" origin="0f,32768f" matrix="65536f,0f,0f,65536f"/>
                </v:line>
                <v:line id="Straight Connector 51" o:spid="_x0000_s1026" o:spt="20" style="position:absolute;left:3718;top:2718143;height:451;width:877;" filled="f" stroked="t" coordsize="21600,21600" o:gfxdata="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dU5iC/&#10;AAAA2wAAAA8AAAAAAAAAAQAgAAAAIgAAAGRycy9kb3ducmV2LnhtbFBLAQIUABQAAAAIAIdO4kAz&#10;LwWeOwAAADkAAAAQAAAAAAAAAAEAIAAAAA4BAABkcnMvc2hhcGV4bWwueG1sUEsFBgAAAAAGAAYA&#10;WwEAALgDAAAAAA==&#10;">
                  <v:fill on="f" focussize="0,0"/>
                  <v:stroke weight="1pt" color="#9BBB59 [3206]" joinstyle="round"/>
                  <v:imagedata o:title=""/>
                  <o:lock v:ext="edit" aspectratio="f"/>
                  <v:shadow on="t" color="#000000" opacity="24903f" offset="0pt,1.5748031496063pt" origin="0f,32768f" matrix="65536f,0f,0f,65536f"/>
                </v:line>
                <v:line id="Straight Connector 52" o:spid="_x0000_s1026" o:spt="20" style="position:absolute;left:5162;top:2717126;height:450;width:902;" filled="f" stroked="t" coordsize="21600,21600" o:gfxdata="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bLclK5AAAA2wAA&#10;AA8AAAAAAAAAAQAgAAAAIgAAAGRycy9kb3ducmV2LnhtbFBLAQIUABQAAAAIAIdO4kAzLwWeOwAA&#10;ADkAAAAQAAAAAAAAAAEAIAAAAAgBAABkcnMvc2hhcGV4bWwueG1sUEsFBgAAAAAGAAYAWwEAALID&#10;A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89" name="Oval 89"/>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DCPB6n0QAAAAMB&#10;AAAPAAAAAAAAAAEAIAAAACIAAABkcnMvZG93bnJldi54bWxQSwECFAAUAAAACACHTuJA5UzOIT8D&#10;AABABwAADgAAAAAAAAABACAAAAAgAQAAZHJzL2Uyb0RvYy54bWxQSwUGAAAAAAYABgBZAQAA0QYA&#10;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90" name="Oval 9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PVOYF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91" name="Oval 9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TjAaiz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92" name="Oval 9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mpPt9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0"/>
        </w:numPr>
        <w:spacing w:line="276" w:lineRule="auto"/>
        <w:rPr>
          <w:sz w:val="22"/>
        </w:rPr>
      </w:pPr>
    </w:p>
    <w:p>
      <w:pPr>
        <w:numPr>
          <w:ilvl w:val="0"/>
          <w:numId w:val="69"/>
        </w:numPr>
        <w:spacing w:line="276" w:lineRule="auto"/>
        <w:ind w:left="0" w:leftChars="0" w:firstLine="0" w:firstLineChars="0"/>
        <w:rPr>
          <w:rFonts w:hint="default"/>
          <w:b/>
          <w:bCs/>
          <w:sz w:val="22"/>
          <w:lang w:val="en-IN"/>
        </w:rPr>
      </w:pPr>
      <w:r>
        <w:rPr>
          <w:rFonts w:hint="default"/>
          <w:b/>
          <w:bCs/>
          <w:sz w:val="22"/>
          <w:lang w:val="en-IN"/>
        </w:rPr>
        <w:t xml:space="preserve">Disconnected graph :- </w:t>
      </w:r>
      <w:r>
        <w:rPr>
          <w:rFonts w:hint="default"/>
          <w:b w:val="0"/>
          <w:bCs w:val="0"/>
          <w:sz w:val="22"/>
          <w:lang w:val="en-IN"/>
        </w:rPr>
        <w:t>The graph in which atleast one node is not reachable from and node is known as disconnected graph.</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4384" behindDoc="0" locked="0" layoutInCell="1" allowOverlap="1">
                <wp:simplePos x="0" y="0"/>
                <wp:positionH relativeFrom="column">
                  <wp:posOffset>1266825</wp:posOffset>
                </wp:positionH>
                <wp:positionV relativeFrom="paragraph">
                  <wp:posOffset>198755</wp:posOffset>
                </wp:positionV>
                <wp:extent cx="1489710" cy="932180"/>
                <wp:effectExtent l="36830" t="19685" r="43180" b="69215"/>
                <wp:wrapNone/>
                <wp:docPr id="93" name="Group 93"/>
                <wp:cNvGraphicFramePr/>
                <a:graphic xmlns:a="http://schemas.openxmlformats.org/drawingml/2006/main">
                  <a:graphicData uri="http://schemas.microsoft.com/office/word/2010/wordprocessingGroup">
                    <wpg:wgp>
                      <wpg:cNvGrpSpPr/>
                      <wpg:grpSpPr>
                        <a:xfrm>
                          <a:off x="0" y="0"/>
                          <a:ext cx="1489710" cy="932180"/>
                          <a:chOff x="3718" y="2717126"/>
                          <a:chExt cx="2346" cy="1468"/>
                        </a:xfrm>
                      </wpg:grpSpPr>
                      <wps:wsp>
                        <wps:cNvPr id="94"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95"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4pt;width:117.3pt;z-index:251664384;mso-width-relative:page;mso-height-relative:page;" coordorigin="3718,2717126" coordsize="2346,1468" o:gfxdata="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">
                <o:lock v:ext="edit" aspectratio="f"/>
                <v:line id="Straight Connector 48" o:spid="_x0000_s1026" o:spt="20" style="position:absolute;left:3718;top:2717126;flip:y;height:450;width:877;" filled="f" stroked="t" coordsize="21600,21600" o:gfxdata="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Xd83y8AAAA&#10;2w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RVue8AAAA&#10;2w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98" name="Oval 98"/>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I8HqfRAAAAAwEA&#10;AA8AAAAAAAAAAQAgAAAAIgAAAGRycy9kb3ducmV2LnhtbFBLAQIUABQAAAAIAIdO4kA4siwhPgMA&#10;AEAHAAAOAAAAAAAAAAEAIAAAACABAABkcnMvZTJvRG9jLnhtbFBLBQYAAAAABgAGAFkBAADQBgAA&#10;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99" name="Oval 99"/>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UD4vvD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100" name="Oval 10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AEfa8i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01" name="Oval 10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ytnDT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69"/>
        </w:numPr>
        <w:spacing w:line="276" w:lineRule="auto"/>
        <w:ind w:left="0" w:leftChars="0" w:firstLine="0" w:firstLineChars="0"/>
        <w:rPr>
          <w:rFonts w:hint="default"/>
          <w:b/>
          <w:bCs/>
          <w:sz w:val="22"/>
          <w:lang w:val="en-IN"/>
        </w:rPr>
      </w:pPr>
      <w:r>
        <w:rPr>
          <w:rFonts w:hint="default"/>
          <w:b/>
          <w:bCs/>
          <w:sz w:val="22"/>
          <w:lang w:val="en-IN"/>
        </w:rPr>
        <w:t xml:space="preserve">Regular Graph :- </w:t>
      </w:r>
      <w:r>
        <w:rPr>
          <w:rFonts w:hint="default"/>
          <w:b w:val="0"/>
          <w:bCs w:val="0"/>
          <w:sz w:val="22"/>
          <w:lang w:val="en-IN"/>
        </w:rPr>
        <w:t>A graph in which the deegree of every vertex is equal to K then it is called as K regular graph.</w:t>
      </w:r>
    </w:p>
    <w:p>
      <w:pPr>
        <w:numPr>
          <w:ilvl w:val="0"/>
          <w:numId w:val="0"/>
        </w:numPr>
        <w:spacing w:line="276" w:lineRule="auto"/>
        <w:ind w:leftChars="0"/>
        <w:rPr>
          <w:rFonts w:hint="default"/>
          <w:b/>
          <w:bCs/>
          <w:sz w:val="22"/>
          <w:lang w:val="en-IN"/>
        </w:rPr>
      </w:pPr>
      <w:r>
        <w:rPr>
          <w:rFonts w:hint="default"/>
          <w:b/>
          <w:bCs/>
          <w:sz w:val="22"/>
          <w:lang w:val="en-IN"/>
        </w:rPr>
        <w:t>2 Regular graph</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5408"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102" name="Group 102"/>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103"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04"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05"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06"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5408;mso-width-relative:page;mso-height-relative:page;" coordorigin="3718,2717126" coordsize="2346,1467" o:gfxdata="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&#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">
                <o:lock v:ext="edit" aspectratio="f"/>
                <v:line id="Straight Connector 48" o:spid="_x0000_s1026" o:spt="20" style="position:absolute;left:3718;top:2717126;flip:y;height:450;width:877;" filled="f" stroked="t" coordsize="21600,21600" o:gfxdata="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WOE7ugAAANwA&#10;AAAPAAAAAAAAAAEAIAAAACIAAABkcnMvZG93bnJldi54bWxQSwECFAAUAAAACACHTuJAMy8FnjsA&#10;AAA5AAAAEAAAAAAAAAABACAAAAAJAQAAZHJzL3NoYXBleG1sLnhtbFBLBQYAAAAABgAGAFsBAACz&#10;AwA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axeU+5AAAA3AAA&#10;AA8AAAAAAAAAAQAgAAAAIgAAAGRycy9kb3ducmV2LnhtbFBLAQIUABQAAAAIAIdO4kAzLwWeOwAA&#10;ADkAAAAQAAAAAAAAAAEAIAAAAAgBAABkcnMvc2hhcGV4bWwueG1sUEsFBgAAAAAGAAYAWwEAALID&#10;AAAAAA==&#10;">
                  <v:fill on="f" focussize="0,0"/>
                  <v:stroke weight="1pt" color="#9BBB59 [3206]" joinstyle="round"/>
                  <v:imagedata o:title=""/>
                  <o:lock v:ext="edit" aspectratio="f"/>
                  <v:shadow on="t" color="#000000" opacity="24903f" offset="0pt,1.5748031496063pt" origin="0f,32768f" matrix="65536f,0f,0f,65536f"/>
                </v:line>
                <v:line id="Straight Connector 51" o:spid="_x0000_s1026" o:spt="20" style="position:absolute;left:3718;top:2718143;height:451;width:877;" filled="f" stroked="t" coordsize="21600,21600" o:gfxdata="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NJI8vQAA&#10;ANwAAAAPAAAAAAAAAAEAIAAAACIAAABkcnMvZG93bnJldi54bWxQSwECFAAUAAAACACHTuJAMy8F&#10;njsAAAA5AAAAEAAAAAAAAAABACAAAAAMAQAAZHJzL3NoYXBleG1sLnhtbFBLBQYAAAAABgAGAFsB&#10;AAC2AwAAAAA=&#10;">
                  <v:fill on="f" focussize="0,0"/>
                  <v:stroke weight="1pt" color="#9BBB59 [3206]" joinstyle="round"/>
                  <v:imagedata o:title=""/>
                  <o:lock v:ext="edit" aspectratio="f"/>
                  <v:shadow on="t" color="#000000" opacity="24903f" offset="0pt,1.5748031496063pt" origin="0f,32768f" matrix="65536f,0f,0f,65536f"/>
                </v:line>
                <v:line id="Straight Connector 52" o:spid="_x0000_s1026" o:spt="20" style="position:absolute;left:5162;top:2717126;height:450;width:902;" filled="f" stroked="t" coordsize="21600,21600" o:gfxdata="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mDEu8AAAA&#10;3A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107" name="Oval 107"/>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I8HqfRAAAAAwEA&#10;AA8AAAAAAAAAAQAgAAAAIgAAAGRycy9kb3ducmV2LnhtbFBLAQIUABQAAAAIAIdO4kCSQQsePgMA&#10;AEIHAAAOAAAAAAAAAAEAIAAAACABAABkcnMvZTJvRG9jLnhtbFBLBQYAAAAABgAGAFkBAADQBgAA&#10;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08" name="Oval 108"/>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wP5XB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sD+VwT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109" name="Oval 109"/>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G9Eow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xvRKMD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10" name="Oval 11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GdjibLw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DGdjib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0"/>
        </w:numPr>
        <w:spacing w:line="276" w:lineRule="auto"/>
        <w:rPr>
          <w:rFonts w:hint="default"/>
          <w:b/>
          <w:bCs/>
          <w:sz w:val="22"/>
          <w:lang w:val="en-IN"/>
        </w:rPr>
      </w:pPr>
      <w:r>
        <w:rPr>
          <w:rFonts w:hint="default"/>
          <w:b/>
          <w:bCs/>
          <w:sz w:val="22"/>
          <w:lang w:val="en-IN"/>
        </w:rPr>
        <w:t>Referances</w:t>
      </w:r>
    </w:p>
    <w:p>
      <w:pPr>
        <w:numPr>
          <w:ilvl w:val="0"/>
          <w:numId w:val="0"/>
        </w:numPr>
        <w:spacing w:line="276" w:lineRule="auto"/>
        <w:rPr>
          <w:rFonts w:hint="default"/>
          <w:b w:val="0"/>
          <w:bCs w:val="0"/>
          <w:sz w:val="22"/>
          <w:lang w:val="en-IN"/>
        </w:rPr>
      </w:pPr>
      <w:r>
        <w:rPr>
          <w:rFonts w:hint="default"/>
          <w:b w:val="0"/>
          <w:bCs w:val="0"/>
          <w:sz w:val="22"/>
          <w:lang w:val="en-IN"/>
        </w:rPr>
        <w:fldChar w:fldCharType="begin"/>
      </w:r>
      <w:r>
        <w:rPr>
          <w:rFonts w:hint="default"/>
          <w:b w:val="0"/>
          <w:bCs w:val="0"/>
          <w:sz w:val="22"/>
          <w:lang w:val="en-IN"/>
        </w:rPr>
        <w:instrText xml:space="preserve"> HYPERLINK "https://www.geeksforgeeks.org/introduction-to-graphs-data-structure-and-algorithm-tutorials/" </w:instrText>
      </w:r>
      <w:r>
        <w:rPr>
          <w:rFonts w:hint="default"/>
          <w:b w:val="0"/>
          <w:bCs w:val="0"/>
          <w:sz w:val="22"/>
          <w:lang w:val="en-IN"/>
        </w:rPr>
        <w:fldChar w:fldCharType="separate"/>
      </w:r>
      <w:r>
        <w:rPr>
          <w:rStyle w:val="15"/>
          <w:rFonts w:hint="default"/>
          <w:b w:val="0"/>
          <w:bCs w:val="0"/>
          <w:sz w:val="22"/>
          <w:lang w:val="en-IN"/>
        </w:rPr>
        <w:t>https://www.geeksforgeeks.org/introduction-to-graphs-data-structure-and-algorithm-tutorials/</w:t>
      </w:r>
      <w:r>
        <w:rPr>
          <w:rFonts w:hint="default"/>
          <w:b w:val="0"/>
          <w:bCs w:val="0"/>
          <w:sz w:val="22"/>
          <w:lang w:val="en-IN"/>
        </w:rPr>
        <w:fldChar w:fldCharType="end"/>
      </w:r>
    </w:p>
    <w:p>
      <w:pPr>
        <w:numPr>
          <w:ilvl w:val="0"/>
          <w:numId w:val="0"/>
        </w:numPr>
        <w:spacing w:line="276" w:lineRule="auto"/>
        <w:rPr>
          <w:rFonts w:hint="default"/>
          <w:b/>
          <w:bCs/>
          <w:sz w:val="22"/>
          <w:lang w:val="en-IN"/>
        </w:rPr>
      </w:pPr>
    </w:p>
    <w:p>
      <w:pPr>
        <w:numPr>
          <w:ilvl w:val="0"/>
          <w:numId w:val="0"/>
        </w:numPr>
        <w:spacing w:line="276" w:lineRule="auto"/>
        <w:ind w:leftChars="0"/>
        <w:rPr>
          <w:rFonts w:hint="default"/>
          <w:b/>
          <w:bCs/>
          <w:sz w:val="22"/>
          <w:lang w:val="en-IN"/>
        </w:rPr>
      </w:pPr>
    </w:p>
    <w:p>
      <w:pPr>
        <w:numPr>
          <w:ilvl w:val="0"/>
          <w:numId w:val="0"/>
        </w:numPr>
        <w:ind w:leftChars="0"/>
        <w:rPr>
          <w:rFonts w:hint="default"/>
          <w:lang w:val="en-US" w:eastAsia="zh-CN"/>
        </w:rPr>
      </w:pPr>
      <w:r>
        <w:rPr>
          <w:rFonts w:hint="default"/>
          <w:lang w:val="en-US" w:eastAsia="zh-CN"/>
        </w:rPr>
        <w:t>Write a program to create the graph.</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Add a vertex and edges in graph using third party lib tool.</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Write a program to insert nodes and edges using adjacenc list</w:t>
      </w:r>
    </w:p>
    <w:p>
      <w:pPr>
        <w:numPr>
          <w:ilvl w:val="0"/>
          <w:numId w:val="0"/>
        </w:numPr>
        <w:ind w:leftChars="0"/>
        <w:rPr>
          <w:rFonts w:hint="default"/>
          <w:lang w:val="en-US" w:eastAsia="zh-CN"/>
        </w:rPr>
      </w:pPr>
      <w:r>
        <w:rPr>
          <w:rFonts w:hint="default"/>
          <w:lang w:val="en-US" w:eastAsia="zh-CN"/>
        </w:rPr>
        <w:t xml:space="preserve">or </w:t>
      </w:r>
    </w:p>
    <w:p>
      <w:pPr>
        <w:numPr>
          <w:ilvl w:val="0"/>
          <w:numId w:val="0"/>
        </w:numPr>
        <w:ind w:leftChars="0"/>
        <w:rPr>
          <w:rFonts w:hint="default"/>
          <w:lang w:val="en-US" w:eastAsia="zh-CN"/>
        </w:rPr>
      </w:pPr>
      <w:r>
        <w:rPr>
          <w:rFonts w:hint="default"/>
          <w:lang w:val="en-US" w:eastAsia="zh-CN"/>
        </w:rPr>
        <w:t>graph using the array.</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example of directed graph</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"github.com/dominikbraun/graph"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"github.com/dominikbraun/graph/draw"</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w:t>
      </w:r>
      <w:r>
        <w:rPr>
          <w:rFonts w:hint="default" w:ascii="Consolas" w:hAnsi="Consolas" w:eastAsia="Consolas" w:cs="Consolas"/>
          <w:b w:val="0"/>
          <w:bCs w:val="0"/>
          <w:color w:val="D4D4D4"/>
          <w:kern w:val="0"/>
          <w:sz w:val="16"/>
          <w:szCs w:val="16"/>
          <w:shd w:val="clear" w:fill="1E1E1E"/>
          <w:lang w:val="en-US" w:eastAsia="zh-CN" w:bidi="ar"/>
        </w:rPr>
        <w:t xml:space="preserve"> := graph.</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(graph.IntHash, graph.</w:t>
      </w:r>
      <w:r>
        <w:rPr>
          <w:rFonts w:hint="default" w:ascii="Consolas" w:hAnsi="Consolas" w:eastAsia="Consolas" w:cs="Consolas"/>
          <w:b w:val="0"/>
          <w:bCs w:val="0"/>
          <w:color w:val="DCDCAA"/>
          <w:kern w:val="0"/>
          <w:sz w:val="16"/>
          <w:szCs w:val="16"/>
          <w:shd w:val="clear" w:fill="1E1E1E"/>
          <w:lang w:val="en-US" w:eastAsia="zh-CN" w:bidi="ar"/>
        </w:rPr>
        <w:t>Directed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_ = g.AddEdge(1, 2, graph.EdgeAttribute("color", "red"))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os.</w:t>
      </w:r>
      <w:r>
        <w:rPr>
          <w:rFonts w:hint="default" w:ascii="Consolas" w:hAnsi="Consolas" w:eastAsia="Consolas" w:cs="Consolas"/>
          <w:b w:val="0"/>
          <w:bCs w:val="0"/>
          <w:color w:val="DCDCAA"/>
          <w:kern w:val="0"/>
          <w:sz w:val="16"/>
          <w:szCs w:val="16"/>
          <w:shd w:val="clear" w:fill="1E1E1E"/>
          <w:lang w:val="en-US" w:eastAsia="zh-CN" w:bidi="ar"/>
        </w:rPr>
        <w:t>Create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"my-graph.gv"</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draw.</w:t>
      </w:r>
      <w:r>
        <w:rPr>
          <w:rFonts w:hint="default" w:ascii="Consolas" w:hAnsi="Consolas" w:eastAsia="Consolas" w:cs="Consolas"/>
          <w:b w:val="0"/>
          <w:bCs w:val="0"/>
          <w:color w:val="DCDCAA"/>
          <w:kern w:val="0"/>
          <w:sz w:val="16"/>
          <w:szCs w:val="16"/>
          <w:shd w:val="clear" w:fill="1E1E1E"/>
          <w:lang w:val="en-US" w:eastAsia="zh-CN" w:bidi="ar"/>
        </w:rPr>
        <w:t>DOT</w:t>
      </w:r>
      <w:r>
        <w:rPr>
          <w:rFonts w:hint="default" w:ascii="Consolas" w:hAnsi="Consolas" w:eastAsia="Consolas" w:cs="Consolas"/>
          <w:b w:val="0"/>
          <w:bCs w:val="0"/>
          <w:color w:val="D4D4D4"/>
          <w:kern w:val="0"/>
          <w:sz w:val="16"/>
          <w:szCs w:val="16"/>
          <w:shd w:val="clear" w:fill="1E1E1E"/>
          <w:lang w:val="en-US" w:eastAsia="zh-CN" w:bidi="ar"/>
        </w:rPr>
        <w:t>(g, file)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go run grapdirectedhthirdpartypackageadjacencylist.go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Install the </w:t>
      </w:r>
      <w:r>
        <w:rPr>
          <w:rFonts w:hint="default" w:ascii="Consolas" w:hAnsi="Consolas" w:eastAsia="Consolas"/>
          <w:b w:val="0"/>
          <w:bCs w:val="0"/>
          <w:color w:val="D4D4D4"/>
          <w:kern w:val="0"/>
          <w:sz w:val="16"/>
          <w:szCs w:val="16"/>
          <w:shd w:val="clear" w:fill="1E1E1E"/>
          <w:lang w:val="en-US" w:eastAsia="zh-CN"/>
        </w:rPr>
        <w:t>Graphviz Interactive Preview to see the graph in visual studion image will looks like below.</w:t>
      </w:r>
    </w:p>
    <w:p>
      <w:pPr>
        <w:keepNext w:val="0"/>
        <w:keepLines w:val="0"/>
        <w:widowControl/>
        <w:suppressLineNumbers w:val="0"/>
        <w:jc w:val="left"/>
      </w:pPr>
    </w:p>
    <w:p>
      <w:pPr>
        <w:numPr>
          <w:ilvl w:val="0"/>
          <w:numId w:val="0"/>
        </w:numPr>
        <w:ind w:leftChars="0"/>
      </w:pPr>
      <w:r>
        <w:drawing>
          <wp:inline distT="0" distB="0" distL="114300" distR="114300">
            <wp:extent cx="1144270" cy="1611630"/>
            <wp:effectExtent l="0" t="0" r="13970" b="381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38"/>
                    <a:stretch>
                      <a:fillRect/>
                    </a:stretch>
                  </pic:blipFill>
                  <pic:spPr>
                    <a:xfrm>
                      <a:off x="0" y="0"/>
                      <a:ext cx="1144270" cy="1611630"/>
                    </a:xfrm>
                    <a:prstGeom prst="rect">
                      <a:avLst/>
                    </a:prstGeom>
                    <a:noFill/>
                    <a:ln>
                      <a:noFill/>
                    </a:ln>
                  </pic:spPr>
                </pic:pic>
              </a:graphicData>
            </a:graphic>
          </wp:inline>
        </w:drawing>
      </w:r>
    </w:p>
    <w:p>
      <w:pPr>
        <w:numPr>
          <w:ilvl w:val="0"/>
          <w:numId w:val="0"/>
        </w:numPr>
        <w:ind w:leftChars="0"/>
        <w:rPr>
          <w:rFonts w:hint="default"/>
        </w:rPr>
      </w:pPr>
      <w:r>
        <w:rPr>
          <w:rFonts w:hint="default"/>
        </w:rPr>
        <w:fldChar w:fldCharType="begin"/>
      </w:r>
      <w:r>
        <w:rPr>
          <w:rFonts w:hint="default"/>
        </w:rPr>
        <w:instrText xml:space="preserve"> HYPERLINK "https://dominikbraun.io/blog/visualizing-graph-structures-using-go-and-graphviz/" </w:instrText>
      </w:r>
      <w:r>
        <w:rPr>
          <w:rFonts w:hint="default"/>
        </w:rPr>
        <w:fldChar w:fldCharType="separate"/>
      </w:r>
      <w:r>
        <w:rPr>
          <w:rStyle w:val="15"/>
          <w:rFonts w:hint="default"/>
        </w:rPr>
        <w:t>https://dominikbraun.io/blog/visualizing-graph-structures-using-go-and-graphviz/</w:t>
      </w:r>
      <w:r>
        <w:rPr>
          <w:rFonts w:hint="default"/>
        </w:rPr>
        <w:fldChar w:fldCharType="end"/>
      </w:r>
    </w:p>
    <w:p>
      <w:pPr>
        <w:numPr>
          <w:ilvl w:val="0"/>
          <w:numId w:val="0"/>
        </w:numPr>
        <w:ind w:leftChars="0"/>
        <w:rPr>
          <w:rFonts w:hint="default"/>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Write a program to add the edges, vertex, search the vertex in golang?</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graph using the array/adjacency list print, add vertex, add edge, find vertex etc.</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 xml:space="preserve">write a program for graph using struct and method </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example of directed graph</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Graph structure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Graph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vertices []*Vertex</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Adjacent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Vertex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key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adjacent []*Vertex</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AddVertext will add a vertex to a graph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 xml:space="preserve">(vertex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(g.vertices, vertex)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fmt.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"Vertex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already exists"</w:t>
      </w:r>
      <w:r>
        <w:rPr>
          <w:rFonts w:hint="default" w:ascii="Consolas" w:hAnsi="Consolas" w:eastAsia="Consolas" w:cs="Consolas"/>
          <w:b w:val="0"/>
          <w:bCs w:val="0"/>
          <w:color w:val="D4D4D4"/>
          <w:kern w:val="0"/>
          <w:sz w:val="16"/>
          <w:szCs w:val="16"/>
          <w:shd w:val="clear" w:fill="1E1E1E"/>
          <w:lang w:val="en-US" w:eastAsia="zh-CN" w:bidi="ar"/>
        </w:rPr>
        <w:t>,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&amp;Vertex{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key: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g.vertices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(g.vertices,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AddEdge will add ad endge from a vertex to a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 xml:space="preserve">(to, from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toVertex</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fromVertex</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(from)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toVertex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fromVertex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"Not a valid edge from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---&gt;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from,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(fromVertex.adjacent, toVertex.key)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"Edge from vertex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---&gt;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already exists"</w:t>
      </w:r>
      <w:r>
        <w:rPr>
          <w:rFonts w:hint="default" w:ascii="Consolas" w:hAnsi="Consolas" w:eastAsia="Consolas" w:cs="Consolas"/>
          <w:b w:val="0"/>
          <w:bCs w:val="0"/>
          <w:color w:val="D4D4D4"/>
          <w:kern w:val="0"/>
          <w:sz w:val="16"/>
          <w:szCs w:val="16"/>
          <w:shd w:val="clear" w:fill="1E1E1E"/>
          <w:lang w:val="en-US" w:eastAsia="zh-CN" w:bidi="ar"/>
        </w:rPr>
        <w:t>, fromVertex.key, toVertex.key)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fromVertex.adjacent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(fromVertex.adjacent, toVertex)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getVertex will return a vertex point if exists or return 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 xml:space="preserve">(vertex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*Vertex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g.vertices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v.key == vertex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g.vertices[i]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 xml:space="preserve">(v []*Vertex, key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v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v.key == 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g.vertices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 "</w:t>
      </w:r>
      <w:r>
        <w:rPr>
          <w:rFonts w:hint="default" w:ascii="Consolas" w:hAnsi="Consolas" w:eastAsia="Consolas" w:cs="Consolas"/>
          <w:b w:val="0"/>
          <w:bCs w:val="0"/>
          <w:color w:val="D4D4D4"/>
          <w:kern w:val="0"/>
          <w:sz w:val="16"/>
          <w:szCs w:val="16"/>
          <w:shd w:val="clear" w:fill="1E1E1E"/>
          <w:lang w:val="en-US" w:eastAsia="zh-CN" w:bidi="ar"/>
        </w:rPr>
        <w:t>, v.key)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v.adjacent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v.key)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func PrintEgDirectedGraph()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w:t>
      </w:r>
      <w:r>
        <w:rPr>
          <w:rFonts w:hint="default" w:ascii="Consolas" w:hAnsi="Consolas" w:eastAsia="Consolas" w:cs="Consolas"/>
          <w:b w:val="0"/>
          <w:bCs w:val="0"/>
          <w:color w:val="D4D4D4"/>
          <w:kern w:val="0"/>
          <w:sz w:val="16"/>
          <w:szCs w:val="16"/>
          <w:shd w:val="clear" w:fill="1E1E1E"/>
          <w:lang w:val="en-US" w:eastAsia="zh-CN" w:bidi="ar"/>
        </w:rPr>
        <w:t xml:space="preserve"> := &amp;Graph{}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(g.</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 run graphdirectedprintaddvertexedgesearchvertexadjacencylist.go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1 : 3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 : 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 : 2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pPr>
    </w:p>
    <w:p>
      <w:pPr>
        <w:numPr>
          <w:ilvl w:val="0"/>
          <w:numId w:val="0"/>
        </w:numPr>
        <w:ind w:leftChars="0"/>
        <w:rPr>
          <w:rFonts w:hint="default"/>
          <w:lang w:val="en-US" w:eastAsia="zh-CN"/>
        </w:rPr>
      </w:pPr>
      <w:r>
        <w:rPr>
          <w:rFonts w:hint="default"/>
          <w:lang w:val="en-US" w:eastAsia="zh-CN"/>
        </w:rPr>
        <w:t>Which is a good package for directed and undirected graph ploting?</w:t>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"https://pkg.go.dev/gonum.org/v1/gonum/graph#Directed" </w:instrText>
      </w:r>
      <w:r>
        <w:rPr>
          <w:rFonts w:hint="default"/>
          <w:lang w:val="en-US" w:eastAsia="zh-CN"/>
        </w:rPr>
        <w:fldChar w:fldCharType="separate"/>
      </w:r>
      <w:r>
        <w:rPr>
          <w:rStyle w:val="15"/>
          <w:rFonts w:hint="default"/>
          <w:lang w:val="en-US" w:eastAsia="zh-CN"/>
        </w:rPr>
        <w:t>https://pkg.go.dev/gonum.org/v1/gonum/graph#Directed</w:t>
      </w:r>
      <w:r>
        <w:rPr>
          <w:rFonts w:hint="default"/>
          <w:lang w:val="en-US" w:eastAsia="zh-CN"/>
        </w:rPr>
        <w:fldChar w:fldCharType="end"/>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"https://github.com/gonum/graph/blob/master/simple/undirected.go" </w:instrText>
      </w:r>
      <w:r>
        <w:rPr>
          <w:rFonts w:hint="default"/>
          <w:lang w:val="en-US" w:eastAsia="zh-CN"/>
        </w:rPr>
        <w:fldChar w:fldCharType="separate"/>
      </w:r>
      <w:r>
        <w:rPr>
          <w:rStyle w:val="15"/>
          <w:rFonts w:hint="default"/>
          <w:lang w:val="en-US" w:eastAsia="zh-CN"/>
        </w:rPr>
        <w:t>https://github.com/gonum/graph/blob/master/simple/undirected.go</w:t>
      </w:r>
      <w:r>
        <w:rPr>
          <w:rFonts w:hint="default"/>
          <w:lang w:val="en-US" w:eastAsia="zh-CN"/>
        </w:rPr>
        <w:fldChar w:fldCharType="end"/>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Trie data structor</w:t>
      </w:r>
    </w:p>
    <w:p>
      <w:pPr>
        <w:numPr>
          <w:ilvl w:val="0"/>
          <w:numId w:val="0"/>
        </w:numPr>
        <w:ind w:leftChars="0"/>
        <w:rPr>
          <w:rFonts w:hint="default"/>
          <w:lang w:val="en-US" w:eastAsia="zh-CN"/>
        </w:rPr>
      </w:pPr>
      <w:r>
        <w:rPr>
          <w:rFonts w:hint="default"/>
          <w:lang w:val="en-US" w:eastAsia="zh-CN"/>
        </w:rPr>
        <w:t>Trie is a k-ary search tree used for storing and searching a specific key from a set.</w:t>
      </w:r>
    </w:p>
    <w:p>
      <w:pPr>
        <w:numPr>
          <w:ilvl w:val="0"/>
          <w:numId w:val="0"/>
        </w:numPr>
        <w:ind w:leftChars="0"/>
        <w:rPr>
          <w:rFonts w:hint="default"/>
          <w:lang w:val="en-US" w:eastAsia="zh-CN"/>
        </w:rPr>
      </w:pPr>
      <w:r>
        <w:rPr>
          <w:rFonts w:hint="default"/>
          <w:lang w:val="en-US" w:eastAsia="zh-CN"/>
        </w:rPr>
        <w:t>Using trie search complexity can be brought to optimal limit (key length).</w:t>
      </w:r>
    </w:p>
    <w:p>
      <w:pPr>
        <w:numPr>
          <w:ilvl w:val="0"/>
          <w:numId w:val="0"/>
        </w:numPr>
        <w:ind w:leftChars="0"/>
        <w:rPr>
          <w:rFonts w:hint="default"/>
          <w:lang w:val="en-US" w:eastAsia="zh-CN"/>
        </w:rPr>
      </w:pPr>
      <w:r>
        <w:rPr>
          <w:rFonts w:hint="default"/>
          <w:lang w:val="en-US" w:eastAsia="zh-CN"/>
        </w:rPr>
        <w:t>Root node is always NULL</w:t>
      </w:r>
    </w:p>
    <w:p>
      <w:pPr>
        <w:numPr>
          <w:ilvl w:val="0"/>
          <w:numId w:val="0"/>
        </w:numPr>
        <w:ind w:leftChars="0"/>
        <w:rPr>
          <w:rFonts w:hint="default"/>
          <w:lang w:val="en-US" w:eastAsia="zh-CN"/>
        </w:rPr>
      </w:pPr>
      <w:r>
        <w:rPr>
          <w:rFonts w:hint="default"/>
          <w:lang w:val="en-US" w:eastAsia="zh-CN"/>
        </w:rPr>
        <w:t>Each child of nodes is sorted alphabetically</w:t>
      </w:r>
    </w:p>
    <w:p>
      <w:pPr>
        <w:numPr>
          <w:ilvl w:val="0"/>
          <w:numId w:val="0"/>
        </w:numPr>
        <w:ind w:leftChars="0"/>
        <w:rPr>
          <w:rFonts w:hint="default"/>
          <w:lang w:val="en-US" w:eastAsia="zh-CN"/>
        </w:rPr>
      </w:pPr>
      <w:r>
        <w:rPr>
          <w:rFonts w:hint="default"/>
          <w:lang w:val="en-US" w:eastAsia="zh-CN"/>
        </w:rPr>
        <w:t>Each node having maximum of 26 childrens</w:t>
      </w:r>
    </w:p>
    <w:p>
      <w:pPr>
        <w:numPr>
          <w:ilvl w:val="0"/>
          <w:numId w:val="0"/>
        </w:numPr>
        <w:ind w:leftChars="0"/>
        <w:rPr>
          <w:rFonts w:hint="default"/>
          <w:lang w:val="en-US" w:eastAsia="zh-CN"/>
        </w:rPr>
      </w:pPr>
      <w:r>
        <w:rPr>
          <w:rFonts w:hint="default"/>
          <w:lang w:val="en-US" w:eastAsia="zh-CN"/>
        </w:rPr>
        <w:t>Each node exacept the root node store one letter of alphabets</w:t>
      </w:r>
    </w:p>
    <w:p>
      <w:pPr>
        <w:numPr>
          <w:ilvl w:val="0"/>
          <w:numId w:val="0"/>
        </w:numPr>
        <w:ind w:leftChars="0"/>
        <w:rPr>
          <w:rFonts w:hint="default"/>
          <w:lang w:val="en-US" w:eastAsia="zh-CN"/>
        </w:rPr>
      </w:pPr>
      <w:r>
        <w:rPr>
          <w:rFonts w:hint="default"/>
          <w:lang w:val="en-US" w:eastAsia="zh-CN"/>
        </w:rPr>
        <w:t>R = NULL</w:t>
      </w:r>
    </w:p>
    <w:p>
      <w:pPr>
        <w:numPr>
          <w:ilvl w:val="0"/>
          <w:numId w:val="0"/>
        </w:numPr>
        <w:spacing w:line="276" w:lineRule="auto"/>
        <w:rPr>
          <w:sz w:val="22"/>
        </w:rPr>
      </w:pPr>
      <w:r>
        <w:rPr>
          <w:sz w:val="22"/>
        </w:rPr>
        <mc:AlternateContent>
          <mc:Choice Requires="wps">
            <w:drawing>
              <wp:anchor distT="0" distB="0" distL="114300" distR="114300" simplePos="0" relativeHeight="251660288" behindDoc="0" locked="0" layoutInCell="1" allowOverlap="1">
                <wp:simplePos x="0" y="0"/>
                <wp:positionH relativeFrom="column">
                  <wp:posOffset>1695450</wp:posOffset>
                </wp:positionH>
                <wp:positionV relativeFrom="paragraph">
                  <wp:posOffset>386080</wp:posOffset>
                </wp:positionV>
                <wp:extent cx="288290" cy="288290"/>
                <wp:effectExtent l="33655" t="18415" r="43815" b="59055"/>
                <wp:wrapNone/>
                <wp:docPr id="55" name="Straight Connector 48"/>
                <wp:cNvGraphicFramePr/>
                <a:graphic xmlns:a="http://schemas.openxmlformats.org/drawingml/2006/main">
                  <a:graphicData uri="http://schemas.microsoft.com/office/word/2010/wordprocessingShape">
                    <wps:wsp>
                      <wps:cNvCnPr/>
                      <wps:spPr>
                        <a:xfrm flipV="1">
                          <a:off x="2183130" y="3839845"/>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133.5pt;margin-top:30.4pt;height:22.7pt;width:22.7pt;z-index:251660288;mso-width-relative:page;mso-height-relative:page;" filled="f" stroked="t" coordsize="21600,21600" o:gfxdata="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Ce7s+NgAAAAK&#10;AQAADwAAAAAAAAABACAAAAAiAAAAZHJzL2Rvd25yZXYueG1sUEsBAhQAFAAAAAgAh07iQLCRewNV&#10;AgAAvgQAAA4AAAAAAAAAAQAgAAAAJwEAAGRycy9lMm9Eb2MueG1sUEsFBgAAAAAGAAYAWQEAAO4F&#10;A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60288" behindDoc="0" locked="0" layoutInCell="1" allowOverlap="1">
                <wp:simplePos x="0" y="0"/>
                <wp:positionH relativeFrom="column">
                  <wp:posOffset>2018665</wp:posOffset>
                </wp:positionH>
                <wp:positionV relativeFrom="paragraph">
                  <wp:posOffset>382905</wp:posOffset>
                </wp:positionV>
                <wp:extent cx="288290" cy="288290"/>
                <wp:effectExtent l="38100" t="18415" r="39370" b="59055"/>
                <wp:wrapNone/>
                <wp:docPr id="58" name="Straight Connector 52"/>
                <wp:cNvGraphicFramePr/>
                <a:graphic xmlns:a="http://schemas.openxmlformats.org/drawingml/2006/main">
                  <a:graphicData uri="http://schemas.microsoft.com/office/word/2010/wordprocessingShape">
                    <wps:wsp>
                      <wps:cNvCnPr/>
                      <wps:spPr>
                        <a:xfrm>
                          <a:off x="3100070" y="3839845"/>
                          <a:ext cx="288290" cy="28829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2" o:spid="_x0000_s1026" o:spt="20" style="position:absolute;left:0pt;margin-left:158.95pt;margin-top:30.15pt;height:22.7pt;width:22.7pt;z-index:251660288;mso-width-relative:page;mso-height-relative:page;" filled="f" stroked="t" coordsize="21600,21600" o:gfxdata="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t+dj11gAAAAoBAAAPAAAAAAAAAAEA&#10;IAAAACIAAABkcnMvZG93bnJldi54bWxQSwECFAAUAAAACACHTuJA4yXzT0oCAACiBAAADgAAAAAA&#10;AAABACAAAAAlAQAAZHJzL2Uyb0RvYy54bWxQSwUGAAAAAAYABgBZAQAA4QUAAAAA&#10;">
                <v:fill on="f" focussize="0,0"/>
                <v:stroke weight="1pt" color="#9BBB59 [3206]" joinstyle="round" endarrow="block"/>
                <v:imagedata o:title=""/>
                <o:lock v:ext="edit" aspectratio="f"/>
                <v:shadow on="t" color="#000000" opacity="24903f" offset="0pt,1.5748031496063pt" origin="0f,32768f" matrix="65536f,0f,0f,65536f"/>
              </v:line>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60" name="Oval 60"/>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I8HqfRAAAAAwEA&#10;AA8AAAAAAAAAAQAgAAAAIgAAAGRycy9kb3ducmV2LnhtbFBLAQIUABQAAAAIAIdO4kCappw0PgMA&#10;AEAHAAAOAAAAAAAAAAEAIAAAACABAABkcnMvZTJvRG9jLnhtbFBLBQYAAAAABgAGAFkBAADQBgAA&#10;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R</w:t>
                      </w:r>
                    </w:p>
                  </w:txbxContent>
                </v:textbox>
                <w10:wrap type="none"/>
                <w10:anchorlock/>
              </v:shape>
            </w:pict>
          </mc:Fallback>
        </mc:AlternateContent>
      </w:r>
    </w:p>
    <w:p>
      <w:pPr>
        <w:numPr>
          <w:ilvl w:val="0"/>
          <w:numId w:val="0"/>
        </w:numPr>
        <w:spacing w:line="276" w:lineRule="auto"/>
        <w:rPr>
          <w:rFonts w:hint="default"/>
          <w:sz w:val="22"/>
          <w:lang w:val="en-IN" w:eastAsia="zh-CN"/>
        </w:rPr>
      </w:pPr>
      <w:r>
        <w:rPr>
          <w:rFonts w:hint="default"/>
          <w:sz w:val="22"/>
          <w:lang w:val="en-US" w:eastAsia="zh-CN"/>
        </w:rPr>
        <w:t xml:space="preserve">                                           </w:t>
      </w:r>
    </w:p>
    <w:p>
      <w:pPr>
        <w:numPr>
          <w:ilvl w:val="0"/>
          <w:numId w:val="0"/>
        </w:numPr>
        <w:spacing w:line="276" w:lineRule="auto"/>
        <w:rPr>
          <w:rFonts w:hint="default"/>
          <w:lang w:val="en-IN" w:eastAsia="zh-CN"/>
        </w:rPr>
      </w:pPr>
      <w:r>
        <w:rPr>
          <w:sz w:val="22"/>
        </w:rPr>
        <mc:AlternateContent>
          <mc:Choice Requires="wps">
            <w:drawing>
              <wp:anchor distT="0" distB="0" distL="114300" distR="114300" simplePos="0" relativeHeight="251680768" behindDoc="0" locked="0" layoutInCell="1" allowOverlap="1">
                <wp:simplePos x="0" y="0"/>
                <wp:positionH relativeFrom="column">
                  <wp:posOffset>2461260</wp:posOffset>
                </wp:positionH>
                <wp:positionV relativeFrom="paragraph">
                  <wp:posOffset>386715</wp:posOffset>
                </wp:positionV>
                <wp:extent cx="288290" cy="288290"/>
                <wp:effectExtent l="38100" t="18415" r="39370" b="59055"/>
                <wp:wrapNone/>
                <wp:docPr id="76" name="Straight Connector 52"/>
                <wp:cNvGraphicFramePr/>
                <a:graphic xmlns:a="http://schemas.openxmlformats.org/drawingml/2006/main">
                  <a:graphicData uri="http://schemas.microsoft.com/office/word/2010/wordprocessingShape">
                    <wps:wsp>
                      <wps:cNvCnPr/>
                      <wps:spPr>
                        <a:xfrm>
                          <a:off x="0" y="0"/>
                          <a:ext cx="288290" cy="28829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2" o:spid="_x0000_s1026" o:spt="20" style="position:absolute;left:0pt;margin-left:193.8pt;margin-top:30.45pt;height:22.7pt;width:22.7pt;z-index:251680768;mso-width-relative:page;mso-height-relative:page;" filled="f" stroked="t" coordsize="21600,21600" o:gfxdata="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hYRBtYAAAAKAQAADwAAAAAAAAABACAAAAAiAAAAZHJzL2Rv&#10;d25yZXYueG1sUEsBAhQAFAAAAAgAh07iQMbo8f08AgAAlgQAAA4AAAAAAAAAAQAgAAAAJQEAAGRy&#10;cy9lMm9Eb2MueG1sUEsFBgAAAAAGAAYAWQEAANMFAAAAAA==&#10;">
                <v:fill on="f" focussize="0,0"/>
                <v:stroke weight="1pt" color="#9BBB59 [3206]" joinstyle="round" end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79744" behindDoc="0" locked="0" layoutInCell="1" allowOverlap="1">
                <wp:simplePos x="0" y="0"/>
                <wp:positionH relativeFrom="column">
                  <wp:posOffset>2159000</wp:posOffset>
                </wp:positionH>
                <wp:positionV relativeFrom="paragraph">
                  <wp:posOffset>382270</wp:posOffset>
                </wp:positionV>
                <wp:extent cx="288290" cy="288290"/>
                <wp:effectExtent l="33655" t="18415" r="43815" b="59055"/>
                <wp:wrapNone/>
                <wp:docPr id="75" name="Straight Connector 48"/>
                <wp:cNvGraphicFramePr/>
                <a:graphic xmlns:a="http://schemas.openxmlformats.org/drawingml/2006/main">
                  <a:graphicData uri="http://schemas.microsoft.com/office/word/2010/wordprocessingShape">
                    <wps:wsp>
                      <wps:cNvCnPr/>
                      <wps:spPr>
                        <a:xfrm flipV="1">
                          <a:off x="0" y="0"/>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170pt;margin-top:30.1pt;height:22.7pt;width:22.7pt;z-index:251679744;mso-width-relative:page;mso-height-relative:page;" filled="f" stroked="t" coordsize="21600,21600" o:gfxdata="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DrhJAXZAAAACgEAAA8AAAAAAAAA&#10;AQAgAAAAIgAAAGRycy9kb3ducmV2LnhtbFBLAQIUABQAAAAIAIdO4kDmNg25SQIAALIEAAAOAAAA&#10;AAAAAAEAIAAAACgBAABkcnMvZTJvRG9jLnhtbFBLBQYAAAAABgAGAFkBAADjBQ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78720" behindDoc="0" locked="0" layoutInCell="1" allowOverlap="1">
                <wp:simplePos x="0" y="0"/>
                <wp:positionH relativeFrom="column">
                  <wp:posOffset>1196340</wp:posOffset>
                </wp:positionH>
                <wp:positionV relativeFrom="paragraph">
                  <wp:posOffset>354965</wp:posOffset>
                </wp:positionV>
                <wp:extent cx="288290" cy="288290"/>
                <wp:effectExtent l="33655" t="18415" r="43815" b="59055"/>
                <wp:wrapNone/>
                <wp:docPr id="72" name="Straight Connector 48"/>
                <wp:cNvGraphicFramePr/>
                <a:graphic xmlns:a="http://schemas.openxmlformats.org/drawingml/2006/main">
                  <a:graphicData uri="http://schemas.microsoft.com/office/word/2010/wordprocessingShape">
                    <wps:wsp>
                      <wps:cNvCnPr/>
                      <wps:spPr>
                        <a:xfrm flipV="1">
                          <a:off x="0" y="0"/>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94.2pt;margin-top:27.95pt;height:22.7pt;width:22.7pt;z-index:251678720;mso-width-relative:page;mso-height-relative:page;" filled="f" stroked="t" coordsize="21600,21600" o:gfxdata="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dsi3TdgAAAAKAQAADwAAAAAAAAAB&#10;ACAAAAAiAAAAZHJzL2Rvd25yZXYueG1sUEsBAhQAFAAAAAgAh07iQPIT6dxJAgAAsgQAAA4AAAAA&#10;AAAAAQAgAAAAJwEAAGRycy9lMm9Eb2MueG1sUEsFBgAAAAAGAAYAWQEAAOIFA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rFonts w:hint="default"/>
          <w:lang w:val="en-IN" w:eastAsia="zh-CN"/>
        </w:rPr>
        <w:t xml:space="preserve">                        </w:t>
      </w:r>
      <w:r>
        <w:rPr>
          <w:rFonts w:hint="default"/>
          <w:lang w:val="en-US" w:eastAsia="zh-CN"/>
        </w:rPr>
        <w:t xml:space="preserve">         </w: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61" name="Oval 6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a</w:t>
                      </w:r>
                    </w:p>
                  </w:txbxContent>
                </v:textbox>
                <w10:wrap type="none"/>
                <w10:anchorlock/>
              </v:shape>
            </w:pict>
          </mc:Fallback>
        </mc:AlternateContent>
      </w:r>
      <w:r>
        <w:rPr>
          <w:rFonts w:hint="default"/>
          <w:sz w:val="22"/>
          <w:lang w:val="en-IN"/>
        </w:rPr>
        <w:t xml:space="preserve">     </w:t>
      </w:r>
      <w:r>
        <w:rPr>
          <w:rFonts w:hint="default"/>
          <w:sz w:val="22"/>
          <w:lang w:val="en-US"/>
        </w:rPr>
        <w:t xml:space="preserve"> </w: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66" name="Oval 66"/>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gHooB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d</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p>
    <w:p>
      <w:pPr>
        <w:numPr>
          <w:ilvl w:val="0"/>
          <w:numId w:val="0"/>
        </w:numPr>
        <w:spacing w:line="276" w:lineRule="auto"/>
        <w:rPr>
          <w:sz w:val="22"/>
        </w:rPr>
      </w:pPr>
      <w:r>
        <w:rPr>
          <w:sz w:val="22"/>
        </w:rPr>
        <mc:AlternateContent>
          <mc:Choice Requires="wps">
            <w:drawing>
              <wp:anchor distT="0" distB="0" distL="114300" distR="114300" simplePos="0" relativeHeight="251683840" behindDoc="0" locked="0" layoutInCell="1" allowOverlap="1">
                <wp:simplePos x="0" y="0"/>
                <wp:positionH relativeFrom="column">
                  <wp:posOffset>1958340</wp:posOffset>
                </wp:positionH>
                <wp:positionV relativeFrom="paragraph">
                  <wp:posOffset>378460</wp:posOffset>
                </wp:positionV>
                <wp:extent cx="138430" cy="299720"/>
                <wp:effectExtent l="36195" t="16510" r="53975" b="64770"/>
                <wp:wrapNone/>
                <wp:docPr id="97" name="Straight Connector 48"/>
                <wp:cNvGraphicFramePr/>
                <a:graphic xmlns:a="http://schemas.openxmlformats.org/drawingml/2006/main">
                  <a:graphicData uri="http://schemas.microsoft.com/office/word/2010/wordprocessingShape">
                    <wps:wsp>
                      <wps:cNvCnPr>
                        <a:endCxn id="74" idx="4"/>
                      </wps:cNvCnPr>
                      <wps:spPr>
                        <a:xfrm flipV="1">
                          <a:off x="0" y="0"/>
                          <a:ext cx="138430" cy="29972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154.2pt;margin-top:29.8pt;height:23.6pt;width:10.9pt;z-index:251683840;mso-width-relative:page;mso-height-relative:page;" filled="f" stroked="t" coordsize="21600,21600" o:gfxdata="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MgpIyHZAAAACgEAAA8AAAAAAAAAAQAgAAAAIgAAAGRycy9kb3ducmV2LnhtbFBLAQIUABQA&#10;AAAIAIdO4kAxqGpEYQIAANoEAAAOAAAAAAAAAAEAIAAAACgBAABkcnMvZTJvRG9jLnhtbFBLBQYA&#10;AAAABgAGAFkBAAD7BQ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82816" behindDoc="0" locked="0" layoutInCell="1" allowOverlap="1">
                <wp:simplePos x="0" y="0"/>
                <wp:positionH relativeFrom="column">
                  <wp:posOffset>1118870</wp:posOffset>
                </wp:positionH>
                <wp:positionV relativeFrom="paragraph">
                  <wp:posOffset>403860</wp:posOffset>
                </wp:positionV>
                <wp:extent cx="288290" cy="288290"/>
                <wp:effectExtent l="38100" t="18415" r="39370" b="59055"/>
                <wp:wrapNone/>
                <wp:docPr id="96" name="Straight Connector 52"/>
                <wp:cNvGraphicFramePr/>
                <a:graphic xmlns:a="http://schemas.openxmlformats.org/drawingml/2006/main">
                  <a:graphicData uri="http://schemas.microsoft.com/office/word/2010/wordprocessingShape">
                    <wps:wsp>
                      <wps:cNvCnPr/>
                      <wps:spPr>
                        <a:xfrm>
                          <a:off x="0" y="0"/>
                          <a:ext cx="288290" cy="28829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2" o:spid="_x0000_s1026" o:spt="20" style="position:absolute;left:0pt;margin-left:88.1pt;margin-top:31.8pt;height:22.7pt;width:22.7pt;z-index:251682816;mso-width-relative:page;mso-height-relative:page;" filled="f" stroked="t" coordsize="21600,21600" o:gfxdata="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HIFyetYAAAAKAQAADwAAAAAAAAABACAAAAAiAAAAZHJzL2Rv&#10;d25yZXYueG1sUEsBAhQAFAAAAAgAh07iQCZsHnA8AgAAlgQAAA4AAAAAAAAAAQAgAAAAJQEAAGRy&#10;cy9lMm9Eb2MueG1sUEsFBgAAAAAGAAYAWQEAANMFAAAAAA==&#10;">
                <v:fill on="f" focussize="0,0"/>
                <v:stroke weight="1pt" color="#9BBB59 [3206]" joinstyle="round" end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81792" behindDoc="0" locked="0" layoutInCell="1" allowOverlap="1">
                <wp:simplePos x="0" y="0"/>
                <wp:positionH relativeFrom="column">
                  <wp:posOffset>826135</wp:posOffset>
                </wp:positionH>
                <wp:positionV relativeFrom="paragraph">
                  <wp:posOffset>400050</wp:posOffset>
                </wp:positionV>
                <wp:extent cx="288290" cy="288290"/>
                <wp:effectExtent l="33655" t="18415" r="43815" b="59055"/>
                <wp:wrapNone/>
                <wp:docPr id="83" name="Straight Connector 48"/>
                <wp:cNvGraphicFramePr/>
                <a:graphic xmlns:a="http://schemas.openxmlformats.org/drawingml/2006/main">
                  <a:graphicData uri="http://schemas.microsoft.com/office/word/2010/wordprocessingShape">
                    <wps:wsp>
                      <wps:cNvCnPr/>
                      <wps:spPr>
                        <a:xfrm flipV="1">
                          <a:off x="0" y="0"/>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65.05pt;margin-top:31.5pt;height:22.7pt;width:22.7pt;z-index:251681792;mso-width-relative:page;mso-height-relative:page;" filled="f" stroked="t" coordsize="21600,21600" o:gfxdata="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dpV93NgAAAAKAQAADwAAAAAAAAAB&#10;ACAAAAAiAAAAZHJzL2Rvd25yZXYueG1sUEsBAhQAFAAAAAgAh07iQDav5PtJAgAAsgQAAA4AAAAA&#10;AAAAAQAgAAAAJwEAAGRycy9lMm9Eb2MueG1sUEsFBgAAAAAGAAYAWQEAAOIFA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rFonts w:hint="default"/>
          <w:lang w:val="en-US" w:eastAsia="zh-CN"/>
        </w:rPr>
        <w:t xml:space="preserve">                      </w: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71" name="Oval 7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US"/>
                              </w:rPr>
                              <w:t>n</w:t>
                            </w:r>
                            <w:r>
                              <w:rPr>
                                <w:rFonts w:hint="default"/>
                                <w:b/>
                                <w:bCs/>
                                <w:sz w:val="24"/>
                                <w:szCs w:val="24"/>
                                <w:lang w:val="en-IN"/>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vvzUqT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US"/>
                        </w:rPr>
                        <w:t>n</w:t>
                      </w:r>
                      <w:r>
                        <w:rPr>
                          <w:rFonts w:hint="default"/>
                          <w:b/>
                          <w:bCs/>
                          <w:sz w:val="24"/>
                          <w:szCs w:val="24"/>
                          <w:lang w:val="en-IN"/>
                        </w:rPr>
                        <w:t xml:space="preserve"> </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74" name="Oval 74"/>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a</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73" name="Oval 73"/>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GTyhST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o</w:t>
                      </w:r>
                    </w:p>
                  </w:txbxContent>
                </v:textbox>
                <w10:wrap type="none"/>
                <w10:anchorlock/>
              </v:shape>
            </w:pict>
          </mc:Fallback>
        </mc:AlternateContent>
      </w:r>
    </w:p>
    <w:p>
      <w:pPr>
        <w:numPr>
          <w:ilvl w:val="0"/>
          <w:numId w:val="0"/>
        </w:numPr>
        <w:spacing w:line="276" w:lineRule="auto"/>
        <w:rPr>
          <w:sz w:val="22"/>
        </w:rPr>
      </w:pPr>
    </w:p>
    <w:p>
      <w:pPr>
        <w:numPr>
          <w:ilvl w:val="0"/>
          <w:numId w:val="0"/>
        </w:numPr>
        <w:ind w:leftChars="0"/>
        <w:rPr>
          <w:sz w:val="22"/>
        </w:rPr>
      </w:pPr>
      <w:r>
        <w:rPr>
          <w:rFonts w:hint="default"/>
          <w:lang w:val="en-US" w:eastAsia="zh-CN"/>
        </w:rPr>
        <w:t xml:space="preserve">             </w:t>
      </w:r>
      <w:r>
        <w:rPr>
          <w:sz w:val="22"/>
        </w:rPr>
        <mc:AlternateContent>
          <mc:Choice Requires="wps">
            <w:drawing>
              <wp:inline distT="0" distB="0" distL="114300" distR="114300">
                <wp:extent cx="360045" cy="360045"/>
                <wp:effectExtent l="38735" t="18415" r="43180" b="63500"/>
                <wp:docPr id="80" name="Oval 8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d</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81" name="Oval 8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q5KLQ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t</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82" name="Oval 8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d</w:t>
                      </w:r>
                    </w:p>
                  </w:txbxContent>
                </v:textbox>
                <w10:wrap type="none"/>
                <w10:anchorlock/>
              </v:shape>
            </w:pict>
          </mc:Fallback>
        </mc:AlternateContent>
      </w:r>
    </w:p>
    <w:p>
      <w:pPr>
        <w:numPr>
          <w:ilvl w:val="0"/>
          <w:numId w:val="0"/>
        </w:numPr>
        <w:ind w:leftChars="0"/>
        <w:rPr>
          <w:rFonts w:hint="default"/>
          <w:sz w:val="22"/>
          <w:lang w:val="en-US"/>
        </w:rPr>
      </w:pPr>
      <w:r>
        <w:rPr>
          <w:rFonts w:hint="default"/>
          <w:sz w:val="22"/>
          <w:lang w:val="en-US"/>
        </w:rPr>
        <w:t>Below keywords can be creed by using the above string</w:t>
      </w:r>
    </w:p>
    <w:p>
      <w:pPr>
        <w:numPr>
          <w:ilvl w:val="0"/>
          <w:numId w:val="0"/>
        </w:numPr>
        <w:ind w:leftChars="0"/>
        <w:rPr>
          <w:rFonts w:hint="default"/>
          <w:sz w:val="22"/>
          <w:lang w:val="en-US"/>
        </w:rPr>
      </w:pPr>
      <w:r>
        <w:rPr>
          <w:rFonts w:hint="default"/>
          <w:sz w:val="22"/>
          <w:lang w:val="en-US"/>
        </w:rPr>
        <w:t>and</w:t>
      </w:r>
    </w:p>
    <w:p>
      <w:pPr>
        <w:numPr>
          <w:ilvl w:val="0"/>
          <w:numId w:val="0"/>
        </w:numPr>
        <w:ind w:leftChars="0"/>
        <w:rPr>
          <w:rFonts w:hint="default"/>
          <w:sz w:val="22"/>
          <w:lang w:val="en-US"/>
        </w:rPr>
      </w:pPr>
      <w:r>
        <w:rPr>
          <w:rFonts w:hint="default"/>
          <w:sz w:val="22"/>
          <w:lang w:val="en-US"/>
        </w:rPr>
        <w:t>ant</w:t>
      </w:r>
    </w:p>
    <w:p>
      <w:pPr>
        <w:numPr>
          <w:ilvl w:val="0"/>
          <w:numId w:val="0"/>
        </w:numPr>
        <w:ind w:leftChars="0"/>
        <w:rPr>
          <w:rFonts w:hint="default"/>
          <w:sz w:val="22"/>
          <w:lang w:val="en-US"/>
        </w:rPr>
      </w:pPr>
      <w:r>
        <w:rPr>
          <w:rFonts w:hint="default"/>
          <w:sz w:val="22"/>
          <w:lang w:val="en-US"/>
        </w:rPr>
        <w:t>dad</w:t>
      </w:r>
    </w:p>
    <w:p>
      <w:pPr>
        <w:numPr>
          <w:ilvl w:val="0"/>
          <w:numId w:val="0"/>
        </w:numPr>
        <w:ind w:leftChars="0"/>
        <w:rPr>
          <w:rFonts w:hint="default"/>
          <w:sz w:val="22"/>
          <w:lang w:val="en-US"/>
        </w:rPr>
      </w:pPr>
      <w:r>
        <w:rPr>
          <w:rFonts w:hint="default"/>
          <w:sz w:val="22"/>
          <w:lang w:val="en-US"/>
        </w:rPr>
        <w:t>do</w:t>
      </w:r>
    </w:p>
    <w:p>
      <w:pPr>
        <w:numPr>
          <w:ilvl w:val="0"/>
          <w:numId w:val="0"/>
        </w:numPr>
        <w:ind w:leftChars="0"/>
        <w:rPr>
          <w:rFonts w:hint="default"/>
          <w:sz w:val="22"/>
          <w:lang w:val="en-US"/>
        </w:rPr>
      </w:pPr>
    </w:p>
    <w:p>
      <w:pPr>
        <w:numPr>
          <w:ilvl w:val="0"/>
          <w:numId w:val="0"/>
        </w:numPr>
        <w:ind w:leftChars="0"/>
        <w:rPr>
          <w:rFonts w:hint="default"/>
          <w:sz w:val="22"/>
          <w:lang w:val="en-US" w:eastAsia="zh-CN"/>
        </w:rPr>
      </w:pPr>
      <w:r>
        <w:rPr>
          <w:rFonts w:hint="default"/>
          <w:sz w:val="22"/>
          <w:lang w:val="en-US" w:eastAsia="zh-CN"/>
        </w:rPr>
        <w:t>Write a program to insert word in trie using method?</w:t>
      </w:r>
    </w:p>
    <w:p>
      <w:pPr>
        <w:numPr>
          <w:ilvl w:val="0"/>
          <w:numId w:val="0"/>
        </w:numPr>
        <w:ind w:leftChars="0"/>
        <w:rPr>
          <w:rFonts w:hint="default"/>
          <w:sz w:val="22"/>
          <w:lang w:val="en-US" w:eastAsia="zh-CN"/>
        </w:rPr>
      </w:pPr>
      <w:r>
        <w:rPr>
          <w:rFonts w:hint="default"/>
          <w:sz w:val="22"/>
          <w:lang w:val="en-US" w:eastAsia="zh-CN"/>
        </w:rPr>
        <w:t>or</w:t>
      </w:r>
    </w:p>
    <w:p>
      <w:pPr>
        <w:numPr>
          <w:ilvl w:val="0"/>
          <w:numId w:val="0"/>
        </w:numPr>
        <w:ind w:leftChars="0"/>
        <w:rPr>
          <w:rFonts w:hint="default"/>
          <w:sz w:val="22"/>
          <w:lang w:val="en-US" w:eastAsia="zh-CN"/>
        </w:rPr>
      </w:pPr>
      <w:r>
        <w:rPr>
          <w:rFonts w:hint="default"/>
          <w:sz w:val="22"/>
          <w:lang w:val="en-US" w:eastAsia="zh-CN"/>
        </w:rPr>
        <w:t>Trie insert delete word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//Declaring trie_Node  for creating node in a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trie_Node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//assigning limit of 26 for child nodes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childrens [</w:t>
      </w:r>
      <w:r>
        <w:rPr>
          <w:rFonts w:hint="default" w:ascii="Consolas" w:hAnsi="Consolas" w:eastAsia="Consolas" w:cs="Consolas"/>
          <w:b w:val="0"/>
          <w:bCs w:val="0"/>
          <w:color w:val="B5CEA8"/>
          <w:kern w:val="0"/>
          <w:sz w:val="16"/>
          <w:szCs w:val="16"/>
          <w:shd w:val="clear" w:fill="1E1E1E"/>
          <w:lang w:val="en-US" w:eastAsia="zh-CN" w:bidi="ar"/>
        </w:rPr>
        <w:t>26</w:t>
      </w:r>
      <w:r>
        <w:rPr>
          <w:rFonts w:hint="default" w:ascii="Consolas" w:hAnsi="Consolas" w:eastAsia="Consolas" w:cs="Consolas"/>
          <w:b w:val="0"/>
          <w:bCs w:val="0"/>
          <w:color w:val="D4D4D4"/>
          <w:kern w:val="0"/>
          <w:sz w:val="16"/>
          <w:szCs w:val="16"/>
          <w:shd w:val="clear" w:fill="1E1E1E"/>
          <w:lang w:val="en-US" w:eastAsia="zh-CN" w:bidi="ar"/>
        </w:rPr>
        <w:t>]*trie_Node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//declaring a bool variable to check the word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wordEnds </w:t>
      </w:r>
      <w:r>
        <w:rPr>
          <w:rFonts w:hint="default" w:ascii="Consolas" w:hAnsi="Consolas" w:eastAsia="Consolas" w:cs="Consolas"/>
          <w:b w:val="0"/>
          <w:bCs w:val="0"/>
          <w:color w:val="4EC9B0"/>
          <w:kern w:val="0"/>
          <w:sz w:val="16"/>
          <w:szCs w:val="16"/>
          <w:shd w:val="clear" w:fill="1E1E1E"/>
          <w:lang w:val="en-US" w:eastAsia="zh-CN" w:bidi="ar"/>
        </w:rPr>
        <w:t>bool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//Initializing the root of the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root *trie_Node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//inititlaizing a new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trieData</w:t>
      </w:r>
      <w:r>
        <w:rPr>
          <w:rFonts w:hint="default" w:ascii="Consolas" w:hAnsi="Consolas" w:eastAsia="Consolas" w:cs="Consolas"/>
          <w:b w:val="0"/>
          <w:bCs w:val="0"/>
          <w:color w:val="D4D4D4"/>
          <w:kern w:val="0"/>
          <w:sz w:val="16"/>
          <w:szCs w:val="16"/>
          <w:shd w:val="clear" w:fill="1E1E1E"/>
          <w:lang w:val="en-US" w:eastAsia="zh-CN" w:bidi="ar"/>
        </w:rPr>
        <w:t>() *trie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t.root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(trie_Node)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//Passing words to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t.root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wr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current.childrens[index]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current.childrens[index]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(trie_Node)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current.childrens[index]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current.wordEnds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//Initializing the search for word in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 xml:space="preserve">(word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t.root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wr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current.childrens[index]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current.childrens[index]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current.wordEnds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//initializing the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trieData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//Passing the words in the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"dad"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//initializing search for the words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words_Search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"dad"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"cat"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"can"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words_Search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found</w:t>
      </w:r>
      <w:r>
        <w:rPr>
          <w:rFonts w:hint="default" w:ascii="Consolas" w:hAnsi="Consolas" w:eastAsia="Consolas" w:cs="Consolas"/>
          <w:b w:val="0"/>
          <w:bCs w:val="0"/>
          <w:color w:val="D4D4D4"/>
          <w:kern w:val="0"/>
          <w:sz w:val="16"/>
          <w:szCs w:val="16"/>
          <w:shd w:val="clear" w:fill="1E1E1E"/>
          <w:lang w:val="en-US" w:eastAsia="zh-CN" w:bidi="ar"/>
        </w:rPr>
        <w:t xml:space="preserve"> := 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found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Word found in trie</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Word not found in trie</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trieinsertesearch.go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"and"Word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"ant"Word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"dad"Word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"do"Word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"cat" Word not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"dog" Word not found in trie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"can" Word not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ind w:leftChars="0"/>
        <w:rPr>
          <w:rFonts w:hint="default"/>
          <w:sz w:val="22"/>
          <w:lang w:val="en-US" w:eastAsia="zh-CN"/>
        </w:rPr>
      </w:pPr>
      <w:r>
        <w:rPr>
          <w:rFonts w:hint="default"/>
          <w:sz w:val="22"/>
          <w:lang w:val="en-US" w:eastAsia="zh-CN"/>
        </w:rPr>
        <w:t>Write a program to insert, delete, search branch/specific word</w:t>
      </w:r>
    </w:p>
    <w:p>
      <w:pPr>
        <w:numPr>
          <w:ilvl w:val="0"/>
          <w:numId w:val="0"/>
        </w:numPr>
        <w:ind w:leftChars="0"/>
        <w:rPr>
          <w:rFonts w:hint="default"/>
          <w:sz w:val="22"/>
          <w:lang w:val="en-US" w:eastAsia="zh-CN"/>
        </w:rPr>
      </w:pPr>
      <w:r>
        <w:rPr>
          <w:rFonts w:hint="default"/>
          <w:sz w:val="22"/>
          <w:lang w:val="en-US" w:eastAsia="zh-CN"/>
        </w:rPr>
        <w:t>or</w:t>
      </w:r>
    </w:p>
    <w:p>
      <w:pPr>
        <w:numPr>
          <w:ilvl w:val="0"/>
          <w:numId w:val="0"/>
        </w:numPr>
        <w:ind w:leftChars="0"/>
        <w:rPr>
          <w:rFonts w:hint="default"/>
          <w:sz w:val="22"/>
          <w:lang w:val="en-US" w:eastAsia="zh-CN"/>
        </w:rPr>
      </w:pPr>
      <w:r>
        <w:rPr>
          <w:rFonts w:hint="default"/>
          <w:sz w:val="22"/>
          <w:lang w:val="en-US" w:eastAsia="zh-CN"/>
        </w:rPr>
        <w:t>trie with</w:t>
      </w:r>
    </w:p>
    <w:p>
      <w:pPr>
        <w:numPr>
          <w:ilvl w:val="0"/>
          <w:numId w:val="70"/>
        </w:numPr>
        <w:ind w:leftChars="0"/>
        <w:rPr>
          <w:rFonts w:hint="default"/>
          <w:sz w:val="22"/>
          <w:lang w:val="en-US" w:eastAsia="zh-CN"/>
        </w:rPr>
      </w:pPr>
      <w:r>
        <w:rPr>
          <w:rFonts w:hint="default"/>
          <w:sz w:val="22"/>
          <w:lang w:val="en-US" w:eastAsia="zh-CN"/>
        </w:rPr>
        <w:t>Insert string first time</w:t>
      </w:r>
    </w:p>
    <w:p>
      <w:pPr>
        <w:numPr>
          <w:ilvl w:val="0"/>
          <w:numId w:val="70"/>
        </w:numPr>
        <w:ind w:leftChars="0"/>
        <w:rPr>
          <w:rFonts w:hint="default"/>
          <w:sz w:val="22"/>
          <w:lang w:val="en-US" w:eastAsia="zh-CN"/>
        </w:rPr>
      </w:pPr>
      <w:r>
        <w:rPr>
          <w:rFonts w:hint="default"/>
          <w:sz w:val="22"/>
          <w:lang w:val="en-US" w:eastAsia="zh-CN"/>
        </w:rPr>
        <w:t>Insert single keyword</w:t>
      </w:r>
    </w:p>
    <w:p>
      <w:pPr>
        <w:numPr>
          <w:ilvl w:val="0"/>
          <w:numId w:val="70"/>
        </w:numPr>
        <w:ind w:leftChars="0"/>
        <w:rPr>
          <w:rFonts w:hint="default"/>
          <w:sz w:val="22"/>
          <w:lang w:val="en-US" w:eastAsia="zh-CN"/>
        </w:rPr>
      </w:pPr>
      <w:r>
        <w:rPr>
          <w:rFonts w:hint="default"/>
          <w:sz w:val="22"/>
          <w:lang w:val="en-US" w:eastAsia="zh-CN"/>
        </w:rPr>
        <w:t>search prefix</w:t>
      </w:r>
    </w:p>
    <w:p>
      <w:pPr>
        <w:numPr>
          <w:ilvl w:val="0"/>
          <w:numId w:val="70"/>
        </w:numPr>
        <w:ind w:leftChars="0"/>
        <w:rPr>
          <w:rFonts w:hint="default"/>
          <w:sz w:val="22"/>
          <w:lang w:val="en-US" w:eastAsia="zh-CN"/>
        </w:rPr>
      </w:pPr>
      <w:r>
        <w:rPr>
          <w:rFonts w:hint="default"/>
          <w:sz w:val="22"/>
          <w:lang w:val="en-US" w:eastAsia="zh-CN"/>
        </w:rPr>
        <w:t>search keyword</w:t>
      </w:r>
    </w:p>
    <w:p>
      <w:pPr>
        <w:numPr>
          <w:ilvl w:val="0"/>
          <w:numId w:val="70"/>
        </w:numPr>
        <w:ind w:leftChars="0"/>
        <w:rPr>
          <w:rFonts w:hint="default"/>
          <w:sz w:val="22"/>
          <w:lang w:val="en-US" w:eastAsia="zh-CN"/>
        </w:rPr>
      </w:pPr>
      <w:r>
        <w:rPr>
          <w:rFonts w:hint="default"/>
          <w:sz w:val="22"/>
          <w:lang w:val="en-US" w:eastAsia="zh-CN"/>
        </w:rPr>
        <w:t>delete keyword</w:t>
      </w:r>
    </w:p>
    <w:p>
      <w:pPr>
        <w:numPr>
          <w:ilvl w:val="0"/>
          <w:numId w:val="70"/>
        </w:numPr>
        <w:ind w:leftChars="0"/>
        <w:rPr>
          <w:rFonts w:hint="default"/>
          <w:sz w:val="22"/>
          <w:lang w:val="en-US" w:eastAsia="zh-CN"/>
        </w:rPr>
      </w:pPr>
      <w:r>
        <w:rPr>
          <w:rFonts w:hint="default"/>
          <w:sz w:val="22"/>
          <w:lang w:val="en-US" w:eastAsia="zh-CN"/>
        </w:rPr>
        <w:t>delete branch</w:t>
      </w:r>
    </w:p>
    <w:p>
      <w:pPr>
        <w:numPr>
          <w:ilvl w:val="0"/>
          <w:numId w:val="70"/>
        </w:numPr>
        <w:ind w:leftChars="0"/>
        <w:rPr>
          <w:rFonts w:hint="default"/>
          <w:sz w:val="22"/>
          <w:lang w:val="en-US" w:eastAsia="zh-CN"/>
        </w:rPr>
      </w:pPr>
      <w:r>
        <w:rPr>
          <w:rFonts w:hint="default"/>
          <w:sz w:val="22"/>
          <w:lang w:val="en-US" w:eastAsia="zh-CN"/>
        </w:rPr>
        <w:t>delete after specifix branch/keyword</w:t>
      </w:r>
    </w:p>
    <w:p>
      <w:pPr>
        <w:numPr>
          <w:ilvl w:val="0"/>
          <w:numId w:val="0"/>
        </w:numPr>
        <w:spacing w:line="276" w:lineRule="auto"/>
        <w:rPr>
          <w:rFonts w:hint="default"/>
          <w:sz w:val="22"/>
          <w:lang w:val="en-US" w:eastAsia="zh-CN"/>
        </w:rPr>
      </w:pPr>
      <w:r>
        <w:rPr>
          <w:rFonts w:hint="default"/>
          <w:sz w:val="22"/>
          <w:lang w:val="en-US" w:eastAsia="zh-CN"/>
        </w:rPr>
        <w:t>or</w:t>
      </w:r>
    </w:p>
    <w:p>
      <w:pPr>
        <w:numPr>
          <w:ilvl w:val="0"/>
          <w:numId w:val="0"/>
        </w:numPr>
        <w:spacing w:line="276" w:lineRule="auto"/>
        <w:rPr>
          <w:rFonts w:hint="default"/>
          <w:sz w:val="22"/>
          <w:lang w:val="en-US" w:eastAsia="zh-CN"/>
        </w:rPr>
      </w:pPr>
      <w:r>
        <w:rPr>
          <w:rFonts w:hint="default"/>
          <w:sz w:val="22"/>
          <w:lang w:val="en-US" w:eastAsia="zh-CN"/>
        </w:rPr>
        <w:t>Trie with insert,delete,search</w:t>
      </w:r>
    </w:p>
    <w:p>
      <w:pPr>
        <w:numPr>
          <w:ilvl w:val="0"/>
          <w:numId w:val="0"/>
        </w:numPr>
        <w:spacing w:line="276" w:lineRule="auto"/>
        <w:rPr>
          <w:rFonts w:hint="default"/>
          <w:sz w:val="22"/>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Implementation of a Thread Safe Trie Data Structure and (some of) Trie Operations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list of all the children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Children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             *sync.RWMutex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childIndexMap </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4EC9B0"/>
          <w:kern w:val="0"/>
          <w:sz w:val="16"/>
          <w:szCs w:val="16"/>
          <w:shd w:val="clear" w:fill="1E1E1E"/>
          <w:lang w:val="en-US" w:eastAsia="zh-CN" w:bidi="ar"/>
        </w:rPr>
        <w:t>rune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isEndOfWord is true if the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represents end of a 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IsEndOfWord </w:t>
      </w:r>
      <w:r>
        <w:rPr>
          <w:rFonts w:hint="default" w:ascii="Consolas" w:hAnsi="Consolas" w:eastAsia="Consolas" w:cs="Consolas"/>
          <w:b w:val="0"/>
          <w:bCs w:val="0"/>
          <w:color w:val="4EC9B0"/>
          <w:kern w:val="0"/>
          <w:sz w:val="16"/>
          <w:szCs w:val="16"/>
          <w:shd w:val="clear" w:fill="1E1E1E"/>
          <w:lang w:val="en-US" w:eastAsia="zh-CN" w:bidi="ar"/>
        </w:rPr>
        <w:t>bool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CreateNode returns an initialized trie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Children: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 xml:space="preserve">([]*Node,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childIndexMap: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(sync.RWMutex),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AddChildNode add child node to current node with value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AddChildNode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exist</w:t>
      </w:r>
      <w:r>
        <w:rPr>
          <w:rFonts w:hint="default" w:ascii="Consolas" w:hAnsi="Consolas" w:eastAsia="Consolas" w:cs="Consolas"/>
          <w:b w:val="0"/>
          <w:bCs w:val="0"/>
          <w:color w:val="D4D4D4"/>
          <w:kern w:val="0"/>
          <w:sz w:val="16"/>
          <w:szCs w:val="16"/>
          <w:shd w:val="clear" w:fill="1E1E1E"/>
          <w:lang w:val="en-US" w:eastAsia="zh-CN" w:bidi="ar"/>
        </w:rPr>
        <w:t xml:space="preserve"> := n.</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exist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n.childIndexMap[v]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(n.Children)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n.Children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(n.Children,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Len returns the number of children of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RLock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(n.childIndexMap)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RUnlock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IsLeafNode returns true if current node is a leaf node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IsLeafNode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GetChildNode retrieve child node with value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xml:space="preserve">) (node *Node, exist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RLock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n.m.</w:t>
      </w:r>
      <w:r>
        <w:rPr>
          <w:rFonts w:hint="default" w:ascii="Consolas" w:hAnsi="Consolas" w:eastAsia="Consolas" w:cs="Consolas"/>
          <w:b w:val="0"/>
          <w:bCs w:val="0"/>
          <w:color w:val="DCDCAA"/>
          <w:kern w:val="0"/>
          <w:sz w:val="16"/>
          <w:szCs w:val="16"/>
          <w:shd w:val="clear" w:fill="1E1E1E"/>
          <w:lang w:val="en-US" w:eastAsia="zh-CN" w:bidi="ar"/>
        </w:rPr>
        <w:t>RUnlock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n.childIndexMap[v];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n.Children[i],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DeleteChildNode Deletes the child node if it exist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DeleteChildNode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n.m.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n.Children[n.childIndexMap[v]]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(n.childIndexMap, v)</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Trie Represent a node of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Not advised to create the node directly. Use helper function CreateNode() instead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New Creates an initialized trie data structure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 *Trie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Insert allow one or more keyword to be inserted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keyword can be any unicode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(keywords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*Trie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keywords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(keyword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AddChildNode</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node.IsEndOfWord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PrefixSearch checks if keyword exist in trie as a keyword or prefix to a keyword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 xml:space="preserve">(key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(found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found</w:t>
      </w:r>
      <w:r>
        <w:rPr>
          <w:rFonts w:hint="default" w:ascii="Consolas" w:hAnsi="Consolas" w:eastAsia="Consolas" w:cs="Consolas"/>
          <w:b w:val="0"/>
          <w:bCs w:val="0"/>
          <w:color w:val="D4D4D4"/>
          <w:kern w:val="0"/>
          <w:sz w:val="16"/>
          <w:szCs w:val="16"/>
          <w:shd w:val="clear" w:fill="1E1E1E"/>
          <w:lang w:val="en-US" w:eastAsia="zh-CN" w:bidi="ar"/>
        </w:rPr>
        <w:t xml:space="preserve"> = ok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found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Search checks if keyword exist in trie as a fully qualified keyword.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 xml:space="preserve">(keyword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(found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found</w:t>
      </w:r>
      <w:r>
        <w:rPr>
          <w:rFonts w:hint="default" w:ascii="Consolas" w:hAnsi="Consolas" w:eastAsia="Consolas" w:cs="Consolas"/>
          <w:b w:val="0"/>
          <w:bCs w:val="0"/>
          <w:color w:val="D4D4D4"/>
          <w:kern w:val="0"/>
          <w:sz w:val="16"/>
          <w:szCs w:val="16"/>
          <w:shd w:val="clear" w:fill="1E1E1E"/>
          <w:lang w:val="en-US" w:eastAsia="zh-CN" w:bidi="ar"/>
        </w:rPr>
        <w:t xml:space="preserve"> = ok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found &amp;&amp; node.IsEndOfWord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 deletes a keyword from a trie if keyword exist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 xml:space="preserve">(keyword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breakNode</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breakRune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rune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node.IsEndOfWord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breakNode</w:t>
      </w:r>
      <w:r>
        <w:rPr>
          <w:rFonts w:hint="default" w:ascii="Consolas" w:hAnsi="Consolas" w:eastAsia="Consolas" w:cs="Consolas"/>
          <w:b w:val="0"/>
          <w:bCs w:val="0"/>
          <w:color w:val="D4D4D4"/>
          <w:kern w:val="0"/>
          <w:sz w:val="16"/>
          <w:szCs w:val="16"/>
          <w:shd w:val="clear" w:fill="1E1E1E"/>
          <w:lang w:val="en-US" w:eastAsia="zh-CN" w:bidi="ar"/>
        </w:rPr>
        <w:t xml:space="preserve"> =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breakRune</w:t>
      </w:r>
      <w:r>
        <w:rPr>
          <w:rFonts w:hint="default" w:ascii="Consolas" w:hAnsi="Consolas" w:eastAsia="Consolas" w:cs="Consolas"/>
          <w:b w:val="0"/>
          <w:bCs w:val="0"/>
          <w:color w:val="D4D4D4"/>
          <w:kern w:val="0"/>
          <w:sz w:val="16"/>
          <w:szCs w:val="16"/>
          <w:shd w:val="clear" w:fill="1E1E1E"/>
          <w:lang w:val="en-US" w:eastAsia="zh-CN" w:bidi="ar"/>
        </w:rPr>
        <w:t xml:space="preserve"> =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!node.IsEndOfWord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w:t>
      </w:r>
      <w:r>
        <w:rPr>
          <w:rFonts w:hint="default" w:ascii="Consolas" w:hAnsi="Consolas" w:eastAsia="Consolas" w:cs="Consolas"/>
          <w:b w:val="0"/>
          <w:bCs w:val="0"/>
          <w:color w:val="DCDCAA"/>
          <w:kern w:val="0"/>
          <w:sz w:val="16"/>
          <w:szCs w:val="16"/>
          <w:shd w:val="clear" w:fill="1E1E1E"/>
          <w:lang w:val="en-US" w:eastAsia="zh-CN" w:bidi="ar"/>
        </w:rPr>
        <w:t>IsLeafNode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node.IsEndOfWord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breakNode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breakRune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breakNode.</w:t>
      </w:r>
      <w:r>
        <w:rPr>
          <w:rFonts w:hint="default" w:ascii="Consolas" w:hAnsi="Consolas" w:eastAsia="Consolas" w:cs="Consolas"/>
          <w:b w:val="0"/>
          <w:bCs w:val="0"/>
          <w:color w:val="DCDCAA"/>
          <w:kern w:val="0"/>
          <w:sz w:val="16"/>
          <w:szCs w:val="16"/>
          <w:shd w:val="clear" w:fill="1E1E1E"/>
          <w:lang w:val="en-US" w:eastAsia="zh-CN" w:bidi="ar"/>
        </w:rPr>
        <w:t>DeleteChildNode</w:t>
      </w:r>
      <w:r>
        <w:rPr>
          <w:rFonts w:hint="default" w:ascii="Consolas" w:hAnsi="Consolas" w:eastAsia="Consolas" w:cs="Consolas"/>
          <w:b w:val="0"/>
          <w:bCs w:val="0"/>
          <w:color w:val="D4D4D4"/>
          <w:kern w:val="0"/>
          <w:sz w:val="16"/>
          <w:szCs w:val="16"/>
          <w:shd w:val="clear" w:fill="1E1E1E"/>
          <w:lang w:val="en-US" w:eastAsia="zh-CN" w:bidi="ar"/>
        </w:rPr>
        <w:t>(breakRune)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DeleteBranch deletes all child after last letter of key if key exists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If key is found, key will be treated as a keyword after this operation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DeleteBranch</w:t>
      </w:r>
      <w:r>
        <w:rPr>
          <w:rFonts w:hint="default" w:ascii="Consolas" w:hAnsi="Consolas" w:eastAsia="Consolas" w:cs="Consolas"/>
          <w:b w:val="0"/>
          <w:bCs w:val="0"/>
          <w:color w:val="D4D4D4"/>
          <w:kern w:val="0"/>
          <w:sz w:val="16"/>
          <w:szCs w:val="16"/>
          <w:shd w:val="clear" w:fill="1E1E1E"/>
          <w:lang w:val="en-US" w:eastAsia="zh-CN" w:bidi="ar"/>
        </w:rPr>
        <w:t xml:space="preserve">(key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node.childIndexMap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node.IsEndOfWord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node.Children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 xml:space="preserve">([]*Node,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"baz"</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true since we added food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returns 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 because we delete the foo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DeleteBranch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Delete bar and baz since we added ba then ba and after all items deleted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 because we delete the bar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"baz"</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 because we delete the baz</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returns true because ba is present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trieinsertsearchdeletebranchchildnodeprefixsearch.go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sz w:val="22"/>
          <w:lang w:val="en-US" w:eastAsia="zh-CN"/>
        </w:rPr>
      </w:pPr>
    </w:p>
    <w:p>
      <w:pPr>
        <w:numPr>
          <w:ilvl w:val="0"/>
          <w:numId w:val="0"/>
        </w:numPr>
        <w:spacing w:line="276" w:lineRule="auto"/>
        <w:rPr>
          <w:rFonts w:hint="default"/>
          <w:b/>
          <w:bCs/>
          <w:sz w:val="22"/>
          <w:lang w:val="en-US" w:eastAsia="zh-CN"/>
        </w:rPr>
      </w:pPr>
      <w:r>
        <w:rPr>
          <w:rFonts w:hint="default"/>
          <w:b/>
          <w:bCs/>
          <w:sz w:val="22"/>
          <w:lang w:val="en-US" w:eastAsia="zh-CN"/>
        </w:rPr>
        <w:t>Hashing algorithm</w:t>
      </w:r>
    </w:p>
    <w:p>
      <w:pPr>
        <w:numPr>
          <w:ilvl w:val="0"/>
          <w:numId w:val="0"/>
        </w:numPr>
        <w:spacing w:line="276" w:lineRule="auto"/>
        <w:rPr>
          <w:rFonts w:hint="default"/>
          <w:b/>
          <w:bCs/>
          <w:sz w:val="22"/>
          <w:lang w:val="en-US" w:eastAsia="zh-CN"/>
        </w:rPr>
      </w:pPr>
      <w:r>
        <w:rPr>
          <w:rFonts w:hint="default"/>
          <w:b/>
          <w:bCs/>
          <w:sz w:val="22"/>
          <w:lang w:val="en-US" w:eastAsia="zh-CN"/>
        </w:rPr>
        <w:t>or</w:t>
      </w:r>
    </w:p>
    <w:p>
      <w:pPr>
        <w:numPr>
          <w:ilvl w:val="0"/>
          <w:numId w:val="0"/>
        </w:numPr>
        <w:spacing w:line="276" w:lineRule="auto"/>
        <w:rPr>
          <w:rFonts w:hint="default"/>
          <w:b/>
          <w:bCs/>
          <w:sz w:val="22"/>
          <w:lang w:val="en-US" w:eastAsia="zh-CN"/>
        </w:rPr>
      </w:pPr>
      <w:r>
        <w:rPr>
          <w:rFonts w:hint="default"/>
          <w:b/>
          <w:bCs/>
          <w:sz w:val="22"/>
          <w:lang w:val="en-US" w:eastAsia="zh-CN"/>
        </w:rPr>
        <w:t>Hash algorithm</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Algorithem which takes input a message of arbitory length and produces as output a ”fingerprint” of the original messages.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Common hashing algorithems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MD5                  128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SHA/SHA1        160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SHA2 Family</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SHA224   224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SHA256   256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SHA384   384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SHA512   512 bits</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hello    --&gt;&gt;    Hashing Algorithem   --&gt;&gt; 52</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                       8 + 5 + 12 + 12 + 5</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cello    --&gt;&gt;    Hashing Algorithem   --&gt;&gt; 47</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                       </w:t>
      </w:r>
      <w:r>
        <w:rPr>
          <w:rFonts w:hint="default"/>
          <w:b w:val="0"/>
          <w:bCs w:val="0"/>
          <w:color w:val="0000FF"/>
          <w:sz w:val="22"/>
          <w:lang w:val="en-US" w:eastAsia="zh-CN"/>
        </w:rPr>
        <w:t>3</w:t>
      </w:r>
      <w:r>
        <w:rPr>
          <w:rFonts w:hint="default"/>
          <w:b w:val="0"/>
          <w:bCs w:val="0"/>
          <w:sz w:val="22"/>
          <w:lang w:val="en-US" w:eastAsia="zh-CN"/>
        </w:rPr>
        <w:t xml:space="preserve"> + 5 + 12 + 12 + 5</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If the original data is changed, resulting digest will be different.</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Result of hashing is also called as Digest, checksum, fingerprint, has, CRC etc</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Above example is just for theory puepose. Real life hashing algo has 4 requirements to meet</w:t>
      </w:r>
    </w:p>
    <w:p>
      <w:pPr>
        <w:numPr>
          <w:ilvl w:val="0"/>
          <w:numId w:val="71"/>
        </w:numPr>
        <w:spacing w:line="276" w:lineRule="auto"/>
        <w:rPr>
          <w:rFonts w:hint="default"/>
          <w:b w:val="0"/>
          <w:bCs w:val="0"/>
          <w:sz w:val="22"/>
          <w:lang w:val="en-US" w:eastAsia="zh-CN"/>
        </w:rPr>
      </w:pPr>
      <w:r>
        <w:rPr>
          <w:rFonts w:hint="default"/>
          <w:b w:val="0"/>
          <w:bCs w:val="0"/>
          <w:sz w:val="22"/>
          <w:lang w:val="en-US" w:eastAsia="zh-CN"/>
        </w:rPr>
        <w:t>From the digest original algorithm must not be creatable</w:t>
      </w:r>
    </w:p>
    <w:p>
      <w:pPr>
        <w:numPr>
          <w:ilvl w:val="0"/>
          <w:numId w:val="71"/>
        </w:numPr>
        <w:spacing w:line="276" w:lineRule="auto"/>
        <w:rPr>
          <w:rFonts w:hint="default"/>
          <w:b w:val="0"/>
          <w:bCs w:val="0"/>
          <w:sz w:val="22"/>
          <w:lang w:val="en-US" w:eastAsia="zh-CN"/>
        </w:rPr>
      </w:pPr>
      <w:r>
        <w:rPr>
          <w:rFonts w:hint="default"/>
          <w:b w:val="0"/>
          <w:bCs w:val="0"/>
          <w:sz w:val="22"/>
          <w:lang w:val="en-US" w:eastAsia="zh-CN"/>
        </w:rPr>
        <w:t>From the message original message must not be creatable (One way encryption)</w:t>
      </w:r>
    </w:p>
    <w:p>
      <w:pPr>
        <w:numPr>
          <w:ilvl w:val="0"/>
          <w:numId w:val="71"/>
        </w:numPr>
        <w:spacing w:line="276" w:lineRule="auto"/>
        <w:rPr>
          <w:rFonts w:hint="default"/>
          <w:b w:val="0"/>
          <w:bCs w:val="0"/>
          <w:sz w:val="22"/>
          <w:lang w:val="en-US" w:eastAsia="zh-CN"/>
        </w:rPr>
      </w:pPr>
      <w:r>
        <w:rPr>
          <w:rFonts w:hint="default"/>
          <w:b w:val="0"/>
          <w:bCs w:val="0"/>
          <w:sz w:val="22"/>
          <w:lang w:val="en-US" w:eastAsia="zh-CN"/>
        </w:rPr>
        <w:t>Slight change in message will produce very large difference in digest</w:t>
      </w:r>
    </w:p>
    <w:p>
      <w:pPr>
        <w:numPr>
          <w:ilvl w:val="0"/>
          <w:numId w:val="71"/>
        </w:numPr>
        <w:spacing w:line="276" w:lineRule="auto"/>
        <w:rPr>
          <w:rFonts w:hint="default"/>
          <w:b w:val="0"/>
          <w:bCs w:val="0"/>
          <w:sz w:val="22"/>
          <w:lang w:val="en-US" w:eastAsia="zh-CN"/>
        </w:rPr>
      </w:pPr>
      <w:r>
        <w:rPr>
          <w:rFonts w:hint="default"/>
          <w:b w:val="0"/>
          <w:bCs w:val="0"/>
          <w:sz w:val="22"/>
          <w:lang w:val="en-US" w:eastAsia="zh-CN"/>
        </w:rPr>
        <w:t>Resulting digest must produced same length</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"crypto/md5"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"encoding/hex"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 xml:space="preserve">(text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hasher</w:t>
      </w:r>
      <w:r>
        <w:rPr>
          <w:rFonts w:hint="default" w:ascii="Consolas" w:hAnsi="Consolas" w:eastAsia="Consolas" w:cs="Consolas"/>
          <w:b w:val="0"/>
          <w:bCs w:val="0"/>
          <w:color w:val="D4D4D4"/>
          <w:kern w:val="0"/>
          <w:sz w:val="16"/>
          <w:szCs w:val="16"/>
          <w:shd w:val="clear" w:fill="1E1E1E"/>
          <w:lang w:val="en-US" w:eastAsia="zh-CN" w:bidi="ar"/>
        </w:rPr>
        <w:t xml:space="preserve"> := md5.</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hasher.</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(text))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hex.</w:t>
      </w:r>
      <w:r>
        <w:rPr>
          <w:rFonts w:hint="default" w:ascii="Consolas" w:hAnsi="Consolas" w:eastAsia="Consolas" w:cs="Consolas"/>
          <w:b w:val="0"/>
          <w:bCs w:val="0"/>
          <w:color w:val="DCDCAA"/>
          <w:kern w:val="0"/>
          <w:sz w:val="16"/>
          <w:szCs w:val="16"/>
          <w:shd w:val="clear" w:fill="1E1E1E"/>
          <w:lang w:val="en-US" w:eastAsia="zh-CN" w:bidi="ar"/>
        </w:rPr>
        <w:t>EncodeToString</w:t>
      </w:r>
      <w:r>
        <w:rPr>
          <w:rFonts w:hint="default" w:ascii="Consolas" w:hAnsi="Consolas" w:eastAsia="Consolas" w:cs="Consolas"/>
          <w:b w:val="0"/>
          <w:bCs w:val="0"/>
          <w:color w:val="D4D4D4"/>
          <w:kern w:val="0"/>
          <w:sz w:val="16"/>
          <w:szCs w:val="16"/>
          <w:shd w:val="clear" w:fill="1E1E1E"/>
          <w:lang w:val="en-US" w:eastAsia="zh-CN" w:bidi="ar"/>
        </w:rPr>
        <w:t>(hasher.</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Fist and second requirement imposible to extrac has function and hash message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"cello"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Third requirement Small change in message will produce drastic differenece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quick brown fox jumped over the lazy dog"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Fourth requirement digest/ouput have same length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//Wether you take one string, 10 string, full book string the length will be same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hashingalgorithem.go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5d41402abc4b2a76b9719d911017c592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711d6d0272f84193afc991a50492f57a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08a008a01d498c404b0c30852b39d3b8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bCs/>
          <w:sz w:val="22"/>
          <w:lang w:val="en-US" w:eastAsia="zh-CN"/>
        </w:rPr>
      </w:pPr>
      <w:r>
        <w:rPr>
          <w:rFonts w:hint="default"/>
          <w:b/>
          <w:bCs/>
          <w:sz w:val="22"/>
          <w:lang w:val="en-US" w:eastAsia="zh-CN"/>
        </w:rPr>
        <w:t>Collision in hashing algorithems.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Collision occures when 2 different message will produce same digest.</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Collision can not be avoided due to below reasons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ab/>
      </w:r>
      <w:r>
        <w:rPr>
          <w:rFonts w:hint="default"/>
          <w:b w:val="0"/>
          <w:bCs w:val="0"/>
          <w:sz w:val="22"/>
          <w:lang w:val="en-US" w:eastAsia="zh-CN"/>
        </w:rPr>
        <w:t>It is a by product of fixed width diest</w:t>
      </w:r>
    </w:p>
    <w:p>
      <w:pPr>
        <w:numPr>
          <w:ilvl w:val="0"/>
          <w:numId w:val="0"/>
        </w:numPr>
        <w:spacing w:line="276" w:lineRule="auto"/>
        <w:rPr>
          <w:rFonts w:hint="default"/>
          <w:b w:val="0"/>
          <w:bCs w:val="0"/>
          <w:sz w:val="22"/>
          <w:lang w:val="en-US" w:eastAsia="zh-CN"/>
        </w:rPr>
      </w:pPr>
      <w:r>
        <w:rPr>
          <w:rFonts w:hint="default"/>
          <w:b w:val="0"/>
          <w:bCs w:val="0"/>
          <w:sz w:val="22"/>
          <w:lang w:val="en-US" w:eastAsia="zh-CN"/>
        </w:rPr>
        <w:fldChar w:fldCharType="begin"/>
      </w:r>
      <w:r>
        <w:rPr>
          <w:rFonts w:hint="default"/>
          <w:b w:val="0"/>
          <w:bCs w:val="0"/>
          <w:sz w:val="22"/>
          <w:lang w:val="en-US" w:eastAsia="zh-CN"/>
        </w:rPr>
        <w:instrText xml:space="preserve"> HYPERLINK "https://www.mscs.dal.ca/~selinger/md5collision/" </w:instrText>
      </w:r>
      <w:r>
        <w:rPr>
          <w:rFonts w:hint="default"/>
          <w:b w:val="0"/>
          <w:bCs w:val="0"/>
          <w:sz w:val="22"/>
          <w:lang w:val="en-US" w:eastAsia="zh-CN"/>
        </w:rPr>
        <w:fldChar w:fldCharType="separate"/>
      </w:r>
      <w:r>
        <w:rPr>
          <w:rStyle w:val="15"/>
          <w:rFonts w:hint="default"/>
          <w:b w:val="0"/>
          <w:bCs w:val="0"/>
          <w:sz w:val="22"/>
          <w:lang w:val="en-US" w:eastAsia="zh-CN"/>
        </w:rPr>
        <w:t>https://www.mscs.dal.ca/~selinger/md5collision/</w:t>
      </w:r>
      <w:r>
        <w:rPr>
          <w:rFonts w:hint="default"/>
          <w:b w:val="0"/>
          <w:bCs w:val="0"/>
          <w:sz w:val="22"/>
          <w:lang w:val="en-US" w:eastAsia="zh-CN"/>
        </w:rPr>
        <w:fldChar w:fldCharType="end"/>
      </w:r>
    </w:p>
    <w:p>
      <w:pPr>
        <w:numPr>
          <w:ilvl w:val="0"/>
          <w:numId w:val="0"/>
        </w:numPr>
        <w:spacing w:line="276" w:lineRule="auto"/>
        <w:rPr>
          <w:rFonts w:hint="default"/>
          <w:b w:val="0"/>
          <w:bCs w:val="0"/>
          <w:sz w:val="22"/>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"crypto/md5"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os.</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"erase.exe"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file1.</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hash1</w:t>
      </w:r>
      <w:r>
        <w:rPr>
          <w:rFonts w:hint="default" w:ascii="Consolas" w:hAnsi="Consolas" w:eastAsia="Consolas" w:cs="Consolas"/>
          <w:b w:val="0"/>
          <w:bCs w:val="0"/>
          <w:color w:val="D4D4D4"/>
          <w:kern w:val="0"/>
          <w:sz w:val="16"/>
          <w:szCs w:val="16"/>
          <w:shd w:val="clear" w:fill="1E1E1E"/>
          <w:lang w:val="en-US" w:eastAsia="zh-CN" w:bidi="ar"/>
        </w:rPr>
        <w:t xml:space="preserve"> := md5.</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io.</w:t>
      </w:r>
      <w:r>
        <w:rPr>
          <w:rFonts w:hint="default" w:ascii="Consolas" w:hAnsi="Consolas" w:eastAsia="Consolas" w:cs="Consolas"/>
          <w:b w:val="0"/>
          <w:bCs w:val="0"/>
          <w:color w:val="DCDCAA"/>
          <w:kern w:val="0"/>
          <w:sz w:val="16"/>
          <w:szCs w:val="16"/>
          <w:shd w:val="clear" w:fill="1E1E1E"/>
          <w:lang w:val="en-US" w:eastAsia="zh-CN" w:bidi="ar"/>
        </w:rPr>
        <w:t>Copy</w:t>
      </w:r>
      <w:r>
        <w:rPr>
          <w:rFonts w:hint="default" w:ascii="Consolas" w:hAnsi="Consolas" w:eastAsia="Consolas" w:cs="Consolas"/>
          <w:b w:val="0"/>
          <w:bCs w:val="0"/>
          <w:color w:val="D4D4D4"/>
          <w:kern w:val="0"/>
          <w:sz w:val="16"/>
          <w:szCs w:val="16"/>
          <w:shd w:val="clear" w:fill="1E1E1E"/>
          <w:lang w:val="en-US" w:eastAsia="zh-CN" w:bidi="ar"/>
        </w:rPr>
        <w:t>(hash1, file1)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CE9178"/>
          <w:kern w:val="0"/>
          <w:sz w:val="16"/>
          <w:szCs w:val="16"/>
          <w:shd w:val="clear" w:fill="1E1E1E"/>
          <w:lang w:val="en-US" w:eastAsia="zh-CN" w:bidi="ar"/>
        </w:rPr>
        <w:t xml:space="preserve"> MD5 checksum is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file1.</w:t>
      </w:r>
      <w:r>
        <w:rPr>
          <w:rFonts w:hint="default" w:ascii="Consolas" w:hAnsi="Consolas" w:eastAsia="Consolas" w:cs="Consolas"/>
          <w:b w:val="0"/>
          <w:bCs w:val="0"/>
          <w:color w:val="DCDCAA"/>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hash1.</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os.</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"hello.exe"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file2.</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hash2</w:t>
      </w:r>
      <w:r>
        <w:rPr>
          <w:rFonts w:hint="default" w:ascii="Consolas" w:hAnsi="Consolas" w:eastAsia="Consolas" w:cs="Consolas"/>
          <w:b w:val="0"/>
          <w:bCs w:val="0"/>
          <w:color w:val="D4D4D4"/>
          <w:kern w:val="0"/>
          <w:sz w:val="16"/>
          <w:szCs w:val="16"/>
          <w:shd w:val="clear" w:fill="1E1E1E"/>
          <w:lang w:val="en-US" w:eastAsia="zh-CN" w:bidi="ar"/>
        </w:rPr>
        <w:t xml:space="preserve"> := md5.</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io.</w:t>
      </w:r>
      <w:r>
        <w:rPr>
          <w:rFonts w:hint="default" w:ascii="Consolas" w:hAnsi="Consolas" w:eastAsia="Consolas" w:cs="Consolas"/>
          <w:b w:val="0"/>
          <w:bCs w:val="0"/>
          <w:color w:val="DCDCAA"/>
          <w:kern w:val="0"/>
          <w:sz w:val="16"/>
          <w:szCs w:val="16"/>
          <w:shd w:val="clear" w:fill="1E1E1E"/>
          <w:lang w:val="en-US" w:eastAsia="zh-CN" w:bidi="ar"/>
        </w:rPr>
        <w:t>Copy</w:t>
      </w:r>
      <w:r>
        <w:rPr>
          <w:rFonts w:hint="default" w:ascii="Consolas" w:hAnsi="Consolas" w:eastAsia="Consolas" w:cs="Consolas"/>
          <w:b w:val="0"/>
          <w:bCs w:val="0"/>
          <w:color w:val="D4D4D4"/>
          <w:kern w:val="0"/>
          <w:sz w:val="16"/>
          <w:szCs w:val="16"/>
          <w:shd w:val="clear" w:fill="1E1E1E"/>
          <w:lang w:val="en-US" w:eastAsia="zh-CN" w:bidi="ar"/>
        </w:rPr>
        <w:t>(hash2, file2)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CE9178"/>
          <w:kern w:val="0"/>
          <w:sz w:val="16"/>
          <w:szCs w:val="16"/>
          <w:shd w:val="clear" w:fill="1E1E1E"/>
          <w:lang w:val="en-US" w:eastAsia="zh-CN" w:bidi="ar"/>
        </w:rPr>
        <w:t xml:space="preserve"> MD5 checksum is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file2.</w:t>
      </w:r>
      <w:r>
        <w:rPr>
          <w:rFonts w:hint="default" w:ascii="Consolas" w:hAnsi="Consolas" w:eastAsia="Consolas" w:cs="Consolas"/>
          <w:b w:val="0"/>
          <w:bCs w:val="0"/>
          <w:color w:val="DCDCAA"/>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hash2.</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hashinglgorithemcollisionfile.go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erase.exe MD5 checksum is cdc47d670159eef60916ca03a9d4a007</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hello.exe MD5 checksum is cdc47d670159eef60916ca03a9d4a007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Download the files from the https://www.mscs.dal.ca/~selinger/md5collision/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What are the 4 concept of the object oriented programming?</w:t>
      </w:r>
    </w:p>
    <w:p>
      <w:pPr>
        <w:numPr>
          <w:ilvl w:val="0"/>
          <w:numId w:val="72"/>
        </w:numPr>
        <w:spacing w:line="276" w:lineRule="auto"/>
        <w:rPr>
          <w:rFonts w:hint="default"/>
          <w:b w:val="0"/>
          <w:bCs w:val="0"/>
          <w:sz w:val="22"/>
          <w:lang w:val="en-US" w:eastAsia="zh-CN"/>
        </w:rPr>
      </w:pPr>
      <w:r>
        <w:rPr>
          <w:rFonts w:hint="default"/>
          <w:b w:val="0"/>
          <w:bCs w:val="0"/>
          <w:sz w:val="22"/>
          <w:lang w:val="en-US" w:eastAsia="zh-CN"/>
        </w:rPr>
        <w:t>abstraction</w:t>
      </w:r>
    </w:p>
    <w:p>
      <w:pPr>
        <w:numPr>
          <w:ilvl w:val="0"/>
          <w:numId w:val="72"/>
        </w:numPr>
        <w:spacing w:line="276" w:lineRule="auto"/>
        <w:rPr>
          <w:rFonts w:hint="default"/>
          <w:b w:val="0"/>
          <w:bCs w:val="0"/>
          <w:sz w:val="22"/>
          <w:lang w:val="en-US" w:eastAsia="zh-CN"/>
        </w:rPr>
      </w:pPr>
      <w:r>
        <w:rPr>
          <w:rFonts w:hint="default"/>
          <w:b w:val="0"/>
          <w:bCs w:val="0"/>
          <w:sz w:val="22"/>
          <w:lang w:val="en-US" w:eastAsia="zh-CN"/>
        </w:rPr>
        <w:t>Encapsulation</w:t>
      </w:r>
    </w:p>
    <w:p>
      <w:pPr>
        <w:numPr>
          <w:ilvl w:val="0"/>
          <w:numId w:val="72"/>
        </w:numPr>
        <w:spacing w:line="276" w:lineRule="auto"/>
        <w:rPr>
          <w:rFonts w:hint="default"/>
          <w:b w:val="0"/>
          <w:bCs w:val="0"/>
          <w:sz w:val="22"/>
          <w:lang w:val="en-US" w:eastAsia="zh-CN"/>
        </w:rPr>
      </w:pPr>
      <w:r>
        <w:rPr>
          <w:rFonts w:hint="default"/>
          <w:b w:val="0"/>
          <w:bCs w:val="0"/>
          <w:sz w:val="22"/>
          <w:lang w:val="en-US" w:eastAsia="zh-CN"/>
        </w:rPr>
        <w:t>Inheritance</w:t>
      </w:r>
    </w:p>
    <w:p>
      <w:pPr>
        <w:numPr>
          <w:ilvl w:val="0"/>
          <w:numId w:val="72"/>
        </w:numPr>
        <w:spacing w:line="276" w:lineRule="auto"/>
        <w:rPr>
          <w:rFonts w:hint="default"/>
          <w:b w:val="0"/>
          <w:bCs w:val="0"/>
          <w:sz w:val="22"/>
          <w:lang w:val="en-US" w:eastAsia="zh-CN"/>
        </w:rPr>
      </w:pPr>
      <w:r>
        <w:rPr>
          <w:rFonts w:hint="default"/>
          <w:b w:val="0"/>
          <w:bCs w:val="0"/>
          <w:sz w:val="22"/>
          <w:lang w:val="en-US" w:eastAsia="zh-CN"/>
        </w:rPr>
        <w:t>Polymorphism</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 xml:space="preserve">Encapsulation :- </w:t>
      </w:r>
      <w:r>
        <w:rPr>
          <w:rFonts w:hint="default"/>
          <w:b w:val="0"/>
          <w:bCs w:val="0"/>
          <w:sz w:val="22"/>
          <w:lang w:val="en-US" w:eastAsia="zh-CN"/>
        </w:rPr>
        <w:t>Wrapping up of the data under single unit.</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It is the mechanism that bind the together the code and data at manipulate.</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Go don’t have a classes and objects. Normally in object oriented programming the variable or data of a class are hidden from any other class and can be accessed by any function of own class which they are declared.</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Golang support </w:t>
      </w:r>
      <w:r>
        <w:rPr>
          <w:rFonts w:hint="default"/>
          <w:b/>
          <w:bCs/>
          <w:sz w:val="22"/>
          <w:lang w:val="en-US" w:eastAsia="zh-CN"/>
        </w:rPr>
        <w:t xml:space="preserve">package </w:t>
      </w:r>
      <w:r>
        <w:rPr>
          <w:rFonts w:hint="default"/>
          <w:b w:val="0"/>
          <w:bCs w:val="0"/>
          <w:sz w:val="22"/>
          <w:lang w:val="en-US" w:eastAsia="zh-CN"/>
        </w:rPr>
        <w:t xml:space="preserve">through which </w:t>
      </w:r>
      <w:r>
        <w:rPr>
          <w:rFonts w:hint="default"/>
          <w:b/>
          <w:bCs/>
          <w:sz w:val="22"/>
          <w:lang w:val="en-US" w:eastAsia="zh-CN"/>
        </w:rPr>
        <w:t xml:space="preserve">encapsulation </w:t>
      </w:r>
      <w:r>
        <w:rPr>
          <w:rFonts w:hint="default"/>
          <w:b w:val="0"/>
          <w:bCs w:val="0"/>
          <w:sz w:val="22"/>
          <w:lang w:val="en-US" w:eastAsia="zh-CN"/>
        </w:rPr>
        <w:t>can be acceded.</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If you write </w:t>
      </w:r>
      <w:r>
        <w:rPr>
          <w:rFonts w:hint="default"/>
          <w:b/>
          <w:bCs/>
          <w:sz w:val="22"/>
          <w:lang w:val="en-US" w:eastAsia="zh-CN"/>
        </w:rPr>
        <w:t xml:space="preserve">function </w:t>
      </w:r>
      <w:r>
        <w:rPr>
          <w:rFonts w:hint="default"/>
          <w:b w:val="0"/>
          <w:bCs w:val="0"/>
          <w:sz w:val="22"/>
          <w:lang w:val="en-US" w:eastAsia="zh-CN"/>
        </w:rPr>
        <w:t xml:space="preserve">in </w:t>
      </w:r>
      <w:r>
        <w:rPr>
          <w:rFonts w:hint="default"/>
          <w:b/>
          <w:bCs/>
          <w:sz w:val="22"/>
          <w:lang w:val="en-US" w:eastAsia="zh-CN"/>
        </w:rPr>
        <w:t>lower case</w:t>
      </w:r>
      <w:r>
        <w:rPr>
          <w:rFonts w:hint="default"/>
          <w:b w:val="0"/>
          <w:bCs w:val="0"/>
          <w:sz w:val="22"/>
          <w:lang w:val="en-US" w:eastAsia="zh-CN"/>
        </w:rPr>
        <w:t xml:space="preserve"> in </w:t>
      </w:r>
      <w:r>
        <w:rPr>
          <w:rFonts w:hint="default"/>
          <w:b/>
          <w:bCs/>
          <w:sz w:val="22"/>
          <w:lang w:val="en-US" w:eastAsia="zh-CN"/>
        </w:rPr>
        <w:t xml:space="preserve">package </w:t>
      </w:r>
      <w:r>
        <w:rPr>
          <w:rFonts w:hint="default"/>
          <w:b w:val="0"/>
          <w:bCs w:val="0"/>
          <w:sz w:val="22"/>
          <w:lang w:val="en-US" w:eastAsia="zh-CN"/>
        </w:rPr>
        <w:t xml:space="preserve">then it is </w:t>
      </w:r>
      <w:r>
        <w:rPr>
          <w:rFonts w:hint="default"/>
          <w:b/>
          <w:bCs/>
          <w:sz w:val="22"/>
          <w:lang w:val="en-US" w:eastAsia="zh-CN"/>
        </w:rPr>
        <w:t>not accessed</w:t>
      </w:r>
      <w:r>
        <w:rPr>
          <w:rFonts w:hint="default"/>
          <w:b w:val="0"/>
          <w:bCs w:val="0"/>
          <w:sz w:val="22"/>
          <w:lang w:val="en-US" w:eastAsia="zh-CN"/>
        </w:rPr>
        <w:t xml:space="preserve"> by other package which is un-exported identifier.</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If you write function in first letter capital then it can be accessed by other package which is called exported identifiers.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bCs/>
          <w:sz w:val="22"/>
          <w:lang w:val="en-US" w:eastAsia="zh-CN"/>
        </w:rPr>
      </w:pPr>
      <w:r>
        <w:rPr>
          <w:rFonts w:hint="default"/>
          <w:b/>
          <w:bCs/>
          <w:sz w:val="22"/>
          <w:lang w:val="en-US" w:eastAsia="zh-CN"/>
        </w:rPr>
        <w:t>Benefits of Encapsulation:</w:t>
      </w:r>
    </w:p>
    <w:p>
      <w:pPr>
        <w:numPr>
          <w:ilvl w:val="0"/>
          <w:numId w:val="0"/>
        </w:numPr>
        <w:spacing w:line="276" w:lineRule="auto"/>
        <w:rPr>
          <w:rFonts w:hint="default"/>
          <w:b w:val="0"/>
          <w:bCs w:val="0"/>
          <w:sz w:val="22"/>
          <w:lang w:val="en-US" w:eastAsia="zh-CN"/>
        </w:rPr>
      </w:pPr>
    </w:p>
    <w:p>
      <w:pPr>
        <w:numPr>
          <w:ilvl w:val="0"/>
          <w:numId w:val="73"/>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Hiding implementation details from the user.</w:t>
      </w:r>
    </w:p>
    <w:p>
      <w:pPr>
        <w:numPr>
          <w:ilvl w:val="0"/>
          <w:numId w:val="73"/>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Increase the reusability of the code.</w:t>
      </w:r>
    </w:p>
    <w:p>
      <w:pPr>
        <w:numPr>
          <w:ilvl w:val="0"/>
          <w:numId w:val="73"/>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It prevents users from setting the function’s variables arbitrarily. It only sets by the function in the same package and the author of that package ensure that the function maintain their internal invariants.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GIN vs Gorillamux API</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Api with gin is really easier then gorilla mux. Refer below where there are 2 functions getgophers and creategophers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Line of code</w:t>
      </w:r>
    </w:p>
    <w:p>
      <w:pPr>
        <w:numPr>
          <w:ilvl w:val="0"/>
          <w:numId w:val="0"/>
        </w:numPr>
        <w:spacing w:line="276" w:lineRule="auto"/>
        <w:ind w:firstLine="990" w:firstLineChars="450"/>
        <w:rPr>
          <w:rFonts w:hint="default"/>
          <w:b w:val="0"/>
          <w:bCs w:val="0"/>
          <w:sz w:val="22"/>
          <w:lang w:val="en-US" w:eastAsia="zh-CN"/>
        </w:rPr>
      </w:pPr>
      <w:r>
        <w:rPr>
          <w:rFonts w:hint="default"/>
          <w:b w:val="0"/>
          <w:bCs w:val="0"/>
          <w:sz w:val="22"/>
          <w:lang w:val="en-US" w:eastAsia="zh-CN"/>
        </w:rPr>
        <w:t>GIN                                                 Gorilla</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getgophers    creategophers        Getgophers    creategophers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       1                         7                           6                      11</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API with GIN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"github.com/gin-gonic/gin"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FirstName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`json:"firstname"`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`json:"lastname"`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"Ken"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"Thompson"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"Robert"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"Griesemer"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router</w:t>
      </w:r>
      <w:r>
        <w:rPr>
          <w:rFonts w:hint="default" w:ascii="Consolas" w:hAnsi="Consolas" w:eastAsia="Consolas" w:cs="Consolas"/>
          <w:b w:val="0"/>
          <w:bCs w:val="0"/>
          <w:color w:val="D4D4D4"/>
          <w:kern w:val="0"/>
          <w:sz w:val="16"/>
          <w:szCs w:val="16"/>
          <w:shd w:val="clear" w:fill="1E1E1E"/>
          <w:lang w:val="en-US" w:eastAsia="zh-CN" w:bidi="ar"/>
        </w:rPr>
        <w:t xml:space="preserve"> := gin.</w:t>
      </w:r>
      <w:r>
        <w:rPr>
          <w:rFonts w:hint="default" w:ascii="Consolas" w:hAnsi="Consolas" w:eastAsia="Consolas" w:cs="Consolas"/>
          <w:b w:val="0"/>
          <w:bCs w:val="0"/>
          <w:color w:val="DCDCAA"/>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getGophers)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createGopher)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router.</w:t>
      </w:r>
      <w:r>
        <w:rPr>
          <w:rFonts w:hint="default" w:ascii="Consolas" w:hAnsi="Consolas" w:eastAsia="Consolas" w:cs="Consolas"/>
          <w:b w:val="0"/>
          <w:bCs w:val="0"/>
          <w:color w:val="DCDCAA"/>
          <w:kern w:val="0"/>
          <w:sz w:val="16"/>
          <w:szCs w:val="16"/>
          <w:shd w:val="clear" w:fill="1E1E1E"/>
          <w:lang w:val="en-US" w:eastAsia="zh-CN" w:bidi="ar"/>
        </w:rPr>
        <w:t>Run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"localhost:8080"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log.</w:t>
      </w:r>
      <w:r>
        <w:rPr>
          <w:rFonts w:hint="default" w:ascii="Consolas" w:hAnsi="Consolas" w:eastAsia="Consolas" w:cs="Consolas"/>
          <w:b w:val="0"/>
          <w:bCs w:val="0"/>
          <w:color w:val="DCDCAA"/>
          <w:kern w:val="0"/>
          <w:sz w:val="16"/>
          <w:szCs w:val="16"/>
          <w:shd w:val="clear" w:fill="1E1E1E"/>
          <w:lang w:val="en-US" w:eastAsia="zh-CN" w:bidi="ar"/>
        </w:rPr>
        <w:t>Fatal</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c.IndentedJSON(http.StatusOK,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-automatically sets content type to application/json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-uses passed in status 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-serializes given struct as pretty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getGophers</w:t>
      </w:r>
      <w:r>
        <w:rPr>
          <w:rFonts w:hint="default" w:ascii="Consolas" w:hAnsi="Consolas" w:eastAsia="Consolas" w:cs="Consolas"/>
          <w:b w:val="0"/>
          <w:bCs w:val="0"/>
          <w:color w:val="D4D4D4"/>
          <w:kern w:val="0"/>
          <w:sz w:val="16"/>
          <w:szCs w:val="16"/>
          <w:shd w:val="clear" w:fill="1E1E1E"/>
          <w:lang w:val="en-US" w:eastAsia="zh-CN" w:bidi="ar"/>
        </w:rPr>
        <w:t>(c *gin.Context)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w:t>
      </w:r>
      <w:r>
        <w:rPr>
          <w:rFonts w:hint="default" w:ascii="Consolas" w:hAnsi="Consolas" w:eastAsia="Consolas" w:cs="Consolas"/>
          <w:b w:val="0"/>
          <w:bCs w:val="0"/>
          <w:color w:val="DCDCAA"/>
          <w:kern w:val="0"/>
          <w:sz w:val="16"/>
          <w:szCs w:val="16"/>
          <w:shd w:val="clear" w:fill="1E1E1E"/>
          <w:lang w:val="en-US" w:eastAsia="zh-CN" w:bidi="ar"/>
        </w:rPr>
        <w:t>IndentedJSON</w:t>
      </w:r>
      <w:r>
        <w:rPr>
          <w:rFonts w:hint="default" w:ascii="Consolas" w:hAnsi="Consolas" w:eastAsia="Consolas" w:cs="Consolas"/>
          <w:b w:val="0"/>
          <w:bCs w:val="0"/>
          <w:color w:val="D4D4D4"/>
          <w:kern w:val="0"/>
          <w:sz w:val="16"/>
          <w:szCs w:val="16"/>
          <w:shd w:val="clear" w:fill="1E1E1E"/>
          <w:lang w:val="en-US" w:eastAsia="zh-CN" w:bidi="ar"/>
        </w:rPr>
        <w:t>(http.StatusOK, gophers)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c.BindJSON(&amp;newGohper)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-binds JSON to struct pointer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handle any 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createGopher</w:t>
      </w:r>
      <w:r>
        <w:rPr>
          <w:rFonts w:hint="default" w:ascii="Consolas" w:hAnsi="Consolas" w:eastAsia="Consolas" w:cs="Consolas"/>
          <w:b w:val="0"/>
          <w:bCs w:val="0"/>
          <w:color w:val="D4D4D4"/>
          <w:kern w:val="0"/>
          <w:sz w:val="16"/>
          <w:szCs w:val="16"/>
          <w:shd w:val="clear" w:fill="1E1E1E"/>
          <w:lang w:val="en-US" w:eastAsia="zh-CN" w:bidi="ar"/>
        </w:rPr>
        <w:t>(c *gin.Context)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newGohper</w:t>
      </w:r>
      <w:r>
        <w:rPr>
          <w:rFonts w:hint="default" w:ascii="Consolas" w:hAnsi="Consolas" w:eastAsia="Consolas" w:cs="Consolas"/>
          <w:b w:val="0"/>
          <w:bCs w:val="0"/>
          <w:color w:val="D4D4D4"/>
          <w:kern w:val="0"/>
          <w:sz w:val="16"/>
          <w:szCs w:val="16"/>
          <w:shd w:val="clear" w:fill="1E1E1E"/>
          <w:lang w:val="en-US" w:eastAsia="zh-CN" w:bidi="ar"/>
        </w:rPr>
        <w:t xml:space="preserve">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c.</w:t>
      </w:r>
      <w:r>
        <w:rPr>
          <w:rFonts w:hint="default" w:ascii="Consolas" w:hAnsi="Consolas" w:eastAsia="Consolas" w:cs="Consolas"/>
          <w:b w:val="0"/>
          <w:bCs w:val="0"/>
          <w:color w:val="DCDCAA"/>
          <w:kern w:val="0"/>
          <w:sz w:val="16"/>
          <w:szCs w:val="16"/>
          <w:shd w:val="clear" w:fill="1E1E1E"/>
          <w:lang w:val="en-US" w:eastAsia="zh-CN" w:bidi="ar"/>
        </w:rPr>
        <w:t>BindJSON</w:t>
      </w:r>
      <w:r>
        <w:rPr>
          <w:rFonts w:hint="default" w:ascii="Consolas" w:hAnsi="Consolas" w:eastAsia="Consolas" w:cs="Consolas"/>
          <w:b w:val="0"/>
          <w:bCs w:val="0"/>
          <w:color w:val="D4D4D4"/>
          <w:kern w:val="0"/>
          <w:sz w:val="16"/>
          <w:szCs w:val="16"/>
          <w:shd w:val="clear" w:fill="1E1E1E"/>
          <w:lang w:val="en-US" w:eastAsia="zh-CN" w:bidi="ar"/>
        </w:rPr>
        <w:t>(&amp;newGohper)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(http.StatusBadRequest, err.</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(gophers, 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w:t>
      </w:r>
      <w:r>
        <w:rPr>
          <w:rFonts w:hint="default" w:ascii="Consolas" w:hAnsi="Consolas" w:eastAsia="Consolas" w:cs="Consolas"/>
          <w:b w:val="0"/>
          <w:bCs w:val="0"/>
          <w:color w:val="DCDCAA"/>
          <w:kern w:val="0"/>
          <w:sz w:val="16"/>
          <w:szCs w:val="16"/>
          <w:shd w:val="clear" w:fill="1E1E1E"/>
          <w:lang w:val="en-US" w:eastAsia="zh-CN" w:bidi="ar"/>
        </w:rPr>
        <w:t>IndentedJSON</w:t>
      </w:r>
      <w:r>
        <w:rPr>
          <w:rFonts w:hint="default" w:ascii="Consolas" w:hAnsi="Consolas" w:eastAsia="Consolas" w:cs="Consolas"/>
          <w:b w:val="0"/>
          <w:bCs w:val="0"/>
          <w:color w:val="D4D4D4"/>
          <w:kern w:val="0"/>
          <w:sz w:val="16"/>
          <w:szCs w:val="16"/>
          <w:shd w:val="clear" w:fill="1E1E1E"/>
          <w:lang w:val="en-US" w:eastAsia="zh-CN" w:bidi="ar"/>
        </w:rPr>
        <w:t>(http.StatusCreated, gophers)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BindJSON is a shortcut for c.MustBindWith(obj, binding.JSON).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MustBindWith binds the passed struct pointer using the specified binding engine.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It will abort the request with HTTP 400 if any error occurs. See the binding package.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func (c *Context) BindJSON(obj interface{}) error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Use thunder bolt or postman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http://localhost:8080/gopher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get meyhod will return 2 structs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post method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to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"firstname": "Rob",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"lastname": "Pike"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Above post method will return 3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API with gorillamux</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"encoding/json"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"github.com/gorilla/mux"</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FirstName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`json:"firstname"`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`json:"lastname"`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"Ken"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"Thompson"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"Robert"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"Griesemer"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router</w:t>
      </w:r>
      <w:r>
        <w:rPr>
          <w:rFonts w:hint="default" w:ascii="Consolas" w:hAnsi="Consolas" w:eastAsia="Consolas" w:cs="Consolas"/>
          <w:b w:val="0"/>
          <w:bCs w:val="0"/>
          <w:color w:val="D4D4D4"/>
          <w:kern w:val="0"/>
          <w:sz w:val="16"/>
          <w:szCs w:val="16"/>
          <w:shd w:val="clear" w:fill="1E1E1E"/>
          <w:lang w:val="en-US" w:eastAsia="zh-CN" w:bidi="ar"/>
        </w:rPr>
        <w:t xml:space="preserve"> := mux.</w:t>
      </w:r>
      <w:r>
        <w:rPr>
          <w:rFonts w:hint="default" w:ascii="Consolas" w:hAnsi="Consolas" w:eastAsia="Consolas" w:cs="Consolas"/>
          <w:b w:val="0"/>
          <w:bCs w:val="0"/>
          <w:color w:val="DCDCAA"/>
          <w:kern w:val="0"/>
          <w:sz w:val="16"/>
          <w:szCs w:val="16"/>
          <w:shd w:val="clear" w:fill="1E1E1E"/>
          <w:lang w:val="en-US" w:eastAsia="zh-CN" w:bidi="ar"/>
        </w:rPr>
        <w:t>NewRouter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getGopher).</w:t>
      </w:r>
      <w:r>
        <w:rPr>
          <w:rFonts w:hint="default" w:ascii="Consolas" w:hAnsi="Consolas" w:eastAsia="Consolas" w:cs="Consolas"/>
          <w:b w:val="0"/>
          <w:bCs w:val="0"/>
          <w:color w:val="DCDCAA"/>
          <w:kern w:val="0"/>
          <w:sz w:val="16"/>
          <w:szCs w:val="16"/>
          <w:shd w:val="clear" w:fill="1E1E1E"/>
          <w:lang w:val="en-US" w:eastAsia="zh-CN" w:bidi="ar"/>
        </w:rPr>
        <w:t>Methods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createGopher).</w:t>
      </w:r>
      <w:r>
        <w:rPr>
          <w:rFonts w:hint="default" w:ascii="Consolas" w:hAnsi="Consolas" w:eastAsia="Consolas" w:cs="Consolas"/>
          <w:b w:val="0"/>
          <w:bCs w:val="0"/>
          <w:color w:val="DCDCAA"/>
          <w:kern w:val="0"/>
          <w:sz w:val="16"/>
          <w:szCs w:val="16"/>
          <w:shd w:val="clear" w:fill="1E1E1E"/>
          <w:lang w:val="en-US" w:eastAsia="zh-CN" w:bidi="ar"/>
        </w:rPr>
        <w:t>Methods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"POST"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router)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http.</w:t>
      </w:r>
      <w:r>
        <w:rPr>
          <w:rFonts w:hint="default" w:ascii="Consolas" w:hAnsi="Consolas" w:eastAsia="Consolas" w:cs="Consolas"/>
          <w:b w:val="0"/>
          <w:bCs w:val="0"/>
          <w:color w:val="DCDCAA"/>
          <w:kern w:val="0"/>
          <w:sz w:val="16"/>
          <w:szCs w:val="16"/>
          <w:shd w:val="clear" w:fill="1E1E1E"/>
          <w:lang w:val="en-US" w:eastAsia="zh-CN" w:bidi="ar"/>
        </w:rPr>
        <w:t>ListenAndServe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":8080"</w:t>
      </w:r>
      <w:r>
        <w:rPr>
          <w:rFonts w:hint="default" w:ascii="Consolas" w:hAnsi="Consolas" w:eastAsia="Consolas" w:cs="Consolas"/>
          <w:b w:val="0"/>
          <w:bCs w:val="0"/>
          <w:color w:val="D4D4D4"/>
          <w:kern w:val="0"/>
          <w:sz w:val="16"/>
          <w:szCs w:val="16"/>
          <w:shd w:val="clear" w:fill="1E1E1E"/>
          <w:lang w:val="en-US" w:eastAsia="zh-CN" w:bidi="ar"/>
        </w:rPr>
        <w:t>, router)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log.</w:t>
      </w:r>
      <w:r>
        <w:rPr>
          <w:rFonts w:hint="default" w:ascii="Consolas" w:hAnsi="Consolas" w:eastAsia="Consolas" w:cs="Consolas"/>
          <w:b w:val="0"/>
          <w:bCs w:val="0"/>
          <w:color w:val="DCDCAA"/>
          <w:kern w:val="0"/>
          <w:sz w:val="16"/>
          <w:szCs w:val="16"/>
          <w:shd w:val="clear" w:fill="1E1E1E"/>
          <w:lang w:val="en-US" w:eastAsia="zh-CN" w:bidi="ar"/>
        </w:rPr>
        <w:t>Fatal</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w.Header.Set() sets the content type to application/json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if w.WriteHeader is no called explicily, implicit http.StatusOK is used with w.Write()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jsonGohper, err := json.Marshal(gopher) converts the gopher struct to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if err != nil {} sends the 400 error code if the marshaling fails and ends the func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w.Writer()  writes the data to the connection as part of an HTTP reply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getGopher</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Header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"Content-Type"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"application/json"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jsonGohper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Marshal</w:t>
      </w:r>
      <w:r>
        <w:rPr>
          <w:rFonts w:hint="default" w:ascii="Consolas" w:hAnsi="Consolas" w:eastAsia="Consolas" w:cs="Consolas"/>
          <w:b w:val="0"/>
          <w:bCs w:val="0"/>
          <w:color w:val="D4D4D4"/>
          <w:kern w:val="0"/>
          <w:sz w:val="16"/>
          <w:szCs w:val="16"/>
          <w:shd w:val="clear" w:fill="1E1E1E"/>
          <w:lang w:val="en-US" w:eastAsia="zh-CN" w:bidi="ar"/>
        </w:rPr>
        <w:t>(gophers)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 err.</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http.StatusBadRequest)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(jsonGohper)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 Decoder reads and decodes JSON values from an input stream.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NewDecoder returns a new decoder that reads from 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The decoder introduces its own buffering and may read data from r beyond the JSON values requested.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Decode reads the next JSON-encoded value from its input and stores it in the value pointed to by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handle any errors create decoder, setting HTTP status 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since err from defer r.Body.Close() is not nill, closing r.Body must be explicitly closed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json.Marshal(gophers) marshals gophers slice so w.Write() can recieve it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w.Header().Set() sets the headers to application/json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w.Write() writes our JSON to the http.ResponseWriter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createGopher</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newGohper</w:t>
      </w:r>
      <w:r>
        <w:rPr>
          <w:rFonts w:hint="default" w:ascii="Consolas" w:hAnsi="Consolas" w:eastAsia="Consolas" w:cs="Consolas"/>
          <w:b w:val="0"/>
          <w:bCs w:val="0"/>
          <w:color w:val="D4D4D4"/>
          <w:kern w:val="0"/>
          <w:sz w:val="16"/>
          <w:szCs w:val="16"/>
          <w:shd w:val="clear" w:fill="1E1E1E"/>
          <w:lang w:val="en-US" w:eastAsia="zh-CN" w:bidi="ar"/>
        </w:rPr>
        <w:t xml:space="preserve">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decoder</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NewDecoder</w:t>
      </w:r>
      <w:r>
        <w:rPr>
          <w:rFonts w:hint="default" w:ascii="Consolas" w:hAnsi="Consolas" w:eastAsia="Consolas" w:cs="Consolas"/>
          <w:b w:val="0"/>
          <w:bCs w:val="0"/>
          <w:color w:val="D4D4D4"/>
          <w:kern w:val="0"/>
          <w:sz w:val="16"/>
          <w:szCs w:val="16"/>
          <w:shd w:val="clear" w:fill="1E1E1E"/>
          <w:lang w:val="en-US" w:eastAsia="zh-CN" w:bidi="ar"/>
        </w:rPr>
        <w:t>(r.Body)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decoder.</w:t>
      </w:r>
      <w:r>
        <w:rPr>
          <w:rFonts w:hint="default" w:ascii="Consolas" w:hAnsi="Consolas" w:eastAsia="Consolas" w:cs="Consolas"/>
          <w:b w:val="0"/>
          <w:bCs w:val="0"/>
          <w:color w:val="DCDCAA"/>
          <w:kern w:val="0"/>
          <w:sz w:val="16"/>
          <w:szCs w:val="16"/>
          <w:shd w:val="clear" w:fill="1E1E1E"/>
          <w:lang w:val="en-US" w:eastAsia="zh-CN" w:bidi="ar"/>
        </w:rPr>
        <w:t>Decode</w:t>
      </w:r>
      <w:r>
        <w:rPr>
          <w:rFonts w:hint="default" w:ascii="Consolas" w:hAnsi="Consolas" w:eastAsia="Consolas" w:cs="Consolas"/>
          <w:b w:val="0"/>
          <w:bCs w:val="0"/>
          <w:color w:val="D4D4D4"/>
          <w:kern w:val="0"/>
          <w:sz w:val="16"/>
          <w:szCs w:val="16"/>
          <w:shd w:val="clear" w:fill="1E1E1E"/>
          <w:lang w:val="en-US" w:eastAsia="zh-CN" w:bidi="ar"/>
        </w:rPr>
        <w:t>(&amp;newGohper)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 err.</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http.StatusBadRequest)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r.Body.</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(gophers, 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GophersJSON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Marshal</w:t>
      </w:r>
      <w:r>
        <w:rPr>
          <w:rFonts w:hint="default" w:ascii="Consolas" w:hAnsi="Consolas" w:eastAsia="Consolas" w:cs="Consolas"/>
          <w:b w:val="0"/>
          <w:bCs w:val="0"/>
          <w:color w:val="D4D4D4"/>
          <w:kern w:val="0"/>
          <w:sz w:val="16"/>
          <w:szCs w:val="16"/>
          <w:shd w:val="clear" w:fill="1E1E1E"/>
          <w:lang w:val="en-US" w:eastAsia="zh-CN" w:bidi="ar"/>
        </w:rPr>
        <w:t>(gophers)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Header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"Content-Type"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"application/json"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(GophersJSON)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Use thunder bolt or postman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http://localhost:8080/gopher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get meyhod will return 2 structs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post method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to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"firstname": "Rob",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"lastname": "Pike"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Above post method will return 3 JSON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cancel the go routine?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interrupt go routine?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stop co routines?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In Go, there are several ways to stop a goroutine: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 xml:space="preserve">Using a </w:t>
      </w:r>
      <w:r>
        <w:rPr>
          <w:rFonts w:hint="default"/>
          <w:b/>
          <w:bCs/>
          <w:sz w:val="22"/>
          <w:lang w:val="en-IN" w:eastAsia="zh-CN"/>
        </w:rPr>
        <w:t xml:space="preserve">context </w:t>
      </w:r>
      <w:r>
        <w:rPr>
          <w:rFonts w:hint="default"/>
          <w:b w:val="0"/>
          <w:bCs w:val="0"/>
          <w:sz w:val="22"/>
          <w:lang w:val="en-IN" w:eastAsia="zh-CN"/>
        </w:rPr>
        <w:t>with a cancellation function: As I described in the previous answer, you can use a context with a cancellation function to send a cancellation signal to a goroutine. The goroutine should check for the cancellation signal and exit when it receives it.</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channel</w:t>
      </w:r>
      <w:r>
        <w:rPr>
          <w:rFonts w:hint="default"/>
          <w:b w:val="0"/>
          <w:bCs w:val="0"/>
          <w:sz w:val="22"/>
          <w:lang w:val="en-IN" w:eastAsia="zh-CN"/>
        </w:rPr>
        <w:t>: You can use a channel to send a message to a goroutine to tell it to stop. The goroutine can then exit when it receives the message on the channel.</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Using a sync.WaitGroup: The sync.WaitGroup type allows you to wait for a group of goroutines to finish. You can use this to stop a goroutine by calling the Done method when the goroutine finishes.</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sync.Once</w:t>
      </w:r>
      <w:r>
        <w:rPr>
          <w:rFonts w:hint="default"/>
          <w:b w:val="0"/>
          <w:bCs w:val="0"/>
          <w:sz w:val="22"/>
          <w:lang w:val="en-IN" w:eastAsia="zh-CN"/>
        </w:rPr>
        <w:t>: The sync.Once type allows you to ensure that a function is only called once. You can use this to stop a goroutine by calling the Do method with a function that stops the goroutine.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sync.Mutex</w:t>
      </w:r>
      <w:r>
        <w:rPr>
          <w:rFonts w:hint="default"/>
          <w:b w:val="0"/>
          <w:bCs w:val="0"/>
          <w:sz w:val="22"/>
          <w:lang w:val="en-IN" w:eastAsia="zh-CN"/>
        </w:rPr>
        <w:t>: A sync.Mutex allows you to synchronize access to a variable. You can use this to stop a goroutine by setting a flag variable and using a mutex to protect it.</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time.Ticker</w:t>
      </w:r>
      <w:r>
        <w:rPr>
          <w:rFonts w:hint="default"/>
          <w:b w:val="0"/>
          <w:bCs w:val="0"/>
          <w:sz w:val="22"/>
          <w:lang w:val="en-IN" w:eastAsia="zh-CN"/>
        </w:rPr>
        <w:t>: A time.Ticker sends periodic ticks on a channel. You can use it to stop a goroutine after a certain period of time.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time.Timer</w:t>
      </w:r>
      <w:r>
        <w:rPr>
          <w:rFonts w:hint="default"/>
          <w:b w:val="0"/>
          <w:bCs w:val="0"/>
          <w:sz w:val="22"/>
          <w:lang w:val="en-IN" w:eastAsia="zh-CN"/>
        </w:rPr>
        <w:t>: A time.Timer sends a single tick on a channel after a certain period of time. You can use it to stop a goroutine after a certain period of time.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It is important to note that, regardless of the method used, stopping a goroutine does not guarantee that it will stop immediately, it's only a signal for it to stop.</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Also, it is important to note that it's not possible to forcefully stop a running goroutine, because the go scheduler is responsible for scheduling goroutines and it's not designed to forcefully stop a running goroutine.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goroutines are different from normal thread?</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Light weight </w:t>
      </w:r>
      <w:r>
        <w:rPr>
          <w:rFonts w:hint="default"/>
          <w:b w:val="0"/>
          <w:bCs w:val="0"/>
          <w:sz w:val="22"/>
          <w:lang w:val="en-IN" w:eastAsia="zh-CN"/>
        </w:rPr>
        <w:t>it takes smaller size, lower overhead</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Scheduling </w:t>
      </w:r>
      <w:r>
        <w:rPr>
          <w:rFonts w:hint="default"/>
          <w:b w:val="0"/>
          <w:bCs w:val="0"/>
          <w:sz w:val="22"/>
          <w:lang w:val="en-IN" w:eastAsia="zh-CN"/>
        </w:rPr>
        <w:t>We don’t have to schedule go routine manually it is done automatically by go schedulaer</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Channels </w:t>
      </w:r>
      <w:r>
        <w:rPr>
          <w:rFonts w:hint="default"/>
          <w:b w:val="0"/>
          <w:bCs w:val="0"/>
          <w:sz w:val="22"/>
          <w:lang w:val="en-IN" w:eastAsia="zh-CN"/>
        </w:rPr>
        <w:t>To communicate with other go routine without a locking mechanisam.</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Non premitive </w:t>
      </w:r>
      <w:r>
        <w:rPr>
          <w:rFonts w:hint="default"/>
          <w:b w:val="0"/>
          <w:bCs w:val="0"/>
          <w:sz w:val="22"/>
          <w:lang w:val="en-IN" w:eastAsia="zh-CN"/>
        </w:rPr>
        <w:t>Go routines can runs untill they explicitluy yield or block by I/O</w:t>
      </w:r>
    </w:p>
    <w:p>
      <w:pPr>
        <w:numPr>
          <w:ilvl w:val="0"/>
          <w:numId w:val="0"/>
        </w:numPr>
        <w:spacing w:line="276" w:lineRule="auto"/>
        <w:rPr>
          <w:rFonts w:hint="default"/>
          <w:b/>
          <w:bCs/>
          <w:sz w:val="22"/>
          <w:lang w:val="en-IN" w:eastAsia="zh-CN"/>
        </w:rPr>
      </w:pPr>
    </w:p>
    <w:p>
      <w:pPr>
        <w:numPr>
          <w:ilvl w:val="0"/>
          <w:numId w:val="0"/>
        </w:numPr>
        <w:spacing w:line="276" w:lineRule="auto"/>
        <w:rPr>
          <w:rFonts w:hint="default"/>
          <w:b/>
          <w:bCs/>
          <w:sz w:val="22"/>
          <w:lang w:val="en-US" w:eastAsia="zh-CN"/>
        </w:rPr>
      </w:pPr>
      <w:r>
        <w:rPr>
          <w:rFonts w:hint="default"/>
          <w:b/>
          <w:bCs/>
          <w:sz w:val="22"/>
          <w:lang w:val="en-US" w:eastAsia="zh-CN"/>
        </w:rPr>
        <w:t>What is use of net/http package in go?</w:t>
      </w:r>
    </w:p>
    <w:p>
      <w:pPr>
        <w:numPr>
          <w:ilvl w:val="0"/>
          <w:numId w:val="0"/>
        </w:numPr>
        <w:spacing w:line="276" w:lineRule="auto"/>
        <w:rPr>
          <w:rFonts w:hint="default"/>
          <w:b/>
          <w:bCs/>
          <w:sz w:val="22"/>
          <w:lang w:val="en-US" w:eastAsia="zh-CN"/>
        </w:rPr>
      </w:pPr>
      <w:r>
        <w:rPr>
          <w:rFonts w:hint="default"/>
          <w:b/>
          <w:bCs/>
          <w:sz w:val="22"/>
          <w:lang w:val="en-US" w:eastAsia="zh-CN"/>
        </w:rPr>
        <w:t>or</w:t>
      </w:r>
    </w:p>
    <w:p>
      <w:pPr>
        <w:numPr>
          <w:ilvl w:val="0"/>
          <w:numId w:val="0"/>
        </w:numPr>
        <w:spacing w:line="276" w:lineRule="auto"/>
        <w:rPr>
          <w:rFonts w:hint="default"/>
          <w:b/>
          <w:bCs/>
          <w:sz w:val="22"/>
          <w:lang w:val="en-US" w:eastAsia="zh-CN"/>
        </w:rPr>
      </w:pPr>
      <w:r>
        <w:rPr>
          <w:rFonts w:hint="default"/>
          <w:b/>
          <w:bCs/>
          <w:sz w:val="22"/>
          <w:lang w:val="en-US" w:eastAsia="zh-CN"/>
        </w:rPr>
        <w:t>net/http package In go?</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Use of net/http package</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http client implementation</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http server implementation</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Build anf make http request</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handle http responce</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create http response</w:t>
      </w:r>
    </w:p>
    <w:p>
      <w:pPr>
        <w:numPr>
          <w:ilvl w:val="0"/>
          <w:numId w:val="0"/>
        </w:numPr>
        <w:spacing w:line="276" w:lineRule="auto"/>
        <w:rPr>
          <w:rFonts w:hint="default"/>
          <w:b w:val="0"/>
          <w:bCs w:val="0"/>
          <w:sz w:val="22"/>
          <w:lang w:val="en-US" w:eastAsia="zh-CN"/>
        </w:rPr>
      </w:pP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Features of net/http package</w:t>
      </w:r>
    </w:p>
    <w:p>
      <w:pPr>
        <w:numPr>
          <w:ilvl w:val="0"/>
          <w:numId w:val="0"/>
        </w:numPr>
        <w:spacing w:line="276" w:lineRule="auto"/>
        <w:jc w:val="both"/>
        <w:rPr>
          <w:rFonts w:hint="default"/>
          <w:b w:val="0"/>
          <w:bCs w:val="0"/>
          <w:sz w:val="22"/>
          <w:lang w:val="en-US" w:eastAsia="zh-CN"/>
        </w:rPr>
      </w:pPr>
      <w:r>
        <w:rPr>
          <w:rFonts w:hint="default"/>
          <w:b/>
          <w:bCs/>
          <w:sz w:val="22"/>
          <w:lang w:val="en-US" w:eastAsia="zh-CN"/>
        </w:rPr>
        <w:t>HTTP client</w:t>
      </w:r>
      <w:r>
        <w:rPr>
          <w:rFonts w:hint="default"/>
          <w:b w:val="0"/>
          <w:bCs w:val="0"/>
          <w:sz w:val="22"/>
          <w:lang w:val="en-US" w:eastAsia="zh-CN"/>
        </w:rPr>
        <w:t xml:space="preserve"> :- </w:t>
      </w:r>
      <w:r>
        <w:rPr>
          <w:rFonts w:hint="default"/>
          <w:b w:val="0"/>
          <w:bCs w:val="0"/>
          <w:sz w:val="22"/>
          <w:lang w:val="en-US" w:eastAsia="zh-CN"/>
        </w:rPr>
        <w:tab/>
      </w:r>
      <w:r>
        <w:rPr>
          <w:rFonts w:hint="default"/>
          <w:b w:val="0"/>
          <w:bCs w:val="0"/>
          <w:sz w:val="22"/>
          <w:lang w:val="en-US" w:eastAsia="zh-CN"/>
        </w:rPr>
        <w:t>http.client type provides a way to make HTTP requests.</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Can set timeout, redirect policis, automatic handle http redirect, cookies, gzip compression etc.</w:t>
      </w:r>
    </w:p>
    <w:p>
      <w:pPr>
        <w:numPr>
          <w:ilvl w:val="0"/>
          <w:numId w:val="0"/>
        </w:numPr>
        <w:spacing w:line="276" w:lineRule="auto"/>
        <w:jc w:val="both"/>
        <w:rPr>
          <w:rFonts w:hint="default"/>
          <w:b w:val="0"/>
          <w:bCs w:val="0"/>
          <w:sz w:val="22"/>
          <w:lang w:val="en-US" w:eastAsia="zh-CN"/>
        </w:rPr>
      </w:pPr>
      <w:r>
        <w:rPr>
          <w:rFonts w:hint="default"/>
          <w:b/>
          <w:bCs/>
          <w:sz w:val="22"/>
          <w:lang w:val="en-US" w:eastAsia="zh-CN"/>
        </w:rPr>
        <w:t>HTTP server</w:t>
      </w:r>
      <w:r>
        <w:rPr>
          <w:rFonts w:hint="default"/>
          <w:b w:val="0"/>
          <w:bCs w:val="0"/>
          <w:sz w:val="22"/>
          <w:lang w:val="en-US" w:eastAsia="zh-CN"/>
        </w:rPr>
        <w:t xml:space="preserve"> :- http.server provides flexible way to create HTTP srvers.</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Can serve static files, handle incoming request, provide response.</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The server can be configured option like timeout, read, write buffer size etc</w:t>
      </w:r>
    </w:p>
    <w:p>
      <w:pPr>
        <w:numPr>
          <w:ilvl w:val="0"/>
          <w:numId w:val="0"/>
        </w:numPr>
        <w:spacing w:line="276" w:lineRule="auto"/>
        <w:jc w:val="both"/>
        <w:rPr>
          <w:rFonts w:hint="default"/>
          <w:b w:val="0"/>
          <w:bCs w:val="0"/>
          <w:sz w:val="22"/>
          <w:lang w:val="en-US" w:eastAsia="zh-CN"/>
        </w:rPr>
      </w:pPr>
      <w:r>
        <w:rPr>
          <w:rFonts w:hint="default"/>
          <w:b/>
          <w:bCs/>
          <w:sz w:val="22"/>
          <w:lang w:val="en-US" w:eastAsia="zh-CN"/>
        </w:rPr>
        <w:t xml:space="preserve">HTTP handler </w:t>
      </w:r>
      <w:r>
        <w:rPr>
          <w:rFonts w:hint="default"/>
          <w:b w:val="0"/>
          <w:bCs w:val="0"/>
          <w:sz w:val="22"/>
          <w:lang w:val="en-US" w:eastAsia="zh-CN"/>
        </w:rPr>
        <w:t>:- http.handler interface is a core of the of the HTTP server implementation.</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Provides a way to handle incoming request and return http response. Can create custome handler, to serve static files, process api request, or handle any other type of reqiest.</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HTTP routing :- http.ServeMux type provides a way to route in coming reques to different handler based on request url. used for complex multi level routing.</w:t>
      </w:r>
    </w:p>
    <w:p>
      <w:pPr>
        <w:numPr>
          <w:ilvl w:val="0"/>
          <w:numId w:val="0"/>
        </w:numPr>
        <w:spacing w:line="276" w:lineRule="auto"/>
        <w:jc w:val="both"/>
        <w:rPr>
          <w:rFonts w:hint="default"/>
          <w:b w:val="0"/>
          <w:bCs w:val="0"/>
          <w:sz w:val="22"/>
          <w:lang w:val="en-US" w:eastAsia="zh-CN"/>
        </w:rPr>
      </w:pP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The type of router go available in go</w:t>
      </w:r>
    </w:p>
    <w:p>
      <w:pPr>
        <w:numPr>
          <w:ilvl w:val="0"/>
          <w:numId w:val="0"/>
        </w:numPr>
        <w:spacing w:line="276" w:lineRule="auto"/>
        <w:rPr>
          <w:rFonts w:hint="default"/>
          <w:b w:val="0"/>
          <w:bCs w:val="0"/>
          <w:sz w:val="22"/>
          <w:lang w:val="en-US" w:eastAsia="zh-CN"/>
        </w:rPr>
      </w:pPr>
      <w:r>
        <w:rPr>
          <w:rFonts w:hint="default"/>
          <w:b/>
          <w:bCs/>
          <w:sz w:val="22"/>
          <w:lang w:val="en-US" w:eastAsia="zh-CN"/>
        </w:rPr>
        <w:t>Gorilla Mux:</w:t>
      </w:r>
      <w:r>
        <w:rPr>
          <w:rFonts w:hint="default"/>
          <w:b w:val="0"/>
          <w:bCs w:val="0"/>
          <w:sz w:val="22"/>
          <w:lang w:val="en-US" w:eastAsia="zh-CN"/>
        </w:rPr>
        <w:t xml:space="preserve"> Gorilla Mux is a powerful and feature-rich HTTP router that provides a flexible way to handle incoming HTTP requests. It supports regular expressions, named parameters, sub-routing, and more, making it a great choice for building complex and scalable APIs.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Echo</w:t>
      </w:r>
      <w:r>
        <w:rPr>
          <w:rFonts w:hint="default"/>
          <w:b w:val="0"/>
          <w:bCs w:val="0"/>
          <w:sz w:val="22"/>
          <w:lang w:val="en-US" w:eastAsia="zh-CN"/>
        </w:rPr>
        <w:t>: Echo is a fast and simple HTTP router that is easy to use and provides a clean, minimalistic API. It supports middleware, routing, templating, and more, making it a great choice for building smaller, simpler applications.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Gin</w:t>
      </w:r>
      <w:r>
        <w:rPr>
          <w:rFonts w:hint="default"/>
          <w:b w:val="0"/>
          <w:bCs w:val="0"/>
          <w:sz w:val="22"/>
          <w:lang w:val="en-US" w:eastAsia="zh-CN"/>
        </w:rPr>
        <w:t>: Gin is a high-performance HTTP router that provides a simple, elegant API. It supports middleware, routing, and more, and is widely used in the Go community.</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Chi:</w:t>
      </w:r>
      <w:r>
        <w:rPr>
          <w:rFonts w:hint="default"/>
          <w:b w:val="0"/>
          <w:bCs w:val="0"/>
          <w:sz w:val="22"/>
          <w:lang w:val="en-US" w:eastAsia="zh-CN"/>
        </w:rPr>
        <w:t xml:space="preserve"> Chi is a minimalist HTTP router that provides a simple and fast way to handle incoming HTTP requests. It supports middleware, routing, Logger, Profiler, Timeout, and more, and is designed to be easy to use and fast to integrate into your application.</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Chi also supports webrpc, gRPC, graphql, NATS etc</w:t>
      </w:r>
    </w:p>
    <w:p>
      <w:pPr>
        <w:numPr>
          <w:ilvl w:val="0"/>
          <w:numId w:val="0"/>
        </w:numPr>
        <w:spacing w:line="276" w:lineRule="auto"/>
        <w:rPr>
          <w:rFonts w:hint="default"/>
          <w:b w:val="0"/>
          <w:bCs w:val="0"/>
          <w:sz w:val="22"/>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Fprintf</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"Hello World"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http.</w:t>
      </w:r>
      <w:r>
        <w:rPr>
          <w:rFonts w:hint="default" w:ascii="Consolas" w:hAnsi="Consolas" w:eastAsia="Consolas" w:cs="Consolas"/>
          <w:b w:val="0"/>
          <w:bCs w:val="0"/>
          <w:color w:val="DCDCAA"/>
          <w:kern w:val="0"/>
          <w:sz w:val="16"/>
          <w:szCs w:val="16"/>
          <w:shd w:val="clear" w:fill="1E1E1E"/>
          <w:lang w:val="en-US" w:eastAsia="zh-CN" w:bidi="ar"/>
        </w:rPr>
        <w:t>ListenAndServe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":8080"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Go to web browser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enter localhost:8080 and it will show below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Hello World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rPr>
          <w:rFonts w:hint="default"/>
          <w:b/>
          <w:bCs/>
          <w:sz w:val="22"/>
          <w:lang w:val="en-IN" w:eastAsia="zh-CN"/>
        </w:rPr>
      </w:pPr>
      <w:r>
        <w:rPr>
          <w:rFonts w:hint="default"/>
          <w:b/>
          <w:bCs/>
          <w:sz w:val="22"/>
          <w:lang w:val="en-IN" w:eastAsia="zh-CN"/>
        </w:rPr>
        <w:t>How to make function private in a package?</w:t>
      </w:r>
    </w:p>
    <w:p>
      <w:pPr>
        <w:numPr>
          <w:ilvl w:val="0"/>
          <w:numId w:val="0"/>
        </w:numPr>
        <w:spacing w:line="276" w:lineRule="auto"/>
        <w:rPr>
          <w:rFonts w:hint="default"/>
          <w:b/>
          <w:bCs/>
          <w:sz w:val="22"/>
          <w:lang w:val="en-IN" w:eastAsia="zh-CN"/>
        </w:rPr>
      </w:pPr>
      <w:r>
        <w:rPr>
          <w:rFonts w:hint="default"/>
          <w:b/>
          <w:bCs/>
          <w:sz w:val="22"/>
          <w:lang w:val="en-IN" w:eastAsia="zh-CN"/>
        </w:rPr>
        <w:t>or</w:t>
      </w:r>
    </w:p>
    <w:p>
      <w:pPr>
        <w:numPr>
          <w:ilvl w:val="0"/>
          <w:numId w:val="0"/>
        </w:numPr>
        <w:spacing w:line="276" w:lineRule="auto"/>
        <w:rPr>
          <w:rFonts w:hint="default"/>
          <w:b/>
          <w:bCs/>
          <w:sz w:val="22"/>
          <w:lang w:val="en-IN" w:eastAsia="zh-CN"/>
        </w:rPr>
      </w:pPr>
      <w:r>
        <w:rPr>
          <w:rFonts w:hint="default"/>
          <w:b/>
          <w:bCs/>
          <w:sz w:val="22"/>
          <w:lang w:val="en-IN" w:eastAsia="zh-CN"/>
        </w:rPr>
        <w:t>How to make a function private?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Function name start with small make it visible to that package only.</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Function name start with capital letter will make it visible to show the outside of the package.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Write a program that will handle 2 diffferent page use http package.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handle 2 different pages on the go using standard net/http package.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Home</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Fprintf</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"This is the home page"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 xml:space="preserve">(x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y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x +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About</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Fprintf</w:t>
      </w:r>
      <w:r>
        <w:rPr>
          <w:rFonts w:hint="default" w:ascii="Consolas" w:hAnsi="Consolas" w:eastAsia="Consolas" w:cs="Consolas"/>
          <w:b w:val="0"/>
          <w:bCs w:val="0"/>
          <w:color w:val="D4D4D4"/>
          <w:kern w:val="0"/>
          <w:sz w:val="16"/>
          <w:szCs w:val="16"/>
          <w:shd w:val="clear" w:fill="1E1E1E"/>
          <w:lang w:val="en-US" w:eastAsia="zh-CN" w:bidi="ar"/>
        </w:rPr>
        <w:t>(w, fmt.</w:t>
      </w:r>
      <w:r>
        <w:rPr>
          <w:rFonts w:hint="default" w:ascii="Consolas" w:hAnsi="Consolas" w:eastAsia="Consolas" w:cs="Consolas"/>
          <w:b w:val="0"/>
          <w:bCs w:val="0"/>
          <w:color w:val="DCDCAA"/>
          <w:kern w:val="0"/>
          <w:sz w:val="16"/>
          <w:szCs w:val="16"/>
          <w:shd w:val="clear" w:fill="1E1E1E"/>
          <w:lang w:val="en-US" w:eastAsia="zh-CN" w:bidi="ar"/>
        </w:rPr>
        <w:t>Sprintf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"3 + 1 is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sum))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PortNumber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":8080"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"/home"</w:t>
      </w:r>
      <w:r>
        <w:rPr>
          <w:rFonts w:hint="default" w:ascii="Consolas" w:hAnsi="Consolas" w:eastAsia="Consolas" w:cs="Consolas"/>
          <w:b w:val="0"/>
          <w:bCs w:val="0"/>
          <w:color w:val="D4D4D4"/>
          <w:kern w:val="0"/>
          <w:sz w:val="16"/>
          <w:szCs w:val="16"/>
          <w:shd w:val="clear" w:fill="1E1E1E"/>
          <w:lang w:val="en-US" w:eastAsia="zh-CN" w:bidi="ar"/>
        </w:rPr>
        <w:t>, Home)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"/about"</w:t>
      </w:r>
      <w:r>
        <w:rPr>
          <w:rFonts w:hint="default" w:ascii="Consolas" w:hAnsi="Consolas" w:eastAsia="Consolas" w:cs="Consolas"/>
          <w:b w:val="0"/>
          <w:bCs w:val="0"/>
          <w:color w:val="D4D4D4"/>
          <w:kern w:val="0"/>
          <w:sz w:val="16"/>
          <w:szCs w:val="16"/>
          <w:shd w:val="clear" w:fill="1E1E1E"/>
          <w:lang w:val="en-US" w:eastAsia="zh-CN" w:bidi="ar"/>
        </w:rPr>
        <w:t>, About)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"starting application on "</w:t>
      </w:r>
      <w:r>
        <w:rPr>
          <w:rFonts w:hint="default" w:ascii="Consolas" w:hAnsi="Consolas" w:eastAsia="Consolas" w:cs="Consolas"/>
          <w:b w:val="0"/>
          <w:bCs w:val="0"/>
          <w:color w:val="D4D4D4"/>
          <w:kern w:val="0"/>
          <w:sz w:val="16"/>
          <w:szCs w:val="16"/>
          <w:shd w:val="clear" w:fill="1E1E1E"/>
          <w:lang w:val="en-US" w:eastAsia="zh-CN" w:bidi="ar"/>
        </w:rPr>
        <w:t xml:space="preserve"> + fmt.</w:t>
      </w:r>
      <w:r>
        <w:rPr>
          <w:rFonts w:hint="default" w:ascii="Consolas" w:hAnsi="Consolas" w:eastAsia="Consolas" w:cs="Consolas"/>
          <w:b w:val="0"/>
          <w:bCs w:val="0"/>
          <w:color w:val="DCDCAA"/>
          <w:kern w:val="0"/>
          <w:sz w:val="16"/>
          <w:szCs w:val="16"/>
          <w:shd w:val="clear" w:fill="1E1E1E"/>
          <w:lang w:val="en-US" w:eastAsia="zh-CN" w:bidi="ar"/>
        </w:rPr>
        <w:t>Sprintf</w:t>
      </w:r>
      <w:r>
        <w:rPr>
          <w:rFonts w:hint="default" w:ascii="Consolas" w:hAnsi="Consolas" w:eastAsia="Consolas" w:cs="Consolas"/>
          <w:b w:val="0"/>
          <w:bCs w:val="0"/>
          <w:color w:val="D4D4D4"/>
          <w:kern w:val="0"/>
          <w:sz w:val="16"/>
          <w:szCs w:val="16"/>
          <w:shd w:val="clear" w:fill="1E1E1E"/>
          <w:lang w:val="en-US" w:eastAsia="zh-CN" w:bidi="ar"/>
        </w:rPr>
        <w:t>(PortNumber))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http.</w:t>
      </w:r>
      <w:r>
        <w:rPr>
          <w:rFonts w:hint="default" w:ascii="Consolas" w:hAnsi="Consolas" w:eastAsia="Consolas" w:cs="Consolas"/>
          <w:b w:val="0"/>
          <w:bCs w:val="0"/>
          <w:color w:val="DCDCAA"/>
          <w:kern w:val="0"/>
          <w:sz w:val="16"/>
          <w:szCs w:val="16"/>
          <w:shd w:val="clear" w:fill="1E1E1E"/>
          <w:lang w:val="en-US" w:eastAsia="zh-CN" w:bidi="ar"/>
        </w:rPr>
        <w:t>ListenAndServe</w:t>
      </w:r>
      <w:r>
        <w:rPr>
          <w:rFonts w:hint="default" w:ascii="Consolas" w:hAnsi="Consolas" w:eastAsia="Consolas" w:cs="Consolas"/>
          <w:b w:val="0"/>
          <w:bCs w:val="0"/>
          <w:color w:val="D4D4D4"/>
          <w:kern w:val="0"/>
          <w:sz w:val="16"/>
          <w:szCs w:val="16"/>
          <w:shd w:val="clear" w:fill="1E1E1E"/>
          <w:lang w:val="en-US" w:eastAsia="zh-CN" w:bidi="ar"/>
        </w:rPr>
        <w:t xml:space="preserve">(PortNumber,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http://localhost:8080/about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3 + 1 is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http://localhost:8080/home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This is the home page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Render template using golang</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render html or tmpl file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render html using standard golang net/http package.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DOCTYPE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"UTF-8"</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http-equiv</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"X-UA-Compatible"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"IE=edge"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"viewport"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"width=device-width, initial-scale=1.0"</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Document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h1</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This is the home page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h1</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home.page.html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inside the template folder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--&gt;</w:t>
      </w:r>
    </w:p>
    <w:p>
      <w:pPr>
        <w:numPr>
          <w:ilvl w:val="0"/>
          <w:numId w:val="0"/>
        </w:numPr>
        <w:spacing w:line="276" w:lineRule="auto"/>
        <w:rPr>
          <w:rFonts w:hint="default"/>
          <w:b w:val="0"/>
          <w:bCs w:val="0"/>
          <w:sz w:val="22"/>
          <w:lang w:val="en-IN"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DOCTYPE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"UTF-8"</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http-equiv</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"X-UA-Compatible"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"IE=edge"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"viewport"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"width=device-width, initial-scale=1.0"</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Document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h2</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This is the about page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h2</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Contact us on the below</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about.page.html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inside the template folder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--&gt;</w:t>
      </w:r>
    </w:p>
    <w:p>
      <w:pPr>
        <w:numPr>
          <w:ilvl w:val="0"/>
          <w:numId w:val="0"/>
        </w:numPr>
        <w:spacing w:line="276" w:lineRule="auto"/>
        <w:rPr>
          <w:rFonts w:hint="default"/>
          <w:b w:val="0"/>
          <w:bCs w:val="0"/>
          <w:sz w:val="22"/>
          <w:lang w:val="en-IN"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Templates are located in the net/http/templates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"html/template"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Port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":8080"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Home</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RenderTempate</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"home.page.html"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About</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RenderTempate</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"about.page.html"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RenderTempate</w:t>
      </w:r>
      <w:r>
        <w:rPr>
          <w:rFonts w:hint="default" w:ascii="Consolas" w:hAnsi="Consolas" w:eastAsia="Consolas" w:cs="Consolas"/>
          <w:b w:val="0"/>
          <w:bCs w:val="0"/>
          <w:color w:val="D4D4D4"/>
          <w:kern w:val="0"/>
          <w:sz w:val="16"/>
          <w:szCs w:val="16"/>
          <w:shd w:val="clear" w:fill="1E1E1E"/>
          <w:lang w:val="en-US" w:eastAsia="zh-CN" w:bidi="ar"/>
        </w:rPr>
        <w:t xml:space="preserve">(w http.ResponseWriter, tmpl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parsedTemplate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template.</w:t>
      </w:r>
      <w:r>
        <w:rPr>
          <w:rFonts w:hint="default" w:ascii="Consolas" w:hAnsi="Consolas" w:eastAsia="Consolas" w:cs="Consolas"/>
          <w:b w:val="0"/>
          <w:bCs w:val="0"/>
          <w:color w:val="DCDCAA"/>
          <w:kern w:val="0"/>
          <w:sz w:val="16"/>
          <w:szCs w:val="16"/>
          <w:shd w:val="clear" w:fill="1E1E1E"/>
          <w:lang w:val="en-US" w:eastAsia="zh-CN" w:bidi="ar"/>
        </w:rPr>
        <w:t>ParseFiles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"./templates/"</w:t>
      </w:r>
      <w:r>
        <w:rPr>
          <w:rFonts w:hint="default" w:ascii="Consolas" w:hAnsi="Consolas" w:eastAsia="Consolas" w:cs="Consolas"/>
          <w:b w:val="0"/>
          <w:bCs w:val="0"/>
          <w:color w:val="D4D4D4"/>
          <w:kern w:val="0"/>
          <w:sz w:val="16"/>
          <w:szCs w:val="16"/>
          <w:shd w:val="clear" w:fill="1E1E1E"/>
          <w:lang w:val="en-US" w:eastAsia="zh-CN" w:bidi="ar"/>
        </w:rPr>
        <w:t xml:space="preserve"> + tmpl)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parsedTemplate.</w:t>
      </w:r>
      <w:r>
        <w:rPr>
          <w:rFonts w:hint="default" w:ascii="Consolas" w:hAnsi="Consolas" w:eastAsia="Consolas" w:cs="Consolas"/>
          <w:b w:val="0"/>
          <w:bCs w:val="0"/>
          <w:color w:val="DCDCAA"/>
          <w:kern w:val="0"/>
          <w:sz w:val="16"/>
          <w:szCs w:val="16"/>
          <w:shd w:val="clear" w:fill="1E1E1E"/>
          <w:lang w:val="en-US" w:eastAsia="zh-CN" w:bidi="ar"/>
        </w:rPr>
        <w:t>Execute</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 in parsing the templates"</w:t>
      </w:r>
      <w:r>
        <w:rPr>
          <w:rFonts w:hint="default" w:ascii="Consolas" w:hAnsi="Consolas" w:eastAsia="Consolas" w:cs="Consolas"/>
          <w:b w:val="0"/>
          <w:bCs w:val="0"/>
          <w:color w:val="D4D4D4"/>
          <w:kern w:val="0"/>
          <w:sz w:val="16"/>
          <w:szCs w:val="16"/>
          <w:shd w:val="clear" w:fill="1E1E1E"/>
          <w:lang w:val="en-US" w:eastAsia="zh-CN" w:bidi="ar"/>
        </w:rPr>
        <w:t>,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Home)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"/about"</w:t>
      </w:r>
      <w:r>
        <w:rPr>
          <w:rFonts w:hint="default" w:ascii="Consolas" w:hAnsi="Consolas" w:eastAsia="Consolas" w:cs="Consolas"/>
          <w:b w:val="0"/>
          <w:bCs w:val="0"/>
          <w:color w:val="D4D4D4"/>
          <w:kern w:val="0"/>
          <w:sz w:val="16"/>
          <w:szCs w:val="16"/>
          <w:shd w:val="clear" w:fill="1E1E1E"/>
          <w:lang w:val="en-US" w:eastAsia="zh-CN" w:bidi="ar"/>
        </w:rPr>
        <w:t>, About)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http.</w:t>
      </w:r>
      <w:r>
        <w:rPr>
          <w:rFonts w:hint="default" w:ascii="Consolas" w:hAnsi="Consolas" w:eastAsia="Consolas" w:cs="Consolas"/>
          <w:b w:val="0"/>
          <w:bCs w:val="0"/>
          <w:color w:val="DCDCAA"/>
          <w:kern w:val="0"/>
          <w:sz w:val="16"/>
          <w:szCs w:val="16"/>
          <w:shd w:val="clear" w:fill="1E1E1E"/>
          <w:lang w:val="en-US" w:eastAsia="zh-CN" w:bidi="ar"/>
        </w:rPr>
        <w:t>ListenAndServe</w:t>
      </w:r>
      <w:r>
        <w:rPr>
          <w:rFonts w:hint="default" w:ascii="Consolas" w:hAnsi="Consolas" w:eastAsia="Consolas" w:cs="Consolas"/>
          <w:b w:val="0"/>
          <w:bCs w:val="0"/>
          <w:color w:val="D4D4D4"/>
          <w:kern w:val="0"/>
          <w:sz w:val="16"/>
          <w:szCs w:val="16"/>
          <w:shd w:val="clear" w:fill="1E1E1E"/>
          <w:lang w:val="en-US" w:eastAsia="zh-CN" w:bidi="ar"/>
        </w:rPr>
        <w:t xml:space="preserve">(Port,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This is the home page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http://localhost:8080/about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This is the about page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r>
        <w:rPr>
          <w:rFonts w:hint="default" w:ascii="Consolas" w:hAnsi="Consolas" w:eastAsia="Consolas" w:cs="Consolas"/>
          <w:b w:val="0"/>
          <w:bCs w:val="0"/>
          <w:color w:val="6A9955"/>
          <w:kern w:val="0"/>
          <w:sz w:val="16"/>
          <w:szCs w:val="16"/>
          <w:shd w:val="clear" w:fill="1E1E1E"/>
          <w:lang w:val="en-US" w:eastAsia="zh-CN" w:bidi="ar"/>
        </w:rPr>
        <w:t>Contact us on the below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Referance from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b w:val="0"/>
          <w:bCs w:val="0"/>
          <w:color w:val="6A9955"/>
          <w:kern w:val="0"/>
          <w:sz w:val="16"/>
          <w:szCs w:val="16"/>
          <w:shd w:val="clear" w:fill="1E1E1E"/>
          <w:lang w:val="en-IN" w:eastAsia="zh-CN"/>
        </w:rPr>
        <w:t>https://www.udemy.com/course/building-modern-web-applications-with-go/learn/lecture/22867017#overview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Command to run the single go file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run main.</w:t>
      </w:r>
      <w:r>
        <w:rPr>
          <w:rFonts w:hint="default" w:ascii="Consolas" w:hAnsi="Consolas" w:eastAsia="Consolas" w:cs="Consolas"/>
          <w:b w:val="0"/>
          <w:bCs w:val="0"/>
          <w:color w:val="C586C0"/>
          <w:kern w:val="0"/>
          <w:sz w:val="16"/>
          <w:szCs w:val="16"/>
          <w:shd w:val="clear" w:fill="1E1E1E"/>
          <w:lang w:val="en-US" w:eastAsia="zh-CN" w:bidi="ar"/>
        </w:rPr>
        <w:t>go</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Command to compile all the files on the folder.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run .</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Command to make go mod file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mod init name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Command to sync all go mode file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mod tidy</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Render template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Parse template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Create a page on html and render it through go backend.</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Go to directory</w:t>
      </w:r>
    </w:p>
    <w:p>
      <w:pPr>
        <w:numPr>
          <w:ilvl w:val="0"/>
          <w:numId w:val="0"/>
        </w:numPr>
        <w:spacing w:line="276" w:lineRule="auto"/>
        <w:rPr>
          <w:rFonts w:hint="default"/>
          <w:b w:val="0"/>
          <w:bCs w:val="0"/>
          <w:sz w:val="22"/>
          <w:lang w:val="en-IN" w:eastAsia="zh-CN"/>
        </w:rPr>
      </w:pPr>
      <w:r>
        <w:rPr>
          <w:rFonts w:hint="default"/>
          <w:b w:val="0"/>
          <w:bCs w:val="0"/>
          <w:sz w:val="22"/>
          <w:lang w:val="en-IN" w:eastAsia="zh-CN"/>
        </w:rPr>
        <w:fldChar w:fldCharType="begin"/>
      </w:r>
      <w:r>
        <w:rPr>
          <w:rFonts w:hint="default"/>
          <w:b w:val="0"/>
          <w:bCs w:val="0"/>
          <w:sz w:val="22"/>
          <w:lang w:val="en-IN" w:eastAsia="zh-CN"/>
        </w:rPr>
        <w:instrText xml:space="preserve"> HYPERLINK "https://github.com/yagnikpokal/golang/tree/main/Learning/Parse%20templates" </w:instrText>
      </w:r>
      <w:r>
        <w:rPr>
          <w:rFonts w:hint="default"/>
          <w:b w:val="0"/>
          <w:bCs w:val="0"/>
          <w:sz w:val="22"/>
          <w:lang w:val="en-IN" w:eastAsia="zh-CN"/>
        </w:rPr>
        <w:fldChar w:fldCharType="separate"/>
      </w:r>
      <w:r>
        <w:rPr>
          <w:rStyle w:val="15"/>
          <w:rFonts w:hint="default"/>
          <w:b w:val="0"/>
          <w:bCs w:val="0"/>
          <w:sz w:val="22"/>
          <w:lang w:val="en-IN" w:eastAsia="zh-CN"/>
        </w:rPr>
        <w:t>https://github.com/yagnikpokal/golang/tree/main/Learning/Parse%20templates</w:t>
      </w:r>
      <w:r>
        <w:rPr>
          <w:rFonts w:hint="default"/>
          <w:b w:val="0"/>
          <w:bCs w:val="0"/>
          <w:sz w:val="22"/>
          <w:lang w:val="en-IN" w:eastAsia="zh-CN"/>
        </w:rPr>
        <w:fldChar w:fldCharType="end"/>
      </w:r>
    </w:p>
    <w:p>
      <w:pPr>
        <w:numPr>
          <w:ilvl w:val="0"/>
          <w:numId w:val="0"/>
        </w:numPr>
        <w:spacing w:line="276" w:lineRule="auto"/>
        <w:rPr>
          <w:rFonts w:hint="default"/>
          <w:b w:val="0"/>
          <w:bCs w:val="0"/>
          <w:sz w:val="22"/>
          <w:lang w:val="en-IN" w:eastAsia="zh-CN"/>
        </w:rPr>
      </w:pPr>
      <w:r>
        <w:rPr>
          <w:rFonts w:hint="default"/>
          <w:b w:val="0"/>
          <w:bCs w:val="0"/>
          <w:sz w:val="22"/>
          <w:lang w:val="en-IN" w:eastAsia="zh-CN"/>
        </w:rPr>
        <w:t>There were 4 way out of that way 1 is the fats, efficient and use cache to thamplates.</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Why we use design pattern?</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Used to solve recurring problems.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Use to write clean,modular, maintainable code.</w:t>
      </w:r>
    </w:p>
    <w:p>
      <w:pPr>
        <w:numPr>
          <w:ilvl w:val="0"/>
          <w:numId w:val="0"/>
        </w:numPr>
        <w:spacing w:line="276" w:lineRule="auto"/>
        <w:rPr>
          <w:rFonts w:hint="default"/>
          <w:b w:val="0"/>
          <w:bCs w:val="0"/>
          <w:sz w:val="22"/>
          <w:lang w:val="en-US" w:eastAsia="zh-CN"/>
        </w:rPr>
      </w:pPr>
    </w:p>
    <w:p>
      <w:pPr>
        <w:pStyle w:val="4"/>
        <w:numPr>
          <w:numId w:val="0"/>
        </w:numPr>
        <w:bidi w:val="0"/>
        <w:ind w:leftChars="0"/>
        <w:outlineLvl w:val="2"/>
        <w:rPr>
          <w:rFonts w:hint="default"/>
          <w:color w:val="auto"/>
          <w:lang w:val="en-US" w:eastAsia="zh-CN"/>
        </w:rPr>
      </w:pPr>
      <w:r>
        <w:rPr>
          <w:rFonts w:hint="default"/>
          <w:color w:val="auto"/>
          <w:lang w:val="en-US" w:eastAsia="zh-CN"/>
        </w:rPr>
        <w:t>Golang patterns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List Design pattern in go?</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or</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patern in go</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or </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common design pattern in golang?</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List of pattern in go</w:t>
      </w:r>
    </w:p>
    <w:p>
      <w:pPr>
        <w:numPr>
          <w:ilvl w:val="0"/>
          <w:numId w:val="0"/>
        </w:numPr>
        <w:spacing w:line="276" w:lineRule="auto"/>
        <w:rPr>
          <w:rFonts w:hint="default"/>
          <w:b w:val="0"/>
          <w:bCs w:val="0"/>
          <w:sz w:val="22"/>
          <w:lang w:val="en-US" w:eastAsia="zh-CN"/>
        </w:rPr>
      </w:pPr>
      <w:r>
        <w:rPr>
          <w:rFonts w:hint="default"/>
          <w:b w:val="0"/>
          <w:bCs w:val="0"/>
          <w:sz w:val="22"/>
          <w:lang w:val="en-US" w:eastAsia="zh-CN"/>
        </w:rPr>
        <w:fldChar w:fldCharType="begin"/>
      </w:r>
      <w:r>
        <w:rPr>
          <w:rFonts w:hint="default"/>
          <w:b w:val="0"/>
          <w:bCs w:val="0"/>
          <w:sz w:val="22"/>
          <w:lang w:val="en-US" w:eastAsia="zh-CN"/>
        </w:rPr>
        <w:instrText xml:space="preserve"> HYPERLINK "https://github.com/tmrts/go-patterns" </w:instrText>
      </w:r>
      <w:r>
        <w:rPr>
          <w:rFonts w:hint="default"/>
          <w:b w:val="0"/>
          <w:bCs w:val="0"/>
          <w:sz w:val="22"/>
          <w:lang w:val="en-US" w:eastAsia="zh-CN"/>
        </w:rPr>
        <w:fldChar w:fldCharType="separate"/>
      </w:r>
      <w:r>
        <w:rPr>
          <w:rStyle w:val="15"/>
          <w:rFonts w:hint="default"/>
          <w:b w:val="0"/>
          <w:bCs w:val="0"/>
          <w:sz w:val="22"/>
          <w:lang w:val="en-US" w:eastAsia="zh-CN"/>
        </w:rPr>
        <w:t>https://github.com/tmrts/go-patterns</w:t>
      </w:r>
      <w:r>
        <w:rPr>
          <w:rFonts w:hint="default"/>
          <w:b w:val="0"/>
          <w:bCs w:val="0"/>
          <w:sz w:val="22"/>
          <w:lang w:val="en-US" w:eastAsia="zh-CN"/>
        </w:rPr>
        <w:fldChar w:fldCharType="end"/>
      </w:r>
    </w:p>
    <w:p>
      <w:pPr>
        <w:spacing w:beforeLines="0" w:afterLines="0"/>
        <w:jc w:val="left"/>
        <w:rPr>
          <w:rFonts w:hint="default" w:ascii="Segoe UI Semibold" w:hAnsi="Segoe UI Semibold" w:eastAsia="Segoe UI Semibold"/>
          <w:b/>
          <w:color w:val="auto"/>
          <w:sz w:val="36"/>
          <w:szCs w:val="24"/>
        </w:rPr>
      </w:pPr>
    </w:p>
    <w:p>
      <w:pPr>
        <w:spacing w:beforeLines="0" w:afterLines="0"/>
        <w:jc w:val="left"/>
        <w:rPr>
          <w:rFonts w:hint="default" w:ascii="Segoe UI Semibold" w:hAnsi="Segoe UI Semibold" w:eastAsia="Segoe UI Semibold"/>
          <w:b/>
          <w:color w:val="auto"/>
          <w:sz w:val="36"/>
          <w:szCs w:val="24"/>
        </w:rPr>
      </w:pPr>
    </w:p>
    <w:p>
      <w:pPr>
        <w:spacing w:beforeLines="0" w:afterLines="0"/>
        <w:jc w:val="left"/>
        <w:rPr>
          <w:rFonts w:hint="default" w:ascii="Segoe UI Semibold" w:hAnsi="Segoe UI Semibold" w:eastAsia="Segoe UI Semibold"/>
          <w:color w:val="auto"/>
          <w:sz w:val="24"/>
          <w:szCs w:val="24"/>
        </w:rPr>
      </w:pPr>
      <w:r>
        <w:rPr>
          <w:rFonts w:hint="default" w:ascii="Segoe UI Semibold" w:hAnsi="Segoe UI Semibold" w:eastAsia="Segoe UI Semibold"/>
          <w:b/>
          <w:color w:val="auto"/>
          <w:sz w:val="36"/>
          <w:szCs w:val="24"/>
        </w:rPr>
        <w:t>Creational Patterns</w:t>
      </w:r>
    </w:p>
    <w:tbl>
      <w:tblPr>
        <w:tblStyle w:val="9"/>
        <w:tblW w:w="92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7"/>
        <w:gridCol w:w="2130"/>
        <w:gridCol w:w="61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 w:hRule="atLeast"/>
        </w:trPr>
        <w:tc>
          <w:tcPr>
            <w:tcW w:w="1027" w:type="dxa"/>
            <w:tcBorders>
              <w:tl2br w:val="nil"/>
              <w:tr2bl w:val="nil"/>
            </w:tcBorders>
            <w:noWrap w:val="0"/>
            <w:vAlign w:val="top"/>
          </w:tcPr>
          <w:p>
            <w:pPr>
              <w:spacing w:beforeLines="0" w:afterLines="0"/>
              <w:jc w:val="left"/>
              <w:rPr>
                <w:rFonts w:hint="default" w:ascii="Arial" w:hAnsi="Arial" w:eastAsia="Segoe UI Semibold" w:cs="Arial"/>
                <w:b/>
                <w:color w:val="auto"/>
                <w:sz w:val="24"/>
                <w:szCs w:val="24"/>
                <w:lang w:val="en-US"/>
              </w:rPr>
            </w:pPr>
            <w:r>
              <w:rPr>
                <w:rFonts w:hint="default" w:ascii="Arial" w:hAnsi="Arial" w:eastAsia="Segoe UI Semibold" w:cs="Arial"/>
                <w:b/>
                <w:color w:val="auto"/>
                <w:sz w:val="24"/>
                <w:szCs w:val="24"/>
                <w:lang w:val="en-US"/>
              </w:rPr>
              <w:t>Sr No</w:t>
            </w:r>
          </w:p>
        </w:tc>
        <w:tc>
          <w:tcPr>
            <w:tcW w:w="2130" w:type="dxa"/>
            <w:tcBorders>
              <w:tl2br w:val="nil"/>
              <w:tr2bl w:val="nil"/>
            </w:tcBorders>
            <w:noWrap w:val="0"/>
            <w:vAlign w:val="top"/>
          </w:tcPr>
          <w:p>
            <w:pPr>
              <w:spacing w:beforeLines="0" w:afterLines="0"/>
              <w:jc w:val="left"/>
              <w:rPr>
                <w:rFonts w:hint="default" w:ascii="Arial" w:hAnsi="Arial" w:eastAsia="Segoe UI Semibold" w:cs="Arial"/>
                <w:color w:val="auto"/>
                <w:sz w:val="24"/>
                <w:szCs w:val="24"/>
              </w:rPr>
            </w:pPr>
            <w:r>
              <w:rPr>
                <w:rFonts w:hint="default" w:ascii="Arial" w:hAnsi="Arial" w:eastAsia="Segoe UI Semibold" w:cs="Arial"/>
                <w:b/>
                <w:color w:val="auto"/>
                <w:sz w:val="24"/>
                <w:szCs w:val="24"/>
              </w:rPr>
              <w:t>Pattern</w:t>
            </w:r>
          </w:p>
        </w:tc>
        <w:tc>
          <w:tcPr>
            <w:tcW w:w="6142" w:type="dxa"/>
            <w:tcBorders>
              <w:tl2br w:val="nil"/>
              <w:tr2bl w:val="nil"/>
            </w:tcBorders>
            <w:noWrap w:val="0"/>
            <w:vAlign w:val="top"/>
          </w:tcPr>
          <w:p>
            <w:pPr>
              <w:spacing w:beforeLines="0" w:afterLines="0"/>
              <w:jc w:val="left"/>
              <w:rPr>
                <w:rFonts w:hint="default" w:ascii="Arial" w:hAnsi="Arial" w:eastAsia="Segoe UI Semibold" w:cs="Arial"/>
                <w:color w:val="auto"/>
                <w:sz w:val="24"/>
                <w:szCs w:val="24"/>
              </w:rPr>
            </w:pPr>
            <w:r>
              <w:rPr>
                <w:rFonts w:hint="default" w:ascii="Arial" w:hAnsi="Arial" w:eastAsia="Segoe UI Semibold" w:cs="Arial"/>
                <w:b/>
                <w:color w:val="auto"/>
                <w:sz w:val="24"/>
                <w:szCs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 w:hRule="atLeast"/>
        </w:trPr>
        <w:tc>
          <w:tcPr>
            <w:tcW w:w="1027" w:type="dxa"/>
            <w:tcBorders>
              <w:tl2br w:val="nil"/>
              <w:tr2bl w:val="nil"/>
            </w:tcBorders>
            <w:noWrap w:val="0"/>
            <w:vAlign w:val="top"/>
          </w:tcPr>
          <w:p>
            <w:pPr>
              <w:spacing w:beforeLines="0" w:afterLines="0"/>
              <w:jc w:val="left"/>
              <w:rPr>
                <w:rFonts w:hint="default" w:ascii="Arial" w:hAnsi="Arial" w:eastAsia="Segoe UI" w:cs="Arial"/>
                <w:color w:val="auto"/>
                <w:sz w:val="24"/>
                <w:szCs w:val="24"/>
                <w:lang w:val="en-US"/>
              </w:rPr>
            </w:pPr>
            <w:r>
              <w:rPr>
                <w:rFonts w:hint="default" w:ascii="Arial" w:hAnsi="Arial" w:eastAsia="Segoe UI" w:cs="Arial"/>
                <w:color w:val="auto"/>
                <w:sz w:val="24"/>
                <w:szCs w:val="24"/>
                <w:lang w:val="en-US"/>
              </w:rPr>
              <w:t>1</w:t>
            </w:r>
          </w:p>
        </w:tc>
        <w:tc>
          <w:tcPr>
            <w:tcW w:w="2130"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Builder</w:t>
            </w:r>
          </w:p>
        </w:tc>
        <w:tc>
          <w:tcPr>
            <w:tcW w:w="6142"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Builds a complex object using simple objects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027" w:type="dxa"/>
            <w:tcBorders>
              <w:tl2br w:val="nil"/>
              <w:tr2bl w:val="nil"/>
            </w:tcBorders>
            <w:noWrap w:val="0"/>
            <w:vAlign w:val="top"/>
          </w:tcPr>
          <w:p>
            <w:pPr>
              <w:spacing w:beforeLines="0" w:afterLines="0"/>
              <w:jc w:val="left"/>
              <w:rPr>
                <w:rFonts w:hint="default" w:ascii="Arial" w:hAnsi="Arial" w:eastAsia="Segoe UI" w:cs="Arial"/>
                <w:color w:val="auto"/>
                <w:sz w:val="24"/>
                <w:szCs w:val="24"/>
                <w:lang w:val="en-US"/>
              </w:rPr>
            </w:pPr>
            <w:r>
              <w:rPr>
                <w:rFonts w:hint="default" w:ascii="Arial" w:hAnsi="Arial" w:eastAsia="Segoe UI" w:cs="Arial"/>
                <w:color w:val="auto"/>
                <w:sz w:val="24"/>
                <w:szCs w:val="24"/>
                <w:lang w:val="en-US"/>
              </w:rPr>
              <w:t>2</w:t>
            </w:r>
          </w:p>
        </w:tc>
        <w:tc>
          <w:tcPr>
            <w:tcW w:w="2130"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FactoryMethod</w:t>
            </w:r>
          </w:p>
        </w:tc>
        <w:tc>
          <w:tcPr>
            <w:tcW w:w="6142"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Defers instantiation of an object to a specialized function forcreating instances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027" w:type="dxa"/>
            <w:tcBorders>
              <w:tl2br w:val="nil"/>
              <w:tr2bl w:val="nil"/>
            </w:tcBorders>
            <w:noWrap w:val="0"/>
            <w:vAlign w:val="top"/>
          </w:tcPr>
          <w:p>
            <w:pPr>
              <w:spacing w:beforeLines="0" w:afterLines="0"/>
              <w:jc w:val="left"/>
              <w:rPr>
                <w:rFonts w:hint="default" w:ascii="Arial" w:hAnsi="Arial" w:eastAsia="Segoe UI" w:cs="Arial"/>
                <w:color w:val="auto"/>
                <w:sz w:val="24"/>
                <w:szCs w:val="24"/>
                <w:lang w:val="en-US"/>
              </w:rPr>
            </w:pPr>
            <w:r>
              <w:rPr>
                <w:rFonts w:hint="default" w:ascii="Arial" w:hAnsi="Arial" w:eastAsia="Segoe UI" w:cs="Arial"/>
                <w:color w:val="auto"/>
                <w:sz w:val="24"/>
                <w:szCs w:val="24"/>
                <w:lang w:val="en-US"/>
              </w:rPr>
              <w:t>3</w:t>
            </w:r>
          </w:p>
        </w:tc>
        <w:tc>
          <w:tcPr>
            <w:tcW w:w="2130"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Object Pool</w:t>
            </w:r>
          </w:p>
        </w:tc>
        <w:tc>
          <w:tcPr>
            <w:tcW w:w="6142"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Instantiates and maintains a group of objects instances ofthe same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 w:hRule="atLeast"/>
        </w:trPr>
        <w:tc>
          <w:tcPr>
            <w:tcW w:w="1027" w:type="dxa"/>
            <w:tcBorders>
              <w:tl2br w:val="nil"/>
              <w:tr2bl w:val="nil"/>
            </w:tcBorders>
            <w:noWrap w:val="0"/>
            <w:vAlign w:val="top"/>
          </w:tcPr>
          <w:p>
            <w:pPr>
              <w:spacing w:beforeLines="0" w:afterLines="0"/>
              <w:jc w:val="left"/>
              <w:rPr>
                <w:rFonts w:hint="default" w:ascii="Arial" w:hAnsi="Arial" w:eastAsia="Segoe UI" w:cs="Arial"/>
                <w:color w:val="auto"/>
                <w:sz w:val="24"/>
                <w:szCs w:val="24"/>
                <w:lang w:val="en-US"/>
              </w:rPr>
            </w:pPr>
            <w:r>
              <w:rPr>
                <w:rFonts w:hint="default" w:ascii="Arial" w:hAnsi="Arial" w:eastAsia="Segoe UI" w:cs="Arial"/>
                <w:color w:val="auto"/>
                <w:sz w:val="24"/>
                <w:szCs w:val="24"/>
                <w:lang w:val="en-US"/>
              </w:rPr>
              <w:t>4</w:t>
            </w:r>
          </w:p>
        </w:tc>
        <w:tc>
          <w:tcPr>
            <w:tcW w:w="2130"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Singleton</w:t>
            </w:r>
          </w:p>
        </w:tc>
        <w:tc>
          <w:tcPr>
            <w:tcW w:w="6142"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Restricts instantiation of a type to one object</w:t>
            </w:r>
          </w:p>
        </w:tc>
      </w:tr>
    </w:tbl>
    <w:p>
      <w:pPr>
        <w:numPr>
          <w:numId w:val="0"/>
        </w:numPr>
        <w:spacing w:line="276" w:lineRule="auto"/>
        <w:rPr>
          <w:rFonts w:hint="default"/>
          <w:b w:val="0"/>
          <w:bCs w:val="0"/>
          <w:sz w:val="22"/>
          <w:lang w:val="en-US" w:eastAsia="zh-CN"/>
        </w:rPr>
      </w:pPr>
    </w:p>
    <w:p>
      <w:pPr>
        <w:numPr>
          <w:numId w:val="0"/>
        </w:numPr>
        <w:spacing w:line="276" w:lineRule="auto"/>
        <w:rPr>
          <w:rFonts w:hint="default" w:ascii="Arial" w:hAnsi="Arial" w:eastAsia="Segoe UI Semibold" w:cs="Arial"/>
          <w:b/>
          <w:color w:val="auto"/>
          <w:sz w:val="28"/>
          <w:szCs w:val="21"/>
        </w:rPr>
      </w:pPr>
      <w:r>
        <w:rPr>
          <w:rFonts w:hint="default" w:ascii="Arial" w:hAnsi="Arial" w:eastAsia="Segoe UI Semibold" w:cs="Arial"/>
          <w:b/>
          <w:color w:val="auto"/>
          <w:sz w:val="28"/>
          <w:szCs w:val="21"/>
        </w:rPr>
        <w:t>Structural Patterns</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27"/>
        <w:gridCol w:w="2122"/>
        <w:gridCol w:w="61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43" w:hRule="atLeast"/>
        </w:trPr>
        <w:tc>
          <w:tcPr>
            <w:tcW w:w="1027"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b/>
                <w:bCs/>
                <w:color w:val="auto"/>
                <w:sz w:val="20"/>
                <w:szCs w:val="20"/>
                <w:lang w:val="en-US"/>
              </w:rPr>
            </w:pPr>
            <w:r>
              <w:rPr>
                <w:rFonts w:hint="default" w:ascii="Arial" w:hAnsi="Arial" w:eastAsia="Segoe UI" w:cs="Arial"/>
                <w:b/>
                <w:bCs/>
                <w:color w:val="auto"/>
                <w:sz w:val="20"/>
                <w:szCs w:val="20"/>
                <w:lang w:val="en-US"/>
              </w:rPr>
              <w:t>Sr No</w:t>
            </w:r>
          </w:p>
        </w:tc>
        <w:tc>
          <w:tcPr>
            <w:tcW w:w="2122"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b/>
                <w:bCs/>
                <w:color w:val="auto"/>
                <w:sz w:val="20"/>
                <w:szCs w:val="20"/>
                <w:lang w:val="en-US"/>
              </w:rPr>
            </w:pPr>
            <w:r>
              <w:rPr>
                <w:rFonts w:hint="default" w:ascii="Arial" w:hAnsi="Arial" w:eastAsia="Segoe UI" w:cs="Arial"/>
                <w:b/>
                <w:bCs/>
                <w:color w:val="auto"/>
                <w:sz w:val="20"/>
                <w:szCs w:val="20"/>
                <w:lang w:val="en-US"/>
              </w:rPr>
              <w:t>Pattern</w:t>
            </w:r>
          </w:p>
        </w:tc>
        <w:tc>
          <w:tcPr>
            <w:tcW w:w="615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b/>
                <w:bCs/>
                <w:color w:val="auto"/>
                <w:sz w:val="20"/>
                <w:szCs w:val="20"/>
                <w:lang w:val="en-US"/>
              </w:rPr>
            </w:pPr>
            <w:r>
              <w:rPr>
                <w:rFonts w:hint="default" w:ascii="Arial" w:hAnsi="Arial" w:eastAsia="Segoe UI" w:cs="Arial"/>
                <w:b/>
                <w:bCs/>
                <w:color w:val="auto"/>
                <w:sz w:val="20"/>
                <w:szCs w:val="20"/>
                <w:lang w:val="en-US"/>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1027"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eastAsia="Segoe UI" w:cs="Arial"/>
                <w:color w:val="auto"/>
                <w:sz w:val="20"/>
                <w:szCs w:val="20"/>
                <w:lang w:val="en-US"/>
              </w:rPr>
              <w:t>1</w:t>
            </w:r>
          </w:p>
        </w:tc>
        <w:tc>
          <w:tcPr>
            <w:tcW w:w="2122"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Decorator</w:t>
            </w:r>
          </w:p>
        </w:tc>
        <w:tc>
          <w:tcPr>
            <w:tcW w:w="615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Adds behavior to an object, statically or dynamically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1027"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eastAsia="Segoe UI" w:cs="Arial"/>
                <w:color w:val="auto"/>
                <w:sz w:val="20"/>
                <w:szCs w:val="20"/>
                <w:lang w:val="en-US"/>
              </w:rPr>
            </w:pPr>
            <w:r>
              <w:rPr>
                <w:rFonts w:hint="default" w:eastAsia="Segoe UI" w:cs="Arial"/>
                <w:color w:val="auto"/>
                <w:sz w:val="20"/>
                <w:szCs w:val="20"/>
                <w:lang w:val="en-US"/>
              </w:rPr>
              <w:t>2</w:t>
            </w:r>
          </w:p>
          <w:p>
            <w:pPr>
              <w:spacing w:beforeLines="0" w:afterLines="0"/>
              <w:jc w:val="left"/>
              <w:rPr>
                <w:rFonts w:hint="default" w:eastAsia="Segoe UI" w:cs="Arial"/>
                <w:color w:val="auto"/>
                <w:sz w:val="20"/>
                <w:szCs w:val="20"/>
                <w:lang w:val="en-US"/>
              </w:rPr>
            </w:pPr>
          </w:p>
        </w:tc>
        <w:tc>
          <w:tcPr>
            <w:tcW w:w="2122"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Proxy</w:t>
            </w:r>
          </w:p>
        </w:tc>
        <w:tc>
          <w:tcPr>
            <w:tcW w:w="615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Provides a surrogate for an object to control it's actions</w:t>
            </w:r>
          </w:p>
        </w:tc>
      </w:tr>
    </w:tbl>
    <w:p>
      <w:pPr>
        <w:spacing w:beforeLines="0" w:afterLines="0"/>
        <w:jc w:val="left"/>
        <w:rPr>
          <w:rFonts w:hint="default" w:ascii="Segoe UI Semibold" w:hAnsi="Segoe UI Semibold" w:eastAsia="Segoe UI Semibold"/>
          <w:color w:val="000000"/>
          <w:sz w:val="24"/>
          <w:szCs w:val="24"/>
        </w:rPr>
      </w:pPr>
    </w:p>
    <w:p>
      <w:pPr>
        <w:spacing w:beforeLines="0" w:afterLines="0"/>
        <w:jc w:val="left"/>
        <w:rPr>
          <w:rFonts w:hint="default" w:ascii="Arial" w:hAnsi="Arial" w:eastAsia="Segoe UI Semibold" w:cs="Arial"/>
          <w:color w:val="auto"/>
          <w:sz w:val="28"/>
          <w:szCs w:val="28"/>
        </w:rPr>
      </w:pPr>
      <w:r>
        <w:rPr>
          <w:rFonts w:hint="default" w:ascii="Arial" w:hAnsi="Arial" w:eastAsia="Segoe UI Semibold" w:cs="Arial"/>
          <w:b/>
          <w:color w:val="auto"/>
          <w:sz w:val="28"/>
          <w:szCs w:val="28"/>
        </w:rPr>
        <w:t>Behavioral Patterns</w:t>
      </w:r>
    </w:p>
    <w:tbl>
      <w:tblPr>
        <w:tblStyle w:val="9"/>
        <w:tblW w:w="930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27"/>
        <w:gridCol w:w="2130"/>
        <w:gridCol w:w="61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6" w:hRule="atLeast"/>
        </w:trPr>
        <w:tc>
          <w:tcPr>
            <w:tcW w:w="1027"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Semibold" w:cs="Arial"/>
                <w:b/>
                <w:color w:val="auto"/>
                <w:sz w:val="20"/>
                <w:szCs w:val="20"/>
                <w:lang w:val="en-US"/>
              </w:rPr>
            </w:pPr>
            <w:r>
              <w:rPr>
                <w:rFonts w:hint="default" w:ascii="Arial" w:hAnsi="Arial" w:eastAsia="Segoe UI Semibold" w:cs="Arial"/>
                <w:b/>
                <w:color w:val="auto"/>
                <w:sz w:val="20"/>
                <w:szCs w:val="20"/>
                <w:lang w:val="en-US"/>
              </w:rPr>
              <w:t>Sr No</w:t>
            </w:r>
          </w:p>
        </w:tc>
        <w:tc>
          <w:tcPr>
            <w:tcW w:w="213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Pattern</w:t>
            </w:r>
          </w:p>
        </w:tc>
        <w:tc>
          <w:tcPr>
            <w:tcW w:w="615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wAfter w:w="0" w:type="auto"/>
          <w:trHeight w:val="384" w:hRule="atLeast"/>
        </w:trPr>
        <w:tc>
          <w:tcPr>
            <w:tcW w:w="1027"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1</w:t>
            </w:r>
          </w:p>
        </w:tc>
        <w:tc>
          <w:tcPr>
            <w:tcW w:w="213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Observer</w:t>
            </w:r>
          </w:p>
        </w:tc>
        <w:tc>
          <w:tcPr>
            <w:tcW w:w="615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Provide a callback for notification of events/changes todata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wAfter w:w="0" w:type="auto"/>
          <w:trHeight w:val="384" w:hRule="atLeast"/>
        </w:trPr>
        <w:tc>
          <w:tcPr>
            <w:tcW w:w="1027"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2</w:t>
            </w:r>
          </w:p>
        </w:tc>
        <w:tc>
          <w:tcPr>
            <w:tcW w:w="213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Strategy</w:t>
            </w:r>
          </w:p>
        </w:tc>
        <w:tc>
          <w:tcPr>
            <w:tcW w:w="615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Enables an algorithm's behavior to be selected atruntime</w:t>
            </w:r>
          </w:p>
        </w:tc>
      </w:tr>
    </w:tbl>
    <w:p>
      <w:pPr>
        <w:numPr>
          <w:numId w:val="0"/>
        </w:numPr>
        <w:spacing w:line="276" w:lineRule="auto"/>
        <w:rPr>
          <w:rFonts w:hint="default" w:ascii="Arial" w:hAnsi="Arial" w:eastAsia="Segoe UI Semibold" w:cs="Arial"/>
          <w:color w:val="auto"/>
          <w:sz w:val="28"/>
          <w:szCs w:val="28"/>
        </w:rPr>
      </w:pPr>
      <w:r>
        <w:rPr>
          <w:rFonts w:hint="default" w:ascii="Arial" w:hAnsi="Arial" w:eastAsia="Segoe UI Semibold" w:cs="Arial"/>
          <w:b/>
          <w:color w:val="auto"/>
          <w:sz w:val="28"/>
          <w:szCs w:val="28"/>
        </w:rPr>
        <w:t>Synchronization Patterns</w:t>
      </w:r>
    </w:p>
    <w:tbl>
      <w:tblPr>
        <w:tblStyle w:val="9"/>
        <w:tblW w:w="92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4"/>
        <w:gridCol w:w="2123"/>
        <w:gridCol w:w="61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 w:hRule="atLeast"/>
        </w:trPr>
        <w:tc>
          <w:tcPr>
            <w:tcW w:w="1034" w:type="dxa"/>
            <w:tcBorders>
              <w:tl2br w:val="nil"/>
              <w:tr2bl w:val="nil"/>
            </w:tcBorders>
            <w:noWrap w:val="0"/>
            <w:vAlign w:val="top"/>
          </w:tcPr>
          <w:p>
            <w:pPr>
              <w:spacing w:beforeLines="0" w:afterLines="0"/>
              <w:jc w:val="left"/>
              <w:rPr>
                <w:rFonts w:hint="default" w:ascii="Arial" w:hAnsi="Arial" w:eastAsia="Segoe UI Semibold" w:cs="Arial"/>
                <w:b/>
                <w:color w:val="auto"/>
                <w:sz w:val="20"/>
                <w:szCs w:val="20"/>
                <w:lang w:val="en-US"/>
              </w:rPr>
            </w:pPr>
            <w:r>
              <w:rPr>
                <w:rFonts w:hint="default" w:ascii="Arial" w:hAnsi="Arial" w:eastAsia="Segoe UI Semibold" w:cs="Arial"/>
                <w:b/>
                <w:color w:val="auto"/>
                <w:sz w:val="20"/>
                <w:szCs w:val="20"/>
                <w:lang w:val="en-US"/>
              </w:rPr>
              <w:t>Sr No</w:t>
            </w:r>
          </w:p>
        </w:tc>
        <w:tc>
          <w:tcPr>
            <w:tcW w:w="2123"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Pattern</w:t>
            </w:r>
          </w:p>
        </w:tc>
        <w:tc>
          <w:tcPr>
            <w:tcW w:w="6142"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 w:hRule="atLeast"/>
        </w:trPr>
        <w:tc>
          <w:tcPr>
            <w:tcW w:w="1034" w:type="dxa"/>
            <w:tcBorders>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1</w:t>
            </w:r>
          </w:p>
        </w:tc>
        <w:tc>
          <w:tcPr>
            <w:tcW w:w="2123"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Semaphore</w:t>
            </w:r>
          </w:p>
        </w:tc>
        <w:tc>
          <w:tcPr>
            <w:tcW w:w="6142"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Allows controlling access to a common resource</w:t>
            </w:r>
          </w:p>
        </w:tc>
      </w:tr>
    </w:tbl>
    <w:p>
      <w:pPr>
        <w:numPr>
          <w:numId w:val="0"/>
        </w:numPr>
        <w:spacing w:line="276" w:lineRule="auto"/>
        <w:rPr>
          <w:rFonts w:hint="default" w:ascii="Arial" w:hAnsi="Arial" w:eastAsia="Segoe UI Semibold" w:cs="Arial"/>
          <w:b/>
          <w:color w:val="auto"/>
          <w:sz w:val="28"/>
          <w:szCs w:val="21"/>
        </w:rPr>
      </w:pPr>
      <w:r>
        <w:rPr>
          <w:rFonts w:hint="default" w:ascii="Arial" w:hAnsi="Arial" w:eastAsia="Segoe UI Semibold" w:cs="Arial"/>
          <w:b/>
          <w:color w:val="auto"/>
          <w:sz w:val="28"/>
          <w:szCs w:val="21"/>
        </w:rPr>
        <w:t>Concurrency Patterns</w:t>
      </w:r>
    </w:p>
    <w:tbl>
      <w:tblPr>
        <w:tblStyle w:val="9"/>
        <w:tblW w:w="929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44"/>
        <w:gridCol w:w="2120"/>
        <w:gridCol w:w="61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wAfter w:w="0" w:type="auto"/>
          <w:trHeight w:val="206" w:hRule="atLeast"/>
        </w:trPr>
        <w:tc>
          <w:tcPr>
            <w:tcW w:w="1044"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Semibold" w:cs="Arial"/>
                <w:color w:val="auto"/>
                <w:sz w:val="20"/>
                <w:szCs w:val="20"/>
                <w:lang w:val="en-US"/>
              </w:rPr>
            </w:pPr>
            <w:r>
              <w:rPr>
                <w:rFonts w:hint="default" w:ascii="Arial" w:hAnsi="Arial" w:eastAsia="Segoe UI Semibold" w:cs="Arial"/>
                <w:b/>
                <w:color w:val="auto"/>
                <w:sz w:val="20"/>
                <w:szCs w:val="20"/>
                <w:lang w:val="en-US"/>
              </w:rPr>
              <w:t>S</w:t>
            </w:r>
            <w:r>
              <w:rPr>
                <w:rFonts w:hint="default" w:ascii="Arial" w:hAnsi="Arial" w:eastAsia="Segoe UI Semibold" w:cs="Arial"/>
                <w:b/>
                <w:color w:val="auto"/>
                <w:sz w:val="20"/>
                <w:szCs w:val="20"/>
                <w:lang w:val="en-US"/>
              </w:rPr>
              <w:t>r No</w:t>
            </w:r>
          </w:p>
        </w:tc>
        <w:tc>
          <w:tcPr>
            <w:tcW w:w="212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Pattern</w:t>
            </w:r>
          </w:p>
        </w:tc>
        <w:tc>
          <w:tcPr>
            <w:tcW w:w="6135"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wAfter w:w="0" w:type="auto"/>
          <w:trHeight w:val="384" w:hRule="atLeast"/>
        </w:trPr>
        <w:tc>
          <w:tcPr>
            <w:tcW w:w="1044"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1</w:t>
            </w:r>
          </w:p>
        </w:tc>
        <w:tc>
          <w:tcPr>
            <w:tcW w:w="212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BoundedParallelism</w:t>
            </w:r>
          </w:p>
        </w:tc>
        <w:tc>
          <w:tcPr>
            <w:tcW w:w="6135"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Completes large number of independent tasks withresource limits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wAfter w:w="0" w:type="auto"/>
          <w:trHeight w:val="243" w:hRule="atLeast"/>
        </w:trPr>
        <w:tc>
          <w:tcPr>
            <w:tcW w:w="1044"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2</w:t>
            </w:r>
          </w:p>
        </w:tc>
        <w:tc>
          <w:tcPr>
            <w:tcW w:w="212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Generators</w:t>
            </w:r>
          </w:p>
        </w:tc>
        <w:tc>
          <w:tcPr>
            <w:tcW w:w="6135"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Yields a sequence of values one at a 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wAfter w:w="0" w:type="auto"/>
          <w:trHeight w:val="243" w:hRule="atLeast"/>
        </w:trPr>
        <w:tc>
          <w:tcPr>
            <w:tcW w:w="1044"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3</w:t>
            </w:r>
          </w:p>
        </w:tc>
        <w:tc>
          <w:tcPr>
            <w:tcW w:w="212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Parallelism</w:t>
            </w:r>
          </w:p>
        </w:tc>
        <w:tc>
          <w:tcPr>
            <w:tcW w:w="6135"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Completes large number of independent tasks</w:t>
            </w:r>
          </w:p>
        </w:tc>
      </w:tr>
    </w:tbl>
    <w:p>
      <w:pPr>
        <w:numPr>
          <w:numId w:val="0"/>
        </w:numPr>
        <w:spacing w:line="276" w:lineRule="auto"/>
        <w:rPr>
          <w:rFonts w:hint="default" w:ascii="Arial" w:hAnsi="Arial" w:eastAsia="Segoe UI Semibold" w:cs="Arial"/>
          <w:color w:val="auto"/>
          <w:sz w:val="28"/>
          <w:szCs w:val="28"/>
        </w:rPr>
      </w:pPr>
      <w:r>
        <w:rPr>
          <w:rFonts w:hint="default" w:ascii="Arial" w:hAnsi="Arial" w:eastAsia="Segoe UI Semibold" w:cs="Arial"/>
          <w:b/>
          <w:color w:val="auto"/>
          <w:sz w:val="28"/>
          <w:szCs w:val="28"/>
        </w:rPr>
        <w:t>Messaging Patterns</w:t>
      </w:r>
    </w:p>
    <w:tbl>
      <w:tblPr>
        <w:tblStyle w:val="9"/>
        <w:tblW w:w="93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4"/>
        <w:gridCol w:w="2138"/>
        <w:gridCol w:w="6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 w:hRule="atLeast"/>
        </w:trPr>
        <w:tc>
          <w:tcPr>
            <w:tcW w:w="1034" w:type="dxa"/>
            <w:tcBorders>
              <w:tl2br w:val="nil"/>
              <w:tr2bl w:val="nil"/>
            </w:tcBorders>
            <w:noWrap w:val="0"/>
            <w:vAlign w:val="top"/>
          </w:tcPr>
          <w:p>
            <w:pPr>
              <w:spacing w:beforeLines="0" w:afterLines="0"/>
              <w:jc w:val="left"/>
              <w:rPr>
                <w:rFonts w:hint="default" w:ascii="Arial" w:hAnsi="Arial" w:eastAsia="Segoe UI Semibold" w:cs="Arial"/>
                <w:b/>
                <w:color w:val="auto"/>
                <w:sz w:val="20"/>
                <w:szCs w:val="20"/>
                <w:lang w:val="en-US"/>
              </w:rPr>
            </w:pPr>
            <w:r>
              <w:rPr>
                <w:rFonts w:hint="default" w:ascii="Arial" w:hAnsi="Arial" w:eastAsia="Segoe UI Semibold" w:cs="Arial"/>
                <w:b/>
                <w:color w:val="auto"/>
                <w:sz w:val="20"/>
                <w:szCs w:val="20"/>
                <w:lang w:val="en-US"/>
              </w:rPr>
              <w:t>Sr No</w:t>
            </w:r>
          </w:p>
        </w:tc>
        <w:tc>
          <w:tcPr>
            <w:tcW w:w="2138"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Pattern</w:t>
            </w:r>
          </w:p>
        </w:tc>
        <w:tc>
          <w:tcPr>
            <w:tcW w:w="6131"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 w:hRule="atLeast"/>
        </w:trPr>
        <w:tc>
          <w:tcPr>
            <w:tcW w:w="1034" w:type="dxa"/>
            <w:tcBorders>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1</w:t>
            </w:r>
          </w:p>
        </w:tc>
        <w:tc>
          <w:tcPr>
            <w:tcW w:w="2138"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Fan-In</w:t>
            </w:r>
          </w:p>
        </w:tc>
        <w:tc>
          <w:tcPr>
            <w:tcW w:w="6131"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Funnels tasks to a work sink (e.g.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 w:hRule="atLeast"/>
        </w:trPr>
        <w:tc>
          <w:tcPr>
            <w:tcW w:w="1034" w:type="dxa"/>
            <w:tcBorders>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2</w:t>
            </w:r>
          </w:p>
        </w:tc>
        <w:tc>
          <w:tcPr>
            <w:tcW w:w="2138"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Fan-Out</w:t>
            </w:r>
          </w:p>
        </w:tc>
        <w:tc>
          <w:tcPr>
            <w:tcW w:w="6131"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Distributes tasks among workers (e.g. producer)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034" w:type="dxa"/>
            <w:tcBorders>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3</w:t>
            </w:r>
          </w:p>
          <w:p>
            <w:pPr>
              <w:spacing w:beforeLines="0" w:afterLines="0"/>
              <w:jc w:val="left"/>
              <w:rPr>
                <w:rFonts w:hint="default" w:ascii="Arial" w:hAnsi="Arial" w:eastAsia="Segoe UI" w:cs="Arial"/>
                <w:color w:val="auto"/>
                <w:sz w:val="20"/>
                <w:szCs w:val="20"/>
                <w:lang w:val="en-US"/>
              </w:rPr>
            </w:pPr>
          </w:p>
        </w:tc>
        <w:tc>
          <w:tcPr>
            <w:tcW w:w="2138"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Publish/Subscribe</w:t>
            </w:r>
          </w:p>
        </w:tc>
        <w:tc>
          <w:tcPr>
            <w:tcW w:w="6131"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Passes information to a collection of recipients whosubscribed to a topic</w:t>
            </w:r>
          </w:p>
        </w:tc>
      </w:tr>
    </w:tbl>
    <w:p>
      <w:pPr>
        <w:spacing w:beforeLines="0" w:afterLines="0"/>
        <w:jc w:val="left"/>
        <w:rPr>
          <w:rFonts w:hint="default" w:ascii="Segoe UI Semibold" w:hAnsi="Segoe UI Semibold" w:eastAsia="Segoe UI Semibold"/>
          <w:color w:val="000000"/>
          <w:sz w:val="24"/>
          <w:szCs w:val="24"/>
        </w:rPr>
      </w:pPr>
    </w:p>
    <w:p>
      <w:pPr>
        <w:numPr>
          <w:numId w:val="0"/>
        </w:numPr>
        <w:spacing w:line="276" w:lineRule="auto"/>
        <w:rPr>
          <w:rFonts w:hint="default" w:ascii="Arial" w:hAnsi="Arial" w:eastAsia="Segoe UI Semibold" w:cs="Arial"/>
          <w:b/>
          <w:color w:val="auto"/>
          <w:sz w:val="28"/>
          <w:szCs w:val="21"/>
        </w:rPr>
      </w:pPr>
      <w:r>
        <w:rPr>
          <w:rFonts w:hint="default" w:ascii="Arial" w:hAnsi="Arial" w:eastAsia="Segoe UI Semibold" w:cs="Arial"/>
          <w:b/>
          <w:color w:val="auto"/>
          <w:sz w:val="28"/>
          <w:szCs w:val="21"/>
        </w:rPr>
        <w:t>Stability Patterns</w:t>
      </w:r>
    </w:p>
    <w:tbl>
      <w:tblPr>
        <w:tblStyle w:val="9"/>
        <w:tblW w:w="93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7"/>
        <w:gridCol w:w="2137"/>
        <w:gridCol w:w="6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 w:hRule="atLeast"/>
        </w:trPr>
        <w:tc>
          <w:tcPr>
            <w:tcW w:w="1027" w:type="dxa"/>
            <w:tcBorders>
              <w:tl2br w:val="nil"/>
              <w:tr2bl w:val="nil"/>
            </w:tcBorders>
            <w:noWrap w:val="0"/>
            <w:vAlign w:val="top"/>
          </w:tcPr>
          <w:p>
            <w:pPr>
              <w:spacing w:beforeLines="0" w:afterLines="0"/>
              <w:jc w:val="left"/>
              <w:rPr>
                <w:rFonts w:hint="default" w:ascii="Arial" w:hAnsi="Arial" w:eastAsia="Segoe UI Semibold" w:cs="Arial"/>
                <w:b/>
                <w:color w:val="auto"/>
                <w:sz w:val="20"/>
                <w:szCs w:val="20"/>
                <w:lang w:val="en-US"/>
              </w:rPr>
            </w:pPr>
            <w:r>
              <w:rPr>
                <w:rFonts w:hint="default" w:ascii="Arial" w:hAnsi="Arial" w:eastAsia="Segoe UI Semibold" w:cs="Arial"/>
                <w:b/>
                <w:color w:val="auto"/>
                <w:sz w:val="20"/>
                <w:szCs w:val="20"/>
                <w:lang w:val="en-US"/>
              </w:rPr>
              <w:t>Sr No</w:t>
            </w:r>
          </w:p>
        </w:tc>
        <w:tc>
          <w:tcPr>
            <w:tcW w:w="2137"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Pattern</w:t>
            </w:r>
          </w:p>
        </w:tc>
        <w:tc>
          <w:tcPr>
            <w:tcW w:w="6143"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027" w:type="dxa"/>
            <w:tcBorders>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1</w:t>
            </w:r>
          </w:p>
        </w:tc>
        <w:tc>
          <w:tcPr>
            <w:tcW w:w="2137"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Circuit-Breaker</w:t>
            </w:r>
          </w:p>
        </w:tc>
        <w:tc>
          <w:tcPr>
            <w:tcW w:w="6143"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Stops the flow of the requests when requests are likely to fail</w:t>
            </w:r>
          </w:p>
        </w:tc>
      </w:tr>
    </w:tbl>
    <w:p>
      <w:pPr>
        <w:numPr>
          <w:numId w:val="0"/>
        </w:numPr>
        <w:spacing w:line="276" w:lineRule="auto"/>
        <w:rPr>
          <w:rFonts w:hint="default" w:ascii="Arial" w:hAnsi="Arial" w:eastAsia="Segoe UI Semibold" w:cs="Arial"/>
          <w:color w:val="000000"/>
          <w:sz w:val="28"/>
          <w:szCs w:val="28"/>
        </w:rPr>
      </w:pPr>
      <w:r>
        <w:rPr>
          <w:rFonts w:hint="default" w:ascii="Arial" w:hAnsi="Arial" w:eastAsia="Segoe UI Semibold" w:cs="Arial"/>
          <w:b/>
          <w:color w:val="auto"/>
          <w:sz w:val="28"/>
          <w:szCs w:val="28"/>
        </w:rPr>
        <w:t>Profiling Patterns</w:t>
      </w:r>
    </w:p>
    <w:tbl>
      <w:tblPr>
        <w:tblStyle w:val="9"/>
        <w:tblW w:w="92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9"/>
        <w:gridCol w:w="2145"/>
        <w:gridCol w:w="6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 w:hRule="atLeast"/>
        </w:trPr>
        <w:tc>
          <w:tcPr>
            <w:tcW w:w="1019" w:type="dxa"/>
            <w:tcBorders>
              <w:tl2br w:val="nil"/>
              <w:tr2bl w:val="nil"/>
            </w:tcBorders>
            <w:noWrap w:val="0"/>
            <w:vAlign w:val="top"/>
          </w:tcPr>
          <w:p>
            <w:pPr>
              <w:spacing w:beforeLines="0" w:afterLines="0"/>
              <w:jc w:val="left"/>
              <w:rPr>
                <w:rFonts w:hint="default" w:ascii="Arial" w:hAnsi="Arial" w:eastAsia="Segoe UI Semibold" w:cs="Arial"/>
                <w:b/>
                <w:color w:val="auto"/>
                <w:sz w:val="20"/>
                <w:szCs w:val="20"/>
                <w:lang w:val="en-US"/>
              </w:rPr>
            </w:pPr>
            <w:r>
              <w:rPr>
                <w:rFonts w:hint="default" w:ascii="Arial" w:hAnsi="Arial" w:eastAsia="Segoe UI Semibold" w:cs="Arial"/>
                <w:b/>
                <w:color w:val="auto"/>
                <w:sz w:val="20"/>
                <w:szCs w:val="20"/>
                <w:lang w:val="en-US"/>
              </w:rPr>
              <w:t>Sr No</w:t>
            </w:r>
          </w:p>
        </w:tc>
        <w:tc>
          <w:tcPr>
            <w:tcW w:w="2145"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Pattern</w:t>
            </w:r>
          </w:p>
        </w:tc>
        <w:tc>
          <w:tcPr>
            <w:tcW w:w="6135"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 w:hRule="atLeast"/>
        </w:trPr>
        <w:tc>
          <w:tcPr>
            <w:tcW w:w="1019" w:type="dxa"/>
            <w:tcBorders>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1</w:t>
            </w:r>
          </w:p>
        </w:tc>
        <w:tc>
          <w:tcPr>
            <w:tcW w:w="2145"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Timing Functions</w:t>
            </w:r>
          </w:p>
        </w:tc>
        <w:tc>
          <w:tcPr>
            <w:tcW w:w="6135"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Wraps a function and logs the execution</w:t>
            </w:r>
          </w:p>
        </w:tc>
      </w:tr>
    </w:tbl>
    <w:p>
      <w:pPr>
        <w:numPr>
          <w:numId w:val="0"/>
        </w:numPr>
        <w:spacing w:line="276" w:lineRule="auto"/>
        <w:rPr>
          <w:rFonts w:hint="default" w:ascii="Segoe UI Semibold" w:hAnsi="Segoe UI Semibold" w:eastAsia="Segoe UI Semibold"/>
          <w:color w:val="000000"/>
          <w:sz w:val="28"/>
          <w:szCs w:val="28"/>
        </w:rPr>
      </w:pPr>
      <w:r>
        <w:rPr>
          <w:rFonts w:hint="default" w:ascii="Arial" w:hAnsi="Arial" w:eastAsia="Segoe UI Semibold" w:cs="Arial"/>
          <w:b/>
          <w:color w:val="24292E"/>
          <w:sz w:val="28"/>
          <w:szCs w:val="21"/>
        </w:rPr>
        <w:t>Idioms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7"/>
        <w:gridCol w:w="2137"/>
        <w:gridCol w:w="6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 w:hRule="atLeast"/>
        </w:trPr>
        <w:tc>
          <w:tcPr>
            <w:tcW w:w="1027" w:type="dxa"/>
            <w:tcBorders>
              <w:tl2br w:val="nil"/>
              <w:tr2bl w:val="nil"/>
            </w:tcBorders>
            <w:noWrap w:val="0"/>
            <w:vAlign w:val="top"/>
          </w:tcPr>
          <w:p>
            <w:pPr>
              <w:spacing w:beforeLines="0" w:afterLines="0"/>
              <w:jc w:val="left"/>
              <w:rPr>
                <w:rFonts w:hint="default" w:ascii="Arial" w:hAnsi="Arial" w:eastAsia="Segoe UI Semibold" w:cs="Arial"/>
                <w:b/>
                <w:color w:val="auto"/>
                <w:sz w:val="21"/>
                <w:szCs w:val="21"/>
                <w:lang w:val="en-US"/>
              </w:rPr>
            </w:pPr>
            <w:r>
              <w:rPr>
                <w:rFonts w:hint="default" w:ascii="Arial" w:hAnsi="Arial" w:eastAsia="Segoe UI Semibold" w:cs="Arial"/>
                <w:b/>
                <w:color w:val="auto"/>
                <w:sz w:val="21"/>
                <w:szCs w:val="21"/>
                <w:lang w:val="en-US"/>
              </w:rPr>
              <w:t>Sr No</w:t>
            </w:r>
          </w:p>
        </w:tc>
        <w:tc>
          <w:tcPr>
            <w:tcW w:w="2137" w:type="dxa"/>
            <w:tcBorders>
              <w:tl2br w:val="nil"/>
              <w:tr2bl w:val="nil"/>
            </w:tcBorders>
            <w:noWrap w:val="0"/>
            <w:vAlign w:val="top"/>
          </w:tcPr>
          <w:p>
            <w:pPr>
              <w:spacing w:beforeLines="0" w:afterLines="0"/>
              <w:jc w:val="left"/>
              <w:rPr>
                <w:rFonts w:hint="default" w:ascii="Arial" w:hAnsi="Arial" w:eastAsia="Segoe UI Semibold" w:cs="Arial"/>
                <w:color w:val="auto"/>
                <w:sz w:val="21"/>
                <w:szCs w:val="21"/>
              </w:rPr>
            </w:pPr>
            <w:r>
              <w:rPr>
                <w:rFonts w:hint="default" w:ascii="Arial" w:hAnsi="Arial" w:eastAsia="Segoe UI Semibold" w:cs="Arial"/>
                <w:b/>
                <w:color w:val="auto"/>
                <w:sz w:val="21"/>
                <w:szCs w:val="21"/>
              </w:rPr>
              <w:t>Pattern</w:t>
            </w:r>
          </w:p>
        </w:tc>
        <w:tc>
          <w:tcPr>
            <w:tcW w:w="6135" w:type="dxa"/>
            <w:tcBorders>
              <w:tl2br w:val="nil"/>
              <w:tr2bl w:val="nil"/>
            </w:tcBorders>
            <w:noWrap w:val="0"/>
            <w:vAlign w:val="top"/>
          </w:tcPr>
          <w:p>
            <w:pPr>
              <w:spacing w:beforeLines="0" w:afterLines="0"/>
              <w:jc w:val="left"/>
              <w:rPr>
                <w:rFonts w:hint="default" w:ascii="Arial" w:hAnsi="Arial" w:eastAsia="Segoe UI Semibold" w:cs="Arial"/>
                <w:color w:val="auto"/>
                <w:sz w:val="21"/>
                <w:szCs w:val="21"/>
              </w:rPr>
            </w:pPr>
            <w:r>
              <w:rPr>
                <w:rFonts w:hint="default" w:ascii="Arial" w:hAnsi="Arial" w:eastAsia="Segoe UI Semibold" w:cs="Arial"/>
                <w:b/>
                <w:color w:val="auto"/>
                <w:sz w:val="21"/>
                <w:szCs w:val="21"/>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027" w:type="dxa"/>
            <w:tcBorders>
              <w:tl2br w:val="nil"/>
              <w:tr2bl w:val="nil"/>
            </w:tcBorders>
            <w:noWrap w:val="0"/>
            <w:vAlign w:val="top"/>
          </w:tcPr>
          <w:p>
            <w:pPr>
              <w:spacing w:beforeLines="0" w:afterLines="0"/>
              <w:jc w:val="left"/>
              <w:rPr>
                <w:rFonts w:hint="default" w:ascii="Arial" w:hAnsi="Arial" w:eastAsia="Segoe UI" w:cs="Arial"/>
                <w:color w:val="auto"/>
                <w:sz w:val="21"/>
                <w:szCs w:val="21"/>
                <w:lang w:val="en-US"/>
              </w:rPr>
            </w:pPr>
            <w:r>
              <w:rPr>
                <w:rFonts w:hint="default" w:ascii="Arial" w:hAnsi="Arial" w:eastAsia="Segoe UI" w:cs="Arial"/>
                <w:color w:val="auto"/>
                <w:sz w:val="21"/>
                <w:szCs w:val="21"/>
                <w:lang w:val="en-US"/>
              </w:rPr>
              <w:t>1</w:t>
            </w:r>
          </w:p>
          <w:p>
            <w:pPr>
              <w:spacing w:beforeLines="0" w:afterLines="0"/>
              <w:jc w:val="left"/>
              <w:rPr>
                <w:rFonts w:hint="default" w:ascii="Arial" w:hAnsi="Arial" w:eastAsia="Segoe UI" w:cs="Arial"/>
                <w:color w:val="auto"/>
                <w:sz w:val="21"/>
                <w:szCs w:val="21"/>
                <w:lang w:val="en-US"/>
              </w:rPr>
            </w:pPr>
          </w:p>
        </w:tc>
        <w:tc>
          <w:tcPr>
            <w:tcW w:w="2137" w:type="dxa"/>
            <w:tcBorders>
              <w:tl2br w:val="nil"/>
              <w:tr2bl w:val="nil"/>
            </w:tcBorders>
            <w:noWrap w:val="0"/>
            <w:vAlign w:val="top"/>
          </w:tcPr>
          <w:p>
            <w:pPr>
              <w:spacing w:beforeLines="0" w:afterLines="0"/>
              <w:jc w:val="left"/>
              <w:rPr>
                <w:rFonts w:hint="default" w:ascii="Arial" w:hAnsi="Arial" w:eastAsia="Segoe UI" w:cs="Arial"/>
                <w:color w:val="auto"/>
                <w:sz w:val="21"/>
                <w:szCs w:val="21"/>
              </w:rPr>
            </w:pPr>
            <w:r>
              <w:rPr>
                <w:rFonts w:hint="default" w:ascii="Arial" w:hAnsi="Arial" w:eastAsia="Segoe UI" w:cs="Arial"/>
                <w:color w:val="auto"/>
                <w:sz w:val="21"/>
                <w:szCs w:val="21"/>
              </w:rPr>
              <w:fldChar w:fldCharType="begin"/>
            </w:r>
            <w:r>
              <w:rPr>
                <w:rFonts w:hint="default" w:ascii="Arial" w:hAnsi="Arial" w:eastAsia="Segoe UI" w:cs="Arial"/>
                <w:color w:val="auto"/>
                <w:sz w:val="21"/>
                <w:szCs w:val="21"/>
              </w:rPr>
              <w:instrText xml:space="preserve"> HYPERLINK "Pattern
Description
Status
FunctionalOptions
Allows creating clean APIs with sane defaults andidiomatic overrides
✔" </w:instrText>
            </w:r>
            <w:r>
              <w:rPr>
                <w:rFonts w:hint="default" w:ascii="Arial" w:hAnsi="Arial" w:eastAsia="Segoe UI" w:cs="Arial"/>
                <w:color w:val="auto"/>
                <w:sz w:val="21"/>
                <w:szCs w:val="21"/>
              </w:rPr>
              <w:fldChar w:fldCharType="separate"/>
            </w:r>
            <w:r>
              <w:rPr>
                <w:rStyle w:val="15"/>
                <w:rFonts w:hint="default" w:ascii="Arial" w:hAnsi="Arial" w:eastAsia="Segoe UI" w:cs="Arial"/>
                <w:color w:val="auto"/>
                <w:sz w:val="21"/>
                <w:szCs w:val="21"/>
              </w:rPr>
              <w:t>FunctionalOptions</w:t>
            </w:r>
            <w:r>
              <w:rPr>
                <w:rFonts w:hint="default" w:ascii="Arial" w:hAnsi="Arial" w:eastAsia="Segoe UI" w:cs="Arial"/>
                <w:color w:val="auto"/>
                <w:sz w:val="21"/>
                <w:szCs w:val="21"/>
              </w:rPr>
              <w:fldChar w:fldCharType="end"/>
            </w:r>
          </w:p>
        </w:tc>
        <w:tc>
          <w:tcPr>
            <w:tcW w:w="6135" w:type="dxa"/>
            <w:tcBorders>
              <w:tl2br w:val="nil"/>
              <w:tr2bl w:val="nil"/>
            </w:tcBorders>
            <w:noWrap w:val="0"/>
            <w:vAlign w:val="top"/>
          </w:tcPr>
          <w:p>
            <w:pPr>
              <w:spacing w:beforeLines="0" w:afterLines="0"/>
              <w:jc w:val="left"/>
              <w:rPr>
                <w:rFonts w:hint="default" w:ascii="Arial" w:hAnsi="Arial" w:eastAsia="Segoe UI" w:cs="Arial"/>
                <w:color w:val="auto"/>
                <w:sz w:val="21"/>
                <w:szCs w:val="21"/>
              </w:rPr>
            </w:pPr>
            <w:r>
              <w:rPr>
                <w:rFonts w:hint="default" w:ascii="Arial" w:hAnsi="Arial" w:eastAsia="Segoe UI" w:cs="Arial"/>
                <w:color w:val="auto"/>
                <w:sz w:val="21"/>
                <w:szCs w:val="21"/>
              </w:rPr>
              <w:t>Allows creating clean APIs with sane defaults andidiomatic overrides</w:t>
            </w:r>
          </w:p>
        </w:tc>
      </w:tr>
    </w:tbl>
    <w:p>
      <w:pPr>
        <w:numPr>
          <w:numId w:val="0"/>
        </w:numPr>
        <w:spacing w:line="276" w:lineRule="auto"/>
        <w:rPr>
          <w:rFonts w:hint="default" w:ascii="Segoe UI Semibold" w:hAnsi="Segoe UI Semibold" w:eastAsia="Segoe UI Semibold"/>
          <w:b/>
          <w:color w:val="24292E"/>
          <w:sz w:val="36"/>
          <w:szCs w:val="24"/>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Singleton Pattern - ensures that only one instance of a particular object is created in the entire application.</w:t>
      </w:r>
    </w:p>
    <w:p>
      <w:pPr>
        <w:numPr>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Factory Pattern - provides a way to create objects without exposing the creation logic to the client.</w:t>
      </w:r>
    </w:p>
    <w:p>
      <w:pPr>
        <w:numPr>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Observer Pattern - defines a one-to-many relationship between objects so that when one object changes state, all its dependents are notified and updated automatically.</w:t>
      </w:r>
    </w:p>
    <w:p>
      <w:pPr>
        <w:numPr>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Adapter Pattern - allows incompatible interfaces to work together by creating a middleman that translates one interface into another.</w:t>
      </w:r>
    </w:p>
    <w:p>
      <w:pPr>
        <w:numPr>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Decorator Pattern - allows you to add new behavior to an object dynamically by wrapping it with another object that provides the new behavior.</w:t>
      </w:r>
    </w:p>
    <w:p>
      <w:pPr>
        <w:numPr>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Builder Pattern - provides a way to construct complex objects step by step, with the ability to vary the internal representation of the object.</w:t>
      </w:r>
    </w:p>
    <w:p>
      <w:pPr>
        <w:numPr>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Strategy Pattern - defines a family of algorithms, encapsulates each one, and makes them interchangeable. Strategy lets the algorithm vary independently from clients that use it.</w:t>
      </w:r>
    </w:p>
    <w:p>
      <w:pPr>
        <w:numPr>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State Pattern - allows an object to alter its behavior when its internal state changes. The object will appear to change its class.</w:t>
      </w:r>
    </w:p>
    <w:p>
      <w:pPr>
        <w:numPr>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Iterator Pattern - provides a way to access the elements of an aggregate object sequentially without exposing its underlying representation.</w:t>
      </w:r>
    </w:p>
    <w:p>
      <w:pPr>
        <w:numPr>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Proxy Pattern - provides a surrogate or placeholder for another object to control access to it.</w:t>
      </w:r>
    </w:p>
    <w:p>
      <w:pPr>
        <w:numPr>
          <w:numId w:val="0"/>
        </w:numPr>
        <w:spacing w:line="276" w:lineRule="auto"/>
        <w:rPr>
          <w:rFonts w:hint="default"/>
          <w:b w:val="0"/>
          <w:bCs w:val="0"/>
          <w:sz w:val="22"/>
          <w:lang w:val="en-US" w:eastAsia="zh-CN"/>
        </w:rPr>
      </w:pPr>
    </w:p>
    <w:p>
      <w:pPr>
        <w:numPr>
          <w:numId w:val="0"/>
        </w:numPr>
        <w:spacing w:line="276" w:lineRule="auto"/>
        <w:rPr>
          <w:rFonts w:hint="default"/>
          <w:b w:val="0"/>
          <w:bCs w:val="0"/>
          <w:sz w:val="22"/>
          <w:lang w:val="en-US" w:eastAsia="zh-CN"/>
        </w:rPr>
      </w:pPr>
      <w:r>
        <w:rPr>
          <w:rFonts w:hint="default"/>
          <w:b w:val="0"/>
          <w:bCs w:val="0"/>
          <w:sz w:val="22"/>
          <w:lang w:val="en-US" w:eastAsia="zh-CN"/>
        </w:rPr>
        <w:t>What is SOLID principal in go?</w:t>
      </w:r>
    </w:p>
    <w:p>
      <w:pPr>
        <w:numPr>
          <w:numId w:val="0"/>
        </w:numPr>
        <w:spacing w:line="276" w:lineRule="auto"/>
        <w:rPr>
          <w:rFonts w:hint="default"/>
          <w:b w:val="0"/>
          <w:bCs w:val="0"/>
          <w:sz w:val="22"/>
          <w:lang w:val="en-US" w:eastAsia="zh-CN"/>
        </w:rPr>
      </w:pPr>
      <w:r>
        <w:rPr>
          <w:rFonts w:hint="default"/>
          <w:b w:val="0"/>
          <w:bCs w:val="0"/>
          <w:sz w:val="22"/>
          <w:lang w:val="en-US" w:eastAsia="zh-CN"/>
        </w:rPr>
        <w:t>or</w:t>
      </w:r>
    </w:p>
    <w:p>
      <w:pPr>
        <w:numPr>
          <w:numId w:val="0"/>
        </w:numPr>
        <w:spacing w:line="276" w:lineRule="auto"/>
        <w:rPr>
          <w:rFonts w:hint="default"/>
          <w:b w:val="0"/>
          <w:bCs w:val="0"/>
          <w:sz w:val="22"/>
          <w:lang w:val="en-US" w:eastAsia="zh-CN"/>
        </w:rPr>
      </w:pPr>
      <w:r>
        <w:rPr>
          <w:rFonts w:hint="default"/>
          <w:b w:val="0"/>
          <w:bCs w:val="0"/>
          <w:sz w:val="22"/>
          <w:lang w:val="en-US" w:eastAsia="zh-CN"/>
        </w:rPr>
        <w:t>solid principle in go.</w:t>
      </w:r>
    </w:p>
    <w:p>
      <w:pPr>
        <w:numPr>
          <w:numId w:val="0"/>
        </w:numPr>
        <w:spacing w:line="276" w:lineRule="auto"/>
        <w:rPr>
          <w:rFonts w:hint="default"/>
          <w:b w:val="0"/>
          <w:bCs w:val="0"/>
          <w:sz w:val="22"/>
          <w:lang w:val="en-US" w:eastAsia="zh-CN"/>
        </w:rPr>
      </w:pPr>
    </w:p>
    <w:p>
      <w:pPr>
        <w:numPr>
          <w:numId w:val="0"/>
        </w:numPr>
        <w:spacing w:line="276" w:lineRule="auto"/>
        <w:rPr>
          <w:rFonts w:hint="default"/>
          <w:b w:val="0"/>
          <w:bCs w:val="0"/>
          <w:sz w:val="22"/>
          <w:lang w:val="en-US" w:eastAsia="zh-CN"/>
        </w:rPr>
      </w:pPr>
      <w:r>
        <w:rPr>
          <w:rFonts w:hint="default"/>
          <w:b w:val="0"/>
          <w:bCs w:val="0"/>
          <w:sz w:val="22"/>
          <w:lang w:val="en-US" w:eastAsia="zh-CN"/>
        </w:rPr>
        <w:t>SOLID is a set of principles for object-oriented software design that aim to make software systems more modular, maintainable, and extensible. While SOLID principles are not specific to Go, they can be applied to Go programming and are generally considered good practice.</w:t>
      </w:r>
    </w:p>
    <w:p>
      <w:pPr>
        <w:numPr>
          <w:numId w:val="0"/>
        </w:numPr>
        <w:spacing w:line="276" w:lineRule="auto"/>
        <w:rPr>
          <w:rFonts w:hint="default"/>
          <w:b w:val="0"/>
          <w:bCs w:val="0"/>
          <w:sz w:val="22"/>
          <w:lang w:val="en-US" w:eastAsia="zh-CN"/>
        </w:rPr>
      </w:pPr>
    </w:p>
    <w:p>
      <w:pPr>
        <w:numPr>
          <w:numId w:val="0"/>
        </w:numPr>
        <w:spacing w:line="276" w:lineRule="auto"/>
        <w:rPr>
          <w:rFonts w:hint="default"/>
          <w:b w:val="0"/>
          <w:bCs w:val="0"/>
          <w:sz w:val="22"/>
          <w:lang w:val="en-US" w:eastAsia="zh-CN"/>
        </w:rPr>
      </w:pPr>
      <w:r>
        <w:rPr>
          <w:rFonts w:hint="default"/>
          <w:b w:val="0"/>
          <w:bCs w:val="0"/>
          <w:sz w:val="22"/>
          <w:lang w:val="en-US" w:eastAsia="zh-CN"/>
        </w:rPr>
        <w:t>Here are the five SOLID principles and how they can be applied in Go:</w:t>
      </w:r>
    </w:p>
    <w:p>
      <w:pPr>
        <w:numPr>
          <w:numId w:val="0"/>
        </w:numPr>
        <w:spacing w:line="276" w:lineRule="auto"/>
        <w:rPr>
          <w:rFonts w:hint="default"/>
          <w:b w:val="0"/>
          <w:bCs w:val="0"/>
          <w:sz w:val="22"/>
          <w:lang w:val="en-US" w:eastAsia="zh-CN"/>
        </w:rPr>
      </w:pPr>
    </w:p>
    <w:p>
      <w:pPr>
        <w:numPr>
          <w:numId w:val="0"/>
        </w:numPr>
        <w:spacing w:line="276" w:lineRule="auto"/>
        <w:ind w:leftChars="0"/>
        <w:rPr>
          <w:rFonts w:hint="default"/>
          <w:b w:val="0"/>
          <w:bCs w:val="0"/>
          <w:sz w:val="22"/>
          <w:lang w:val="en-US" w:eastAsia="zh-CN"/>
        </w:rPr>
      </w:pPr>
      <w:r>
        <w:rPr>
          <w:rFonts w:hint="default"/>
          <w:b w:val="0"/>
          <w:bCs w:val="0"/>
          <w:sz w:val="22"/>
          <w:lang w:val="en-US" w:eastAsia="zh-CN"/>
        </w:rPr>
        <w:t>Single Responsibility Principle (SRP): A type or function should have only one reason to change. In Go, this can be applied by breaking up a large function or type into smaller, more specialized types or functions that each have a clear responsibility.</w:t>
      </w:r>
    </w:p>
    <w:p>
      <w:pPr>
        <w:numPr>
          <w:numId w:val="0"/>
        </w:numPr>
        <w:spacing w:line="276" w:lineRule="auto"/>
        <w:rPr>
          <w:rFonts w:hint="default"/>
          <w:b w:val="0"/>
          <w:bCs w:val="0"/>
          <w:sz w:val="22"/>
          <w:lang w:val="en-US" w:eastAsia="zh-CN"/>
        </w:rPr>
      </w:pPr>
    </w:p>
    <w:p>
      <w:pPr>
        <w:numPr>
          <w:ilvl w:val="0"/>
          <w:numId w:val="76"/>
        </w:numPr>
        <w:tabs>
          <w:tab w:val="clear" w:pos="425"/>
        </w:tabs>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Open/Closed Principle (OCP): A type or function should be open for extension but closed for modification. In Go, this can be applied by using interfaces to define contracts between components, and allowing components to be swapped out with new implementations that satisfy the same interface.</w:t>
      </w:r>
    </w:p>
    <w:p>
      <w:pPr>
        <w:numPr>
          <w:numId w:val="0"/>
        </w:numPr>
        <w:spacing w:line="276" w:lineRule="auto"/>
        <w:rPr>
          <w:rFonts w:hint="default"/>
          <w:b w:val="0"/>
          <w:bCs w:val="0"/>
          <w:sz w:val="22"/>
          <w:lang w:val="en-US" w:eastAsia="zh-CN"/>
        </w:rPr>
      </w:pPr>
    </w:p>
    <w:p>
      <w:pPr>
        <w:numPr>
          <w:ilvl w:val="0"/>
          <w:numId w:val="76"/>
        </w:numPr>
        <w:tabs>
          <w:tab w:val="clear" w:pos="425"/>
        </w:tabs>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Liskov Substitution Principle (LSP): Subtypes should be able to be used in place of their supertypes without changing the correctness of the program. In Go, this can be applied by ensuring that subtypes implement the same interface as their supertypes, and adhere to the same behaviors and constraints.</w:t>
      </w:r>
    </w:p>
    <w:p>
      <w:pPr>
        <w:numPr>
          <w:numId w:val="0"/>
        </w:numPr>
        <w:spacing w:line="276" w:lineRule="auto"/>
        <w:rPr>
          <w:rFonts w:hint="default"/>
          <w:b w:val="0"/>
          <w:bCs w:val="0"/>
          <w:sz w:val="22"/>
          <w:lang w:val="en-US" w:eastAsia="zh-CN"/>
        </w:rPr>
      </w:pPr>
    </w:p>
    <w:p>
      <w:pPr>
        <w:numPr>
          <w:ilvl w:val="0"/>
          <w:numId w:val="76"/>
        </w:numPr>
        <w:tabs>
          <w:tab w:val="clear" w:pos="425"/>
        </w:tabs>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Interface Segregation Principle (ISP): Interfaces should be specialized to the needs of their clients. In Go, this can be applied by breaking up large interfaces into smaller, more focused interfaces that only expose the methods needed by their clients.</w:t>
      </w:r>
    </w:p>
    <w:p>
      <w:pPr>
        <w:numPr>
          <w:numId w:val="0"/>
        </w:numPr>
        <w:spacing w:line="276" w:lineRule="auto"/>
        <w:rPr>
          <w:rFonts w:hint="default"/>
          <w:b w:val="0"/>
          <w:bCs w:val="0"/>
          <w:sz w:val="22"/>
          <w:lang w:val="en-US" w:eastAsia="zh-CN"/>
        </w:rPr>
      </w:pPr>
    </w:p>
    <w:p>
      <w:pPr>
        <w:numPr>
          <w:ilvl w:val="0"/>
          <w:numId w:val="76"/>
        </w:numPr>
        <w:tabs>
          <w:tab w:val="clear" w:pos="425"/>
        </w:tabs>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Dependency Inversion Principle (DIP): High-level modules should not depend on low-level modules; both should depend on abstractions. In Go, this can be applied by using interfaces to define dependencies between components, and using dependency injection to provide those dependencies at runtime.</w:t>
      </w:r>
    </w:p>
    <w:p>
      <w:pPr>
        <w:numPr>
          <w:numId w:val="0"/>
        </w:numPr>
        <w:spacing w:line="276" w:lineRule="auto"/>
        <w:rPr>
          <w:rFonts w:hint="default"/>
          <w:b w:val="0"/>
          <w:bCs w:val="0"/>
          <w:sz w:val="22"/>
          <w:lang w:val="en-US" w:eastAsia="zh-CN"/>
        </w:rPr>
      </w:pPr>
    </w:p>
    <w:p>
      <w:pPr>
        <w:numPr>
          <w:numId w:val="0"/>
        </w:numPr>
        <w:spacing w:line="276" w:lineRule="auto"/>
        <w:rPr>
          <w:rFonts w:hint="default"/>
          <w:b w:val="0"/>
          <w:bCs w:val="0"/>
          <w:sz w:val="22"/>
          <w:lang w:val="en-US" w:eastAsia="zh-CN"/>
        </w:rPr>
      </w:pPr>
      <w:r>
        <w:rPr>
          <w:rFonts w:hint="default"/>
          <w:b w:val="0"/>
          <w:bCs w:val="0"/>
          <w:sz w:val="22"/>
          <w:lang w:val="en-US" w:eastAsia="zh-CN"/>
        </w:rPr>
        <w:t>By applying SOLID principles in Go programming, you can create more modular, maintainable, and extensible software systems that are easier to change and evolve over time.</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 xml:space="preserve"> </w:t>
      </w:r>
    </w:p>
    <w:p>
      <w:pPr>
        <w:numPr>
          <w:ilvl w:val="0"/>
          <w:numId w:val="0"/>
        </w:numPr>
        <w:spacing w:line="276" w:lineRule="auto"/>
        <w:rPr>
          <w:rFonts w:hint="default"/>
          <w:b w:val="0"/>
          <w:bCs w:val="0"/>
          <w:sz w:val="22"/>
          <w:lang w:val="en-IN" w:eastAsia="zh-CN"/>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Unicode MS">
    <w:altName w:val="Arial"/>
    <w:panose1 w:val="00000000000000000000"/>
    <w:charset w:val="00"/>
    <w:family w:val="auto"/>
    <w:pitch w:val="default"/>
    <w:sig w:usb0="00000000" w:usb1="00000000" w:usb2="00000000" w:usb3="00000000" w:csb0="00000000" w:csb1="00000000"/>
  </w:font>
  <w:font w:name="Meiryo">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A00002AF" w:usb1="400078FB" w:usb2="00000000" w:usb3="00000000" w:csb0="6000009F" w:csb1="DFD70000"/>
  </w:font>
  <w:font w:name="Segoe UI Semibold">
    <w:panose1 w:val="020B0702040204020203"/>
    <w:charset w:val="00"/>
    <w:family w:val="swiss"/>
    <w:pitch w:val="default"/>
    <w:sig w:usb0="E4002EFF" w:usb1="C000E47F" w:usb2="00000009" w:usb3="00000000" w:csb0="200001FF" w:csb1="00000000"/>
  </w:font>
  <w:font w:name="Noto Sans Symbols">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BAED4E"/>
    <w:multiLevelType w:val="singleLevel"/>
    <w:tmpl w:val="80BAED4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1B72483"/>
    <w:multiLevelType w:val="singleLevel"/>
    <w:tmpl w:val="81B7248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4B25C21"/>
    <w:multiLevelType w:val="singleLevel"/>
    <w:tmpl w:val="84B25C21"/>
    <w:lvl w:ilvl="0" w:tentative="0">
      <w:start w:val="1"/>
      <w:numFmt w:val="decimal"/>
      <w:suff w:val="space"/>
      <w:lvlText w:val="%1)"/>
      <w:lvlJc w:val="left"/>
    </w:lvl>
  </w:abstractNum>
  <w:abstractNum w:abstractNumId="3">
    <w:nsid w:val="866C582B"/>
    <w:multiLevelType w:val="singleLevel"/>
    <w:tmpl w:val="866C582B"/>
    <w:lvl w:ilvl="0" w:tentative="0">
      <w:start w:val="1"/>
      <w:numFmt w:val="decimal"/>
      <w:suff w:val="space"/>
      <w:lvlText w:val="%1)"/>
      <w:lvlJc w:val="left"/>
    </w:lvl>
  </w:abstractNum>
  <w:abstractNum w:abstractNumId="4">
    <w:nsid w:val="89CFDC49"/>
    <w:multiLevelType w:val="singleLevel"/>
    <w:tmpl w:val="89CFDC49"/>
    <w:lvl w:ilvl="0" w:tentative="0">
      <w:start w:val="1"/>
      <w:numFmt w:val="decimal"/>
      <w:suff w:val="space"/>
      <w:lvlText w:val="%1)"/>
      <w:lvlJc w:val="left"/>
    </w:lvl>
  </w:abstractNum>
  <w:abstractNum w:abstractNumId="5">
    <w:nsid w:val="8F4EBF09"/>
    <w:multiLevelType w:val="singleLevel"/>
    <w:tmpl w:val="8F4EBF09"/>
    <w:lvl w:ilvl="0" w:tentative="0">
      <w:start w:val="1"/>
      <w:numFmt w:val="decimal"/>
      <w:suff w:val="space"/>
      <w:lvlText w:val="%1)"/>
      <w:lvlJc w:val="left"/>
    </w:lvl>
  </w:abstractNum>
  <w:abstractNum w:abstractNumId="6">
    <w:nsid w:val="91D43A3A"/>
    <w:multiLevelType w:val="singleLevel"/>
    <w:tmpl w:val="91D43A3A"/>
    <w:lvl w:ilvl="0" w:tentative="0">
      <w:start w:val="1"/>
      <w:numFmt w:val="decimal"/>
      <w:lvlText w:val="%1)"/>
      <w:lvlJc w:val="left"/>
      <w:pPr>
        <w:tabs>
          <w:tab w:val="left" w:pos="425"/>
        </w:tabs>
        <w:ind w:left="425" w:leftChars="0" w:hanging="425" w:firstLineChars="0"/>
      </w:pPr>
      <w:rPr>
        <w:rFonts w:hint="default"/>
      </w:rPr>
    </w:lvl>
  </w:abstractNum>
  <w:abstractNum w:abstractNumId="7">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9394510E"/>
    <w:multiLevelType w:val="singleLevel"/>
    <w:tmpl w:val="9394510E"/>
    <w:lvl w:ilvl="0" w:tentative="0">
      <w:start w:val="1"/>
      <w:numFmt w:val="decimal"/>
      <w:suff w:val="space"/>
      <w:lvlText w:val="%1)"/>
      <w:lvlJc w:val="left"/>
    </w:lvl>
  </w:abstractNum>
  <w:abstractNum w:abstractNumId="9">
    <w:nsid w:val="995646FF"/>
    <w:multiLevelType w:val="singleLevel"/>
    <w:tmpl w:val="995646FF"/>
    <w:lvl w:ilvl="0" w:tentative="0">
      <w:start w:val="1"/>
      <w:numFmt w:val="decimal"/>
      <w:suff w:val="space"/>
      <w:lvlText w:val="%1)"/>
      <w:lvlJc w:val="left"/>
    </w:lvl>
  </w:abstractNum>
  <w:abstractNum w:abstractNumId="10">
    <w:nsid w:val="A2481B19"/>
    <w:multiLevelType w:val="singleLevel"/>
    <w:tmpl w:val="A2481B19"/>
    <w:lvl w:ilvl="0" w:tentative="0">
      <w:start w:val="1"/>
      <w:numFmt w:val="decimal"/>
      <w:suff w:val="space"/>
      <w:lvlText w:val="%1)"/>
      <w:lvlJc w:val="left"/>
    </w:lvl>
  </w:abstractNum>
  <w:abstractNum w:abstractNumId="11">
    <w:nsid w:val="A2969CDA"/>
    <w:multiLevelType w:val="singleLevel"/>
    <w:tmpl w:val="A2969CDA"/>
    <w:lvl w:ilvl="0" w:tentative="0">
      <w:start w:val="1"/>
      <w:numFmt w:val="decimal"/>
      <w:suff w:val="space"/>
      <w:lvlText w:val="%1)"/>
      <w:lvlJc w:val="left"/>
    </w:lvl>
  </w:abstractNum>
  <w:abstractNum w:abstractNumId="12">
    <w:nsid w:val="A2B82F74"/>
    <w:multiLevelType w:val="singleLevel"/>
    <w:tmpl w:val="A2B82F74"/>
    <w:lvl w:ilvl="0" w:tentative="0">
      <w:start w:val="1"/>
      <w:numFmt w:val="decimal"/>
      <w:suff w:val="space"/>
      <w:lvlText w:val="%1)"/>
      <w:lvlJc w:val="left"/>
    </w:lvl>
  </w:abstractNum>
  <w:abstractNum w:abstractNumId="13">
    <w:nsid w:val="A3B963D7"/>
    <w:multiLevelType w:val="singleLevel"/>
    <w:tmpl w:val="A3B963D7"/>
    <w:lvl w:ilvl="0" w:tentative="0">
      <w:start w:val="1"/>
      <w:numFmt w:val="decimal"/>
      <w:suff w:val="space"/>
      <w:lvlText w:val="%1)"/>
      <w:lvlJc w:val="left"/>
    </w:lvl>
  </w:abstractNum>
  <w:abstractNum w:abstractNumId="14">
    <w:nsid w:val="A4120FED"/>
    <w:multiLevelType w:val="singleLevel"/>
    <w:tmpl w:val="A4120FED"/>
    <w:lvl w:ilvl="0" w:tentative="0">
      <w:start w:val="1"/>
      <w:numFmt w:val="decimal"/>
      <w:suff w:val="space"/>
      <w:lvlText w:val="%1)"/>
      <w:lvlJc w:val="left"/>
    </w:lvl>
  </w:abstractNum>
  <w:abstractNum w:abstractNumId="15">
    <w:nsid w:val="A6FB92C4"/>
    <w:multiLevelType w:val="singleLevel"/>
    <w:tmpl w:val="A6FB92C4"/>
    <w:lvl w:ilvl="0" w:tentative="0">
      <w:start w:val="1"/>
      <w:numFmt w:val="decimal"/>
      <w:lvlText w:val="%1."/>
      <w:lvlJc w:val="left"/>
      <w:pPr>
        <w:tabs>
          <w:tab w:val="left" w:pos="425"/>
        </w:tabs>
        <w:ind w:left="425" w:leftChars="0" w:hanging="425" w:firstLineChars="0"/>
      </w:pPr>
      <w:rPr>
        <w:rFonts w:hint="default"/>
      </w:rPr>
    </w:lvl>
  </w:abstractNum>
  <w:abstractNum w:abstractNumId="16">
    <w:nsid w:val="A792AB97"/>
    <w:multiLevelType w:val="singleLevel"/>
    <w:tmpl w:val="A792AB97"/>
    <w:lvl w:ilvl="0" w:tentative="0">
      <w:start w:val="1"/>
      <w:numFmt w:val="decimal"/>
      <w:suff w:val="space"/>
      <w:lvlText w:val="%1)"/>
      <w:lvlJc w:val="left"/>
    </w:lvl>
  </w:abstractNum>
  <w:abstractNum w:abstractNumId="17">
    <w:nsid w:val="A7CC8192"/>
    <w:multiLevelType w:val="singleLevel"/>
    <w:tmpl w:val="A7CC8192"/>
    <w:lvl w:ilvl="0" w:tentative="0">
      <w:start w:val="1"/>
      <w:numFmt w:val="decimal"/>
      <w:suff w:val="space"/>
      <w:lvlText w:val="%1)"/>
      <w:lvlJc w:val="left"/>
    </w:lvl>
  </w:abstractNum>
  <w:abstractNum w:abstractNumId="18">
    <w:nsid w:val="A940913F"/>
    <w:multiLevelType w:val="singleLevel"/>
    <w:tmpl w:val="A940913F"/>
    <w:lvl w:ilvl="0" w:tentative="0">
      <w:start w:val="1"/>
      <w:numFmt w:val="decimal"/>
      <w:suff w:val="space"/>
      <w:lvlText w:val="%1)"/>
      <w:lvlJc w:val="left"/>
    </w:lvl>
  </w:abstractNum>
  <w:abstractNum w:abstractNumId="19">
    <w:nsid w:val="AB1BE2B9"/>
    <w:multiLevelType w:val="singleLevel"/>
    <w:tmpl w:val="AB1BE2B9"/>
    <w:lvl w:ilvl="0" w:tentative="0">
      <w:start w:val="1"/>
      <w:numFmt w:val="decimal"/>
      <w:suff w:val="space"/>
      <w:lvlText w:val="%1)"/>
      <w:lvlJc w:val="left"/>
    </w:lvl>
  </w:abstractNum>
  <w:abstractNum w:abstractNumId="20">
    <w:nsid w:val="B5E306ED"/>
    <w:multiLevelType w:val="multilevel"/>
    <w:tmpl w:val="B5E306E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1">
    <w:nsid w:val="B8EA0D84"/>
    <w:multiLevelType w:val="singleLevel"/>
    <w:tmpl w:val="B8EA0D84"/>
    <w:lvl w:ilvl="0" w:tentative="0">
      <w:start w:val="1"/>
      <w:numFmt w:val="decimal"/>
      <w:suff w:val="space"/>
      <w:lvlText w:val="%1)"/>
      <w:lvlJc w:val="left"/>
    </w:lvl>
  </w:abstractNum>
  <w:abstractNum w:abstractNumId="22">
    <w:nsid w:val="BC156C41"/>
    <w:multiLevelType w:val="singleLevel"/>
    <w:tmpl w:val="BC156C41"/>
    <w:lvl w:ilvl="0" w:tentative="0">
      <w:start w:val="1"/>
      <w:numFmt w:val="decimal"/>
      <w:suff w:val="space"/>
      <w:lvlText w:val="%1)"/>
      <w:lvlJc w:val="left"/>
    </w:lvl>
  </w:abstractNum>
  <w:abstractNum w:abstractNumId="23">
    <w:nsid w:val="BECB31E4"/>
    <w:multiLevelType w:val="singleLevel"/>
    <w:tmpl w:val="BECB31E4"/>
    <w:lvl w:ilvl="0" w:tentative="0">
      <w:start w:val="1"/>
      <w:numFmt w:val="decimal"/>
      <w:lvlText w:val="%1."/>
      <w:lvlJc w:val="left"/>
      <w:pPr>
        <w:tabs>
          <w:tab w:val="left" w:pos="425"/>
        </w:tabs>
        <w:ind w:left="425" w:leftChars="0" w:hanging="425" w:firstLineChars="0"/>
      </w:pPr>
      <w:rPr>
        <w:rFonts w:hint="default"/>
      </w:rPr>
    </w:lvl>
  </w:abstractNum>
  <w:abstractNum w:abstractNumId="24">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5">
    <w:nsid w:val="BF30D232"/>
    <w:multiLevelType w:val="singleLevel"/>
    <w:tmpl w:val="BF30D232"/>
    <w:lvl w:ilvl="0" w:tentative="0">
      <w:start w:val="1"/>
      <w:numFmt w:val="decimal"/>
      <w:suff w:val="space"/>
      <w:lvlText w:val="%1)"/>
      <w:lvlJc w:val="left"/>
    </w:lvl>
  </w:abstractNum>
  <w:abstractNum w:abstractNumId="26">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7">
    <w:nsid w:val="CB464628"/>
    <w:multiLevelType w:val="singleLevel"/>
    <w:tmpl w:val="CB464628"/>
    <w:lvl w:ilvl="0" w:tentative="0">
      <w:start w:val="1"/>
      <w:numFmt w:val="decimal"/>
      <w:suff w:val="space"/>
      <w:lvlText w:val="%1)"/>
      <w:lvlJc w:val="left"/>
    </w:lvl>
  </w:abstractNum>
  <w:abstractNum w:abstractNumId="28">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9">
    <w:nsid w:val="D258F7C0"/>
    <w:multiLevelType w:val="singleLevel"/>
    <w:tmpl w:val="D258F7C0"/>
    <w:lvl w:ilvl="0" w:tentative="0">
      <w:start w:val="1"/>
      <w:numFmt w:val="decimal"/>
      <w:suff w:val="space"/>
      <w:lvlText w:val="%1)"/>
      <w:lvlJc w:val="left"/>
    </w:lvl>
  </w:abstractNum>
  <w:abstractNum w:abstractNumId="30">
    <w:nsid w:val="DBBD1D16"/>
    <w:multiLevelType w:val="singleLevel"/>
    <w:tmpl w:val="DBBD1D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1">
    <w:nsid w:val="E8DA540A"/>
    <w:multiLevelType w:val="singleLevel"/>
    <w:tmpl w:val="E8DA540A"/>
    <w:lvl w:ilvl="0" w:tentative="0">
      <w:start w:val="1"/>
      <w:numFmt w:val="decimal"/>
      <w:lvlText w:val="%1."/>
      <w:lvlJc w:val="left"/>
      <w:pPr>
        <w:tabs>
          <w:tab w:val="left" w:pos="425"/>
        </w:tabs>
        <w:ind w:left="425" w:leftChars="0" w:hanging="425" w:firstLineChars="0"/>
      </w:pPr>
      <w:rPr>
        <w:rFonts w:hint="default"/>
      </w:rPr>
    </w:lvl>
  </w:abstractNum>
  <w:abstractNum w:abstractNumId="32">
    <w:nsid w:val="EB0B72F7"/>
    <w:multiLevelType w:val="singleLevel"/>
    <w:tmpl w:val="EB0B72F7"/>
    <w:lvl w:ilvl="0" w:tentative="0">
      <w:start w:val="1"/>
      <w:numFmt w:val="decimal"/>
      <w:suff w:val="space"/>
      <w:lvlText w:val="%1)"/>
      <w:lvlJc w:val="left"/>
    </w:lvl>
  </w:abstractNum>
  <w:abstractNum w:abstractNumId="33">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4">
    <w:nsid w:val="FA16AE4E"/>
    <w:multiLevelType w:val="singleLevel"/>
    <w:tmpl w:val="FA16AE4E"/>
    <w:lvl w:ilvl="0" w:tentative="0">
      <w:start w:val="1"/>
      <w:numFmt w:val="decimal"/>
      <w:suff w:val="space"/>
      <w:lvlText w:val="%1)"/>
      <w:lvlJc w:val="left"/>
    </w:lvl>
  </w:abstractNum>
  <w:abstractNum w:abstractNumId="35">
    <w:nsid w:val="FC559288"/>
    <w:multiLevelType w:val="singleLevel"/>
    <w:tmpl w:val="FC559288"/>
    <w:lvl w:ilvl="0" w:tentative="0">
      <w:start w:val="1"/>
      <w:numFmt w:val="decimal"/>
      <w:suff w:val="space"/>
      <w:lvlText w:val="%1)"/>
      <w:lvlJc w:val="left"/>
    </w:lvl>
  </w:abstractNum>
  <w:abstractNum w:abstractNumId="36">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7">
    <w:nsid w:val="019B2D47"/>
    <w:multiLevelType w:val="singleLevel"/>
    <w:tmpl w:val="019B2D47"/>
    <w:lvl w:ilvl="0" w:tentative="0">
      <w:start w:val="1"/>
      <w:numFmt w:val="decimal"/>
      <w:suff w:val="space"/>
      <w:lvlText w:val="%1)"/>
      <w:lvlJc w:val="left"/>
    </w:lvl>
  </w:abstractNum>
  <w:abstractNum w:abstractNumId="38">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9">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0">
    <w:nsid w:val="045BEC01"/>
    <w:multiLevelType w:val="singleLevel"/>
    <w:tmpl w:val="045BEC01"/>
    <w:lvl w:ilvl="0" w:tentative="0">
      <w:start w:val="1"/>
      <w:numFmt w:val="decimal"/>
      <w:suff w:val="space"/>
      <w:lvlText w:val="%1)"/>
      <w:lvlJc w:val="left"/>
    </w:lvl>
  </w:abstractNum>
  <w:abstractNum w:abstractNumId="41">
    <w:nsid w:val="15C840CD"/>
    <w:multiLevelType w:val="singleLevel"/>
    <w:tmpl w:val="15C840CD"/>
    <w:lvl w:ilvl="0" w:tentative="0">
      <w:start w:val="1"/>
      <w:numFmt w:val="decimal"/>
      <w:suff w:val="space"/>
      <w:lvlText w:val="%1)"/>
      <w:lvlJc w:val="left"/>
    </w:lvl>
  </w:abstractNum>
  <w:abstractNum w:abstractNumId="42">
    <w:nsid w:val="1675BAF2"/>
    <w:multiLevelType w:val="singleLevel"/>
    <w:tmpl w:val="1675BAF2"/>
    <w:lvl w:ilvl="0" w:tentative="0">
      <w:start w:val="1"/>
      <w:numFmt w:val="decimal"/>
      <w:suff w:val="space"/>
      <w:lvlText w:val="%1)"/>
      <w:lvlJc w:val="left"/>
    </w:lvl>
  </w:abstractNum>
  <w:abstractNum w:abstractNumId="43">
    <w:nsid w:val="1732E8F2"/>
    <w:multiLevelType w:val="singleLevel"/>
    <w:tmpl w:val="1732E8F2"/>
    <w:lvl w:ilvl="0" w:tentative="0">
      <w:start w:val="1"/>
      <w:numFmt w:val="decimal"/>
      <w:suff w:val="space"/>
      <w:lvlText w:val="%1)"/>
      <w:lvlJc w:val="left"/>
    </w:lvl>
  </w:abstractNum>
  <w:abstractNum w:abstractNumId="44">
    <w:nsid w:val="17FC57E1"/>
    <w:multiLevelType w:val="singleLevel"/>
    <w:tmpl w:val="17FC57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5">
    <w:nsid w:val="1D1E3BE1"/>
    <w:multiLevelType w:val="singleLevel"/>
    <w:tmpl w:val="1D1E3B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6">
    <w:nsid w:val="1F353934"/>
    <w:multiLevelType w:val="singleLevel"/>
    <w:tmpl w:val="1F353934"/>
    <w:lvl w:ilvl="0" w:tentative="0">
      <w:start w:val="1"/>
      <w:numFmt w:val="decimal"/>
      <w:suff w:val="space"/>
      <w:lvlText w:val="%1)"/>
      <w:lvlJc w:val="left"/>
    </w:lvl>
  </w:abstractNum>
  <w:abstractNum w:abstractNumId="47">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8">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9">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0">
    <w:nsid w:val="2F948442"/>
    <w:multiLevelType w:val="singleLevel"/>
    <w:tmpl w:val="2F948442"/>
    <w:lvl w:ilvl="0" w:tentative="0">
      <w:start w:val="1"/>
      <w:numFmt w:val="decimal"/>
      <w:suff w:val="space"/>
      <w:lvlText w:val="%1)"/>
      <w:lvlJc w:val="left"/>
    </w:lvl>
  </w:abstractNum>
  <w:abstractNum w:abstractNumId="51">
    <w:nsid w:val="314104F6"/>
    <w:multiLevelType w:val="singleLevel"/>
    <w:tmpl w:val="314104F6"/>
    <w:lvl w:ilvl="0" w:tentative="0">
      <w:start w:val="1"/>
      <w:numFmt w:val="decimal"/>
      <w:suff w:val="space"/>
      <w:lvlText w:val="%1)"/>
      <w:lvlJc w:val="left"/>
    </w:lvl>
  </w:abstractNum>
  <w:abstractNum w:abstractNumId="52">
    <w:nsid w:val="3674E59B"/>
    <w:multiLevelType w:val="singleLevel"/>
    <w:tmpl w:val="3674E59B"/>
    <w:lvl w:ilvl="0" w:tentative="0">
      <w:start w:val="1"/>
      <w:numFmt w:val="decimal"/>
      <w:suff w:val="space"/>
      <w:lvlText w:val="%1)"/>
      <w:lvlJc w:val="left"/>
    </w:lvl>
  </w:abstractNum>
  <w:abstractNum w:abstractNumId="53">
    <w:nsid w:val="40B3F63A"/>
    <w:multiLevelType w:val="singleLevel"/>
    <w:tmpl w:val="40B3F63A"/>
    <w:lvl w:ilvl="0" w:tentative="0">
      <w:start w:val="1"/>
      <w:numFmt w:val="decimal"/>
      <w:suff w:val="space"/>
      <w:lvlText w:val="%1)"/>
      <w:lvlJc w:val="left"/>
    </w:lvl>
  </w:abstractNum>
  <w:abstractNum w:abstractNumId="54">
    <w:nsid w:val="41B1FDCF"/>
    <w:multiLevelType w:val="singleLevel"/>
    <w:tmpl w:val="41B1FDCF"/>
    <w:lvl w:ilvl="0" w:tentative="0">
      <w:start w:val="1"/>
      <w:numFmt w:val="decimal"/>
      <w:suff w:val="space"/>
      <w:lvlText w:val="%1)"/>
      <w:lvlJc w:val="left"/>
    </w:lvl>
  </w:abstractNum>
  <w:abstractNum w:abstractNumId="55">
    <w:nsid w:val="428BA5CE"/>
    <w:multiLevelType w:val="singleLevel"/>
    <w:tmpl w:val="428BA5CE"/>
    <w:lvl w:ilvl="0" w:tentative="0">
      <w:start w:val="1"/>
      <w:numFmt w:val="decimal"/>
      <w:suff w:val="space"/>
      <w:lvlText w:val="%1)"/>
      <w:lvlJc w:val="left"/>
    </w:lvl>
  </w:abstractNum>
  <w:abstractNum w:abstractNumId="56">
    <w:nsid w:val="475E076A"/>
    <w:multiLevelType w:val="singleLevel"/>
    <w:tmpl w:val="475E076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7">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8">
    <w:nsid w:val="4E2B94FA"/>
    <w:multiLevelType w:val="singleLevel"/>
    <w:tmpl w:val="4E2B94FA"/>
    <w:lvl w:ilvl="0" w:tentative="0">
      <w:start w:val="1"/>
      <w:numFmt w:val="decimal"/>
      <w:suff w:val="space"/>
      <w:lvlText w:val="%1)"/>
      <w:lvlJc w:val="left"/>
    </w:lvl>
  </w:abstractNum>
  <w:abstractNum w:abstractNumId="59">
    <w:nsid w:val="516DDD80"/>
    <w:multiLevelType w:val="singleLevel"/>
    <w:tmpl w:val="516DDD80"/>
    <w:lvl w:ilvl="0" w:tentative="0">
      <w:start w:val="1"/>
      <w:numFmt w:val="decimal"/>
      <w:suff w:val="space"/>
      <w:lvlText w:val="%1)"/>
      <w:lvlJc w:val="left"/>
    </w:lvl>
  </w:abstractNum>
  <w:abstractNum w:abstractNumId="60">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1">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2">
    <w:nsid w:val="5E895263"/>
    <w:multiLevelType w:val="singleLevel"/>
    <w:tmpl w:val="5E895263"/>
    <w:lvl w:ilvl="0" w:tentative="0">
      <w:start w:val="1"/>
      <w:numFmt w:val="decimal"/>
      <w:suff w:val="space"/>
      <w:lvlText w:val="%1)"/>
      <w:lvlJc w:val="left"/>
    </w:lvl>
  </w:abstractNum>
  <w:abstractNum w:abstractNumId="63">
    <w:nsid w:val="615FD2EC"/>
    <w:multiLevelType w:val="singleLevel"/>
    <w:tmpl w:val="615FD2E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4">
    <w:nsid w:val="6593FAEC"/>
    <w:multiLevelType w:val="singleLevel"/>
    <w:tmpl w:val="6593FAEC"/>
    <w:lvl w:ilvl="0" w:tentative="0">
      <w:start w:val="1"/>
      <w:numFmt w:val="decimal"/>
      <w:suff w:val="space"/>
      <w:lvlText w:val="%1."/>
      <w:lvlJc w:val="left"/>
    </w:lvl>
  </w:abstractNum>
  <w:abstractNum w:abstractNumId="65">
    <w:nsid w:val="665D4D00"/>
    <w:multiLevelType w:val="singleLevel"/>
    <w:tmpl w:val="665D4D00"/>
    <w:lvl w:ilvl="0" w:tentative="0">
      <w:start w:val="1"/>
      <w:numFmt w:val="decimal"/>
      <w:suff w:val="space"/>
      <w:lvlText w:val="%1)"/>
      <w:lvlJc w:val="left"/>
    </w:lvl>
  </w:abstractNum>
  <w:abstractNum w:abstractNumId="66">
    <w:nsid w:val="6A17C3D7"/>
    <w:multiLevelType w:val="singleLevel"/>
    <w:tmpl w:val="6A17C3D7"/>
    <w:lvl w:ilvl="0" w:tentative="0">
      <w:start w:val="1"/>
      <w:numFmt w:val="decimal"/>
      <w:lvlText w:val="%1."/>
      <w:lvlJc w:val="left"/>
      <w:pPr>
        <w:tabs>
          <w:tab w:val="left" w:pos="425"/>
        </w:tabs>
        <w:ind w:left="425" w:leftChars="0" w:hanging="425" w:firstLineChars="0"/>
      </w:pPr>
      <w:rPr>
        <w:rFonts w:hint="default"/>
      </w:rPr>
    </w:lvl>
  </w:abstractNum>
  <w:abstractNum w:abstractNumId="67">
    <w:nsid w:val="6F605582"/>
    <w:multiLevelType w:val="singleLevel"/>
    <w:tmpl w:val="6F605582"/>
    <w:lvl w:ilvl="0" w:tentative="0">
      <w:start w:val="1"/>
      <w:numFmt w:val="decimal"/>
      <w:suff w:val="space"/>
      <w:lvlText w:val="%1)"/>
      <w:lvlJc w:val="left"/>
    </w:lvl>
  </w:abstractNum>
  <w:abstractNum w:abstractNumId="68">
    <w:nsid w:val="71BD3BC9"/>
    <w:multiLevelType w:val="singleLevel"/>
    <w:tmpl w:val="71BD3BC9"/>
    <w:lvl w:ilvl="0" w:tentative="0">
      <w:start w:val="1"/>
      <w:numFmt w:val="decimal"/>
      <w:suff w:val="space"/>
      <w:lvlText w:val="%1)"/>
      <w:lvlJc w:val="left"/>
    </w:lvl>
  </w:abstractNum>
  <w:abstractNum w:abstractNumId="69">
    <w:nsid w:val="71F10856"/>
    <w:multiLevelType w:val="singleLevel"/>
    <w:tmpl w:val="71F10856"/>
    <w:lvl w:ilvl="0" w:tentative="0">
      <w:start w:val="1"/>
      <w:numFmt w:val="decimal"/>
      <w:suff w:val="space"/>
      <w:lvlText w:val="%1)"/>
      <w:lvlJc w:val="left"/>
    </w:lvl>
  </w:abstractNum>
  <w:abstractNum w:abstractNumId="70">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1">
    <w:nsid w:val="7B09877C"/>
    <w:multiLevelType w:val="singleLevel"/>
    <w:tmpl w:val="7B0987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2">
    <w:nsid w:val="7B464BCE"/>
    <w:multiLevelType w:val="singleLevel"/>
    <w:tmpl w:val="7B464BCE"/>
    <w:lvl w:ilvl="0" w:tentative="0">
      <w:start w:val="1"/>
      <w:numFmt w:val="decimal"/>
      <w:suff w:val="space"/>
      <w:lvlText w:val="%1)"/>
      <w:lvlJc w:val="left"/>
    </w:lvl>
  </w:abstractNum>
  <w:abstractNum w:abstractNumId="73">
    <w:nsid w:val="7B4DFF04"/>
    <w:multiLevelType w:val="singleLevel"/>
    <w:tmpl w:val="7B4DFF04"/>
    <w:lvl w:ilvl="0" w:tentative="0">
      <w:start w:val="1"/>
      <w:numFmt w:val="decimal"/>
      <w:suff w:val="space"/>
      <w:lvlText w:val="%1)"/>
      <w:lvlJc w:val="left"/>
    </w:lvl>
  </w:abstractNum>
  <w:abstractNum w:abstractNumId="74">
    <w:nsid w:val="7CA9058B"/>
    <w:multiLevelType w:val="singleLevel"/>
    <w:tmpl w:val="7CA9058B"/>
    <w:lvl w:ilvl="0" w:tentative="0">
      <w:start w:val="1"/>
      <w:numFmt w:val="decimal"/>
      <w:suff w:val="space"/>
      <w:lvlText w:val="%1)"/>
      <w:lvlJc w:val="left"/>
    </w:lvl>
  </w:abstractNum>
  <w:abstractNum w:abstractNumId="75">
    <w:nsid w:val="7CB43BC8"/>
    <w:multiLevelType w:val="singleLevel"/>
    <w:tmpl w:val="7CB43BC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5"/>
  </w:num>
  <w:num w:numId="2">
    <w:abstractNumId w:val="36"/>
  </w:num>
  <w:num w:numId="3">
    <w:abstractNumId w:val="74"/>
  </w:num>
  <w:num w:numId="4">
    <w:abstractNumId w:val="29"/>
  </w:num>
  <w:num w:numId="5">
    <w:abstractNumId w:val="4"/>
  </w:num>
  <w:num w:numId="6">
    <w:abstractNumId w:val="75"/>
  </w:num>
  <w:num w:numId="7">
    <w:abstractNumId w:val="31"/>
  </w:num>
  <w:num w:numId="8">
    <w:abstractNumId w:val="50"/>
  </w:num>
  <w:num w:numId="9">
    <w:abstractNumId w:val="21"/>
  </w:num>
  <w:num w:numId="10">
    <w:abstractNumId w:val="56"/>
  </w:num>
  <w:num w:numId="11">
    <w:abstractNumId w:val="28"/>
  </w:num>
  <w:num w:numId="12">
    <w:abstractNumId w:val="60"/>
  </w:num>
  <w:num w:numId="13">
    <w:abstractNumId w:val="24"/>
  </w:num>
  <w:num w:numId="14">
    <w:abstractNumId w:val="20"/>
  </w:num>
  <w:num w:numId="15">
    <w:abstractNumId w:val="39"/>
  </w:num>
  <w:num w:numId="16">
    <w:abstractNumId w:val="48"/>
  </w:num>
  <w:num w:numId="17">
    <w:abstractNumId w:val="70"/>
  </w:num>
  <w:num w:numId="18">
    <w:abstractNumId w:val="38"/>
  </w:num>
  <w:num w:numId="19">
    <w:abstractNumId w:val="7"/>
  </w:num>
  <w:num w:numId="20">
    <w:abstractNumId w:val="49"/>
  </w:num>
  <w:num w:numId="21">
    <w:abstractNumId w:val="61"/>
  </w:num>
  <w:num w:numId="22">
    <w:abstractNumId w:val="26"/>
  </w:num>
  <w:num w:numId="23">
    <w:abstractNumId w:val="57"/>
  </w:num>
  <w:num w:numId="24">
    <w:abstractNumId w:val="33"/>
  </w:num>
  <w:num w:numId="25">
    <w:abstractNumId w:val="65"/>
  </w:num>
  <w:num w:numId="26">
    <w:abstractNumId w:val="46"/>
  </w:num>
  <w:num w:numId="27">
    <w:abstractNumId w:val="22"/>
  </w:num>
  <w:num w:numId="28">
    <w:abstractNumId w:val="12"/>
  </w:num>
  <w:num w:numId="29">
    <w:abstractNumId w:val="0"/>
  </w:num>
  <w:num w:numId="30">
    <w:abstractNumId w:val="59"/>
  </w:num>
  <w:num w:numId="31">
    <w:abstractNumId w:val="45"/>
  </w:num>
  <w:num w:numId="32">
    <w:abstractNumId w:val="6"/>
  </w:num>
  <w:num w:numId="33">
    <w:abstractNumId w:val="30"/>
  </w:num>
  <w:num w:numId="34">
    <w:abstractNumId w:val="67"/>
  </w:num>
  <w:num w:numId="35">
    <w:abstractNumId w:val="47"/>
  </w:num>
  <w:num w:numId="36">
    <w:abstractNumId w:val="1"/>
  </w:num>
  <w:num w:numId="37">
    <w:abstractNumId w:val="44"/>
  </w:num>
  <w:num w:numId="38">
    <w:abstractNumId w:val="54"/>
  </w:num>
  <w:num w:numId="39">
    <w:abstractNumId w:val="27"/>
  </w:num>
  <w:num w:numId="40">
    <w:abstractNumId w:val="42"/>
  </w:num>
  <w:num w:numId="41">
    <w:abstractNumId w:val="3"/>
  </w:num>
  <w:num w:numId="42">
    <w:abstractNumId w:val="10"/>
  </w:num>
  <w:num w:numId="43">
    <w:abstractNumId w:val="8"/>
  </w:num>
  <w:num w:numId="44">
    <w:abstractNumId w:val="52"/>
  </w:num>
  <w:num w:numId="45">
    <w:abstractNumId w:val="64"/>
  </w:num>
  <w:num w:numId="46">
    <w:abstractNumId w:val="71"/>
  </w:num>
  <w:num w:numId="47">
    <w:abstractNumId w:val="68"/>
  </w:num>
  <w:num w:numId="48">
    <w:abstractNumId w:val="35"/>
  </w:num>
  <w:num w:numId="49">
    <w:abstractNumId w:val="34"/>
  </w:num>
  <w:num w:numId="50">
    <w:abstractNumId w:val="41"/>
  </w:num>
  <w:num w:numId="51">
    <w:abstractNumId w:val="72"/>
  </w:num>
  <w:num w:numId="52">
    <w:abstractNumId w:val="19"/>
  </w:num>
  <w:num w:numId="53">
    <w:abstractNumId w:val="14"/>
  </w:num>
  <w:num w:numId="54">
    <w:abstractNumId w:val="11"/>
  </w:num>
  <w:num w:numId="55">
    <w:abstractNumId w:val="73"/>
  </w:num>
  <w:num w:numId="56">
    <w:abstractNumId w:val="62"/>
  </w:num>
  <w:num w:numId="57">
    <w:abstractNumId w:val="69"/>
  </w:num>
  <w:num w:numId="58">
    <w:abstractNumId w:val="5"/>
  </w:num>
  <w:num w:numId="59">
    <w:abstractNumId w:val="37"/>
  </w:num>
  <w:num w:numId="60">
    <w:abstractNumId w:val="40"/>
  </w:num>
  <w:num w:numId="61">
    <w:abstractNumId w:val="2"/>
  </w:num>
  <w:num w:numId="62">
    <w:abstractNumId w:val="9"/>
  </w:num>
  <w:num w:numId="63">
    <w:abstractNumId w:val="58"/>
  </w:num>
  <w:num w:numId="64">
    <w:abstractNumId w:val="13"/>
  </w:num>
  <w:num w:numId="65">
    <w:abstractNumId w:val="16"/>
  </w:num>
  <w:num w:numId="66">
    <w:abstractNumId w:val="53"/>
  </w:num>
  <w:num w:numId="67">
    <w:abstractNumId w:val="51"/>
  </w:num>
  <w:num w:numId="68">
    <w:abstractNumId w:val="17"/>
  </w:num>
  <w:num w:numId="69">
    <w:abstractNumId w:val="32"/>
  </w:num>
  <w:num w:numId="70">
    <w:abstractNumId w:val="55"/>
  </w:num>
  <w:num w:numId="71">
    <w:abstractNumId w:val="43"/>
  </w:num>
  <w:num w:numId="72">
    <w:abstractNumId w:val="18"/>
  </w:num>
  <w:num w:numId="73">
    <w:abstractNumId w:val="63"/>
  </w:num>
  <w:num w:numId="74">
    <w:abstractNumId w:val="23"/>
  </w:num>
  <w:num w:numId="75">
    <w:abstractNumId w:val="15"/>
  </w:num>
  <w:num w:numId="76">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172A27"/>
    <w:rsid w:val="001C66E0"/>
    <w:rsid w:val="001E51E6"/>
    <w:rsid w:val="002A4EF1"/>
    <w:rsid w:val="003B269A"/>
    <w:rsid w:val="004E46EF"/>
    <w:rsid w:val="0061443A"/>
    <w:rsid w:val="00905282"/>
    <w:rsid w:val="00984841"/>
    <w:rsid w:val="00C52017"/>
    <w:rsid w:val="00CB1EB4"/>
    <w:rsid w:val="00FB1E76"/>
    <w:rsid w:val="01347C2F"/>
    <w:rsid w:val="013B4D07"/>
    <w:rsid w:val="013D61C0"/>
    <w:rsid w:val="01731AF0"/>
    <w:rsid w:val="01874D6C"/>
    <w:rsid w:val="018F525A"/>
    <w:rsid w:val="019F742B"/>
    <w:rsid w:val="01AA498B"/>
    <w:rsid w:val="01D90B32"/>
    <w:rsid w:val="02234F32"/>
    <w:rsid w:val="022C0730"/>
    <w:rsid w:val="02337D11"/>
    <w:rsid w:val="02523F16"/>
    <w:rsid w:val="025621A2"/>
    <w:rsid w:val="025D45FE"/>
    <w:rsid w:val="02836333"/>
    <w:rsid w:val="02A5288E"/>
    <w:rsid w:val="02B96468"/>
    <w:rsid w:val="02BE2368"/>
    <w:rsid w:val="02D258B5"/>
    <w:rsid w:val="02D43D06"/>
    <w:rsid w:val="02E01C47"/>
    <w:rsid w:val="02E66B31"/>
    <w:rsid w:val="02EB05EB"/>
    <w:rsid w:val="02EC69E6"/>
    <w:rsid w:val="02F94AB6"/>
    <w:rsid w:val="02FE429B"/>
    <w:rsid w:val="030A6CC4"/>
    <w:rsid w:val="031B62B7"/>
    <w:rsid w:val="032E0F90"/>
    <w:rsid w:val="03517323"/>
    <w:rsid w:val="035C2502"/>
    <w:rsid w:val="03600D18"/>
    <w:rsid w:val="03660660"/>
    <w:rsid w:val="037B4C65"/>
    <w:rsid w:val="03806F86"/>
    <w:rsid w:val="03841A61"/>
    <w:rsid w:val="038B78DE"/>
    <w:rsid w:val="03A63A30"/>
    <w:rsid w:val="03D23816"/>
    <w:rsid w:val="03D72FE6"/>
    <w:rsid w:val="03D92862"/>
    <w:rsid w:val="03FB2BEF"/>
    <w:rsid w:val="0410030A"/>
    <w:rsid w:val="04155926"/>
    <w:rsid w:val="042D217F"/>
    <w:rsid w:val="042F126F"/>
    <w:rsid w:val="04406715"/>
    <w:rsid w:val="04810C93"/>
    <w:rsid w:val="04A057E3"/>
    <w:rsid w:val="04C84286"/>
    <w:rsid w:val="04D71830"/>
    <w:rsid w:val="04F96FF0"/>
    <w:rsid w:val="050530E8"/>
    <w:rsid w:val="051554AC"/>
    <w:rsid w:val="054D1EE7"/>
    <w:rsid w:val="05517CD5"/>
    <w:rsid w:val="055511AF"/>
    <w:rsid w:val="05694766"/>
    <w:rsid w:val="057F3E7B"/>
    <w:rsid w:val="058218B8"/>
    <w:rsid w:val="05854B8E"/>
    <w:rsid w:val="058645FB"/>
    <w:rsid w:val="059B00A7"/>
    <w:rsid w:val="060D1346"/>
    <w:rsid w:val="062A62FB"/>
    <w:rsid w:val="06307A6A"/>
    <w:rsid w:val="064047AA"/>
    <w:rsid w:val="06536FB7"/>
    <w:rsid w:val="068C277F"/>
    <w:rsid w:val="06925E1B"/>
    <w:rsid w:val="06986394"/>
    <w:rsid w:val="06A70BB8"/>
    <w:rsid w:val="06BA630B"/>
    <w:rsid w:val="06C30895"/>
    <w:rsid w:val="06C62167"/>
    <w:rsid w:val="06CA6F63"/>
    <w:rsid w:val="06CD1A54"/>
    <w:rsid w:val="06D2735E"/>
    <w:rsid w:val="06DC28B9"/>
    <w:rsid w:val="06F160EB"/>
    <w:rsid w:val="070007AB"/>
    <w:rsid w:val="07161BE8"/>
    <w:rsid w:val="0724643B"/>
    <w:rsid w:val="0736320D"/>
    <w:rsid w:val="074402CA"/>
    <w:rsid w:val="07481B68"/>
    <w:rsid w:val="075229E7"/>
    <w:rsid w:val="0761690F"/>
    <w:rsid w:val="07636A29"/>
    <w:rsid w:val="0769576C"/>
    <w:rsid w:val="077B2B48"/>
    <w:rsid w:val="07A116DA"/>
    <w:rsid w:val="07A77D00"/>
    <w:rsid w:val="07C36DE5"/>
    <w:rsid w:val="07C577A9"/>
    <w:rsid w:val="07C96C88"/>
    <w:rsid w:val="07E41A7D"/>
    <w:rsid w:val="080C5E21"/>
    <w:rsid w:val="0837398B"/>
    <w:rsid w:val="0841638B"/>
    <w:rsid w:val="086A4662"/>
    <w:rsid w:val="08705B96"/>
    <w:rsid w:val="0898267C"/>
    <w:rsid w:val="08D139B9"/>
    <w:rsid w:val="08D830BA"/>
    <w:rsid w:val="08E431EF"/>
    <w:rsid w:val="08F43AA3"/>
    <w:rsid w:val="08F54F4B"/>
    <w:rsid w:val="08FF7E1C"/>
    <w:rsid w:val="09575DEA"/>
    <w:rsid w:val="09842543"/>
    <w:rsid w:val="09877B1A"/>
    <w:rsid w:val="099E3CC2"/>
    <w:rsid w:val="09A4084B"/>
    <w:rsid w:val="09A426F2"/>
    <w:rsid w:val="09BE531E"/>
    <w:rsid w:val="09E52FE7"/>
    <w:rsid w:val="0A036105"/>
    <w:rsid w:val="0A0B5FA6"/>
    <w:rsid w:val="0A0B6138"/>
    <w:rsid w:val="0A0C3321"/>
    <w:rsid w:val="0A284367"/>
    <w:rsid w:val="0A2E7AF3"/>
    <w:rsid w:val="0A5C617D"/>
    <w:rsid w:val="0A60366D"/>
    <w:rsid w:val="0A717B8A"/>
    <w:rsid w:val="0A762E91"/>
    <w:rsid w:val="0A8D21E7"/>
    <w:rsid w:val="0A9D21CB"/>
    <w:rsid w:val="0AD156CF"/>
    <w:rsid w:val="0ADD081A"/>
    <w:rsid w:val="0AEE2CDA"/>
    <w:rsid w:val="0B0E202D"/>
    <w:rsid w:val="0B12527D"/>
    <w:rsid w:val="0B1712B1"/>
    <w:rsid w:val="0B183F48"/>
    <w:rsid w:val="0B1D33A2"/>
    <w:rsid w:val="0B252A67"/>
    <w:rsid w:val="0B545780"/>
    <w:rsid w:val="0BAA31EE"/>
    <w:rsid w:val="0BB967DF"/>
    <w:rsid w:val="0BCA61AC"/>
    <w:rsid w:val="0BD01537"/>
    <w:rsid w:val="0BE43536"/>
    <w:rsid w:val="0BF33191"/>
    <w:rsid w:val="0C0C5327"/>
    <w:rsid w:val="0C430B50"/>
    <w:rsid w:val="0C4C382C"/>
    <w:rsid w:val="0C58296B"/>
    <w:rsid w:val="0C9319F4"/>
    <w:rsid w:val="0CC05462"/>
    <w:rsid w:val="0CCA1C47"/>
    <w:rsid w:val="0CDE3761"/>
    <w:rsid w:val="0CE826A4"/>
    <w:rsid w:val="0CEC2F96"/>
    <w:rsid w:val="0CF12CA2"/>
    <w:rsid w:val="0CF81622"/>
    <w:rsid w:val="0D166265"/>
    <w:rsid w:val="0D1C5FB0"/>
    <w:rsid w:val="0D1F2997"/>
    <w:rsid w:val="0D2A1D10"/>
    <w:rsid w:val="0D374B59"/>
    <w:rsid w:val="0D3D7AFE"/>
    <w:rsid w:val="0D484B7A"/>
    <w:rsid w:val="0D495F97"/>
    <w:rsid w:val="0D4C7ED9"/>
    <w:rsid w:val="0D62701D"/>
    <w:rsid w:val="0D6C2329"/>
    <w:rsid w:val="0D6D1047"/>
    <w:rsid w:val="0D6E60A1"/>
    <w:rsid w:val="0D6F5E6F"/>
    <w:rsid w:val="0D7405B2"/>
    <w:rsid w:val="0D7731A8"/>
    <w:rsid w:val="0D900169"/>
    <w:rsid w:val="0D9E78B4"/>
    <w:rsid w:val="0DBA3094"/>
    <w:rsid w:val="0DBC069B"/>
    <w:rsid w:val="0DDF44E0"/>
    <w:rsid w:val="0DE73AE0"/>
    <w:rsid w:val="0DEB5944"/>
    <w:rsid w:val="0DF90A24"/>
    <w:rsid w:val="0E115D2D"/>
    <w:rsid w:val="0E3C38B9"/>
    <w:rsid w:val="0E43752E"/>
    <w:rsid w:val="0E5131BF"/>
    <w:rsid w:val="0E902770"/>
    <w:rsid w:val="0E9B2EC6"/>
    <w:rsid w:val="0EB74F3E"/>
    <w:rsid w:val="0ED16AFB"/>
    <w:rsid w:val="0EF221AB"/>
    <w:rsid w:val="0EF90EF5"/>
    <w:rsid w:val="0F3B37F6"/>
    <w:rsid w:val="0F753717"/>
    <w:rsid w:val="0F754DE2"/>
    <w:rsid w:val="0F8F26CE"/>
    <w:rsid w:val="0FA94062"/>
    <w:rsid w:val="0FAA030F"/>
    <w:rsid w:val="0FD07480"/>
    <w:rsid w:val="0FD4292A"/>
    <w:rsid w:val="0FFD0FFF"/>
    <w:rsid w:val="10104026"/>
    <w:rsid w:val="10172A7B"/>
    <w:rsid w:val="10374E70"/>
    <w:rsid w:val="104220FC"/>
    <w:rsid w:val="104564BF"/>
    <w:rsid w:val="104D2800"/>
    <w:rsid w:val="10532BBC"/>
    <w:rsid w:val="10534F50"/>
    <w:rsid w:val="10725F7E"/>
    <w:rsid w:val="107A5400"/>
    <w:rsid w:val="10A65097"/>
    <w:rsid w:val="10F83127"/>
    <w:rsid w:val="10FD0632"/>
    <w:rsid w:val="11020575"/>
    <w:rsid w:val="110859D0"/>
    <w:rsid w:val="11094332"/>
    <w:rsid w:val="11425D5A"/>
    <w:rsid w:val="1144583F"/>
    <w:rsid w:val="115D76FC"/>
    <w:rsid w:val="11712A15"/>
    <w:rsid w:val="117E6525"/>
    <w:rsid w:val="11830CAC"/>
    <w:rsid w:val="118C6D04"/>
    <w:rsid w:val="11C866C2"/>
    <w:rsid w:val="11D245BD"/>
    <w:rsid w:val="11D96D2F"/>
    <w:rsid w:val="1229515F"/>
    <w:rsid w:val="12320CAD"/>
    <w:rsid w:val="12392C0C"/>
    <w:rsid w:val="126B2884"/>
    <w:rsid w:val="1283614B"/>
    <w:rsid w:val="129D5809"/>
    <w:rsid w:val="12A63F9E"/>
    <w:rsid w:val="12CE5471"/>
    <w:rsid w:val="12DE7825"/>
    <w:rsid w:val="12EC7D9D"/>
    <w:rsid w:val="12F9640D"/>
    <w:rsid w:val="13023456"/>
    <w:rsid w:val="130835B9"/>
    <w:rsid w:val="131071DC"/>
    <w:rsid w:val="13160A9B"/>
    <w:rsid w:val="13232F2F"/>
    <w:rsid w:val="1331015D"/>
    <w:rsid w:val="13420EB1"/>
    <w:rsid w:val="13483E9A"/>
    <w:rsid w:val="13567E33"/>
    <w:rsid w:val="13AA38F1"/>
    <w:rsid w:val="13B1630F"/>
    <w:rsid w:val="13C7650B"/>
    <w:rsid w:val="13E76BAD"/>
    <w:rsid w:val="14020F73"/>
    <w:rsid w:val="14145C8F"/>
    <w:rsid w:val="141B23B3"/>
    <w:rsid w:val="143B2A33"/>
    <w:rsid w:val="14486D52"/>
    <w:rsid w:val="147C45D4"/>
    <w:rsid w:val="14997EA7"/>
    <w:rsid w:val="14A64372"/>
    <w:rsid w:val="14B01878"/>
    <w:rsid w:val="14B22D17"/>
    <w:rsid w:val="14CC26C2"/>
    <w:rsid w:val="14F211C3"/>
    <w:rsid w:val="14F34722"/>
    <w:rsid w:val="14F377D6"/>
    <w:rsid w:val="14FC278B"/>
    <w:rsid w:val="151E05EE"/>
    <w:rsid w:val="152D6D9A"/>
    <w:rsid w:val="154B0693"/>
    <w:rsid w:val="154E1128"/>
    <w:rsid w:val="155572BB"/>
    <w:rsid w:val="155B515D"/>
    <w:rsid w:val="156F571F"/>
    <w:rsid w:val="158741A4"/>
    <w:rsid w:val="15A5462A"/>
    <w:rsid w:val="15B11221"/>
    <w:rsid w:val="15EC64DD"/>
    <w:rsid w:val="15EE05F4"/>
    <w:rsid w:val="15FA3B46"/>
    <w:rsid w:val="161C1F83"/>
    <w:rsid w:val="16490368"/>
    <w:rsid w:val="16557E32"/>
    <w:rsid w:val="168626AD"/>
    <w:rsid w:val="16A11295"/>
    <w:rsid w:val="16A1333B"/>
    <w:rsid w:val="16D473CB"/>
    <w:rsid w:val="16F72C63"/>
    <w:rsid w:val="16F97891"/>
    <w:rsid w:val="17123BBC"/>
    <w:rsid w:val="173718C1"/>
    <w:rsid w:val="17451CB8"/>
    <w:rsid w:val="176E3686"/>
    <w:rsid w:val="178766DD"/>
    <w:rsid w:val="17960A8A"/>
    <w:rsid w:val="1798503D"/>
    <w:rsid w:val="179D4418"/>
    <w:rsid w:val="17B46C9D"/>
    <w:rsid w:val="17B77E97"/>
    <w:rsid w:val="17BC52F6"/>
    <w:rsid w:val="17EC4792"/>
    <w:rsid w:val="17F739A7"/>
    <w:rsid w:val="18083463"/>
    <w:rsid w:val="182D3DF1"/>
    <w:rsid w:val="184364A5"/>
    <w:rsid w:val="184A7589"/>
    <w:rsid w:val="185F6F27"/>
    <w:rsid w:val="18622CA6"/>
    <w:rsid w:val="188260C7"/>
    <w:rsid w:val="188505C3"/>
    <w:rsid w:val="188E0A8C"/>
    <w:rsid w:val="18D53262"/>
    <w:rsid w:val="18F41E3E"/>
    <w:rsid w:val="19314A32"/>
    <w:rsid w:val="19510D51"/>
    <w:rsid w:val="196602A0"/>
    <w:rsid w:val="197639DB"/>
    <w:rsid w:val="19981297"/>
    <w:rsid w:val="19B830AF"/>
    <w:rsid w:val="19CA465F"/>
    <w:rsid w:val="19CD24B9"/>
    <w:rsid w:val="19FE306A"/>
    <w:rsid w:val="1A001FE9"/>
    <w:rsid w:val="1A0C7C04"/>
    <w:rsid w:val="1A1070E1"/>
    <w:rsid w:val="1A1F368A"/>
    <w:rsid w:val="1A203866"/>
    <w:rsid w:val="1A2D0C47"/>
    <w:rsid w:val="1A2E24E3"/>
    <w:rsid w:val="1A3A3318"/>
    <w:rsid w:val="1A4679FD"/>
    <w:rsid w:val="1A4C314F"/>
    <w:rsid w:val="1A5B51B5"/>
    <w:rsid w:val="1A725C61"/>
    <w:rsid w:val="1A7B1AF2"/>
    <w:rsid w:val="1A8C692E"/>
    <w:rsid w:val="1AB65FDA"/>
    <w:rsid w:val="1AC13CB4"/>
    <w:rsid w:val="1B192966"/>
    <w:rsid w:val="1B312BC4"/>
    <w:rsid w:val="1B394DCB"/>
    <w:rsid w:val="1B486183"/>
    <w:rsid w:val="1B784447"/>
    <w:rsid w:val="1BA83EDB"/>
    <w:rsid w:val="1BC218C9"/>
    <w:rsid w:val="1BD50B85"/>
    <w:rsid w:val="1BE159EF"/>
    <w:rsid w:val="1BE15DC5"/>
    <w:rsid w:val="1BFE7442"/>
    <w:rsid w:val="1C213808"/>
    <w:rsid w:val="1C427076"/>
    <w:rsid w:val="1C5020B1"/>
    <w:rsid w:val="1C7275E5"/>
    <w:rsid w:val="1C73173F"/>
    <w:rsid w:val="1C981CBD"/>
    <w:rsid w:val="1CBF5FD1"/>
    <w:rsid w:val="1CC978FB"/>
    <w:rsid w:val="1CEB310A"/>
    <w:rsid w:val="1D3B0C04"/>
    <w:rsid w:val="1D457338"/>
    <w:rsid w:val="1D4B2105"/>
    <w:rsid w:val="1D73066F"/>
    <w:rsid w:val="1D884F5D"/>
    <w:rsid w:val="1D9066B2"/>
    <w:rsid w:val="1D9409E2"/>
    <w:rsid w:val="1D9418FF"/>
    <w:rsid w:val="1D951810"/>
    <w:rsid w:val="1D9F5DE8"/>
    <w:rsid w:val="1DA754EC"/>
    <w:rsid w:val="1DB9128A"/>
    <w:rsid w:val="1DDC6D87"/>
    <w:rsid w:val="1DE877AA"/>
    <w:rsid w:val="1DF779ED"/>
    <w:rsid w:val="1E0E060E"/>
    <w:rsid w:val="1E1B192D"/>
    <w:rsid w:val="1E301693"/>
    <w:rsid w:val="1E480248"/>
    <w:rsid w:val="1E5E31B5"/>
    <w:rsid w:val="1EB51D82"/>
    <w:rsid w:val="1EC275E8"/>
    <w:rsid w:val="1EC40EA2"/>
    <w:rsid w:val="1EC52ED7"/>
    <w:rsid w:val="1ED02718"/>
    <w:rsid w:val="1EDF44F4"/>
    <w:rsid w:val="1F15637C"/>
    <w:rsid w:val="1F1A7A1E"/>
    <w:rsid w:val="1F1B4221"/>
    <w:rsid w:val="1F2B4E33"/>
    <w:rsid w:val="1F340712"/>
    <w:rsid w:val="1F3D7751"/>
    <w:rsid w:val="1F443C53"/>
    <w:rsid w:val="1F7D5E7D"/>
    <w:rsid w:val="1F8453C0"/>
    <w:rsid w:val="1FA3369D"/>
    <w:rsid w:val="1FA4033C"/>
    <w:rsid w:val="1FDA60EA"/>
    <w:rsid w:val="20381C4F"/>
    <w:rsid w:val="2065244E"/>
    <w:rsid w:val="20754975"/>
    <w:rsid w:val="20A64567"/>
    <w:rsid w:val="20BB11A5"/>
    <w:rsid w:val="20C27BBB"/>
    <w:rsid w:val="20FF4729"/>
    <w:rsid w:val="21091F11"/>
    <w:rsid w:val="2113376D"/>
    <w:rsid w:val="211641D5"/>
    <w:rsid w:val="21282DE7"/>
    <w:rsid w:val="212F0ECA"/>
    <w:rsid w:val="214538FE"/>
    <w:rsid w:val="21521B0A"/>
    <w:rsid w:val="216646FC"/>
    <w:rsid w:val="218F3BCC"/>
    <w:rsid w:val="21974C34"/>
    <w:rsid w:val="219C2D85"/>
    <w:rsid w:val="21C61BB0"/>
    <w:rsid w:val="21CE05C3"/>
    <w:rsid w:val="21DB776F"/>
    <w:rsid w:val="21E52DF4"/>
    <w:rsid w:val="21F37F51"/>
    <w:rsid w:val="21F4671D"/>
    <w:rsid w:val="21F65582"/>
    <w:rsid w:val="22245D8E"/>
    <w:rsid w:val="222608A0"/>
    <w:rsid w:val="222A0F83"/>
    <w:rsid w:val="225B79B1"/>
    <w:rsid w:val="225C7E39"/>
    <w:rsid w:val="22A131F9"/>
    <w:rsid w:val="22A23A3B"/>
    <w:rsid w:val="22B81E40"/>
    <w:rsid w:val="22B875E0"/>
    <w:rsid w:val="22CE7B7E"/>
    <w:rsid w:val="22E03145"/>
    <w:rsid w:val="22E1130C"/>
    <w:rsid w:val="22F35A76"/>
    <w:rsid w:val="22F866E1"/>
    <w:rsid w:val="22FA7862"/>
    <w:rsid w:val="230564EA"/>
    <w:rsid w:val="23243032"/>
    <w:rsid w:val="23476D20"/>
    <w:rsid w:val="234B6E4A"/>
    <w:rsid w:val="23591114"/>
    <w:rsid w:val="236C2FD7"/>
    <w:rsid w:val="237D2B13"/>
    <w:rsid w:val="23922691"/>
    <w:rsid w:val="23A128D5"/>
    <w:rsid w:val="23C40371"/>
    <w:rsid w:val="23C56DC7"/>
    <w:rsid w:val="23DC309A"/>
    <w:rsid w:val="24035F1A"/>
    <w:rsid w:val="24071EF1"/>
    <w:rsid w:val="2409047A"/>
    <w:rsid w:val="244B295E"/>
    <w:rsid w:val="245B167E"/>
    <w:rsid w:val="24677050"/>
    <w:rsid w:val="249B37C8"/>
    <w:rsid w:val="249C6F91"/>
    <w:rsid w:val="24B32360"/>
    <w:rsid w:val="24B77A5A"/>
    <w:rsid w:val="24CF3471"/>
    <w:rsid w:val="24DB0068"/>
    <w:rsid w:val="24F00BB9"/>
    <w:rsid w:val="24F9264F"/>
    <w:rsid w:val="24FE5B05"/>
    <w:rsid w:val="250F3690"/>
    <w:rsid w:val="251315B0"/>
    <w:rsid w:val="25326457"/>
    <w:rsid w:val="25356B4C"/>
    <w:rsid w:val="25657932"/>
    <w:rsid w:val="25695B17"/>
    <w:rsid w:val="25704DCF"/>
    <w:rsid w:val="25875AFA"/>
    <w:rsid w:val="25C61A5A"/>
    <w:rsid w:val="25D14D24"/>
    <w:rsid w:val="25F22139"/>
    <w:rsid w:val="263001D5"/>
    <w:rsid w:val="264019FD"/>
    <w:rsid w:val="265F25D3"/>
    <w:rsid w:val="265F65BF"/>
    <w:rsid w:val="268D2393"/>
    <w:rsid w:val="26D11B7C"/>
    <w:rsid w:val="26E34EAD"/>
    <w:rsid w:val="26F722BC"/>
    <w:rsid w:val="27090EBD"/>
    <w:rsid w:val="27353013"/>
    <w:rsid w:val="274A6DDF"/>
    <w:rsid w:val="27521993"/>
    <w:rsid w:val="275A3E98"/>
    <w:rsid w:val="275F5CA6"/>
    <w:rsid w:val="27606603"/>
    <w:rsid w:val="2774632E"/>
    <w:rsid w:val="277A5916"/>
    <w:rsid w:val="279623B0"/>
    <w:rsid w:val="279D5107"/>
    <w:rsid w:val="27B240EF"/>
    <w:rsid w:val="27EC0C1C"/>
    <w:rsid w:val="27ED433A"/>
    <w:rsid w:val="27F47F15"/>
    <w:rsid w:val="282B3818"/>
    <w:rsid w:val="28572556"/>
    <w:rsid w:val="288D3FB3"/>
    <w:rsid w:val="289204B6"/>
    <w:rsid w:val="2899058D"/>
    <w:rsid w:val="28C3667D"/>
    <w:rsid w:val="28DA40AC"/>
    <w:rsid w:val="28DC3EC8"/>
    <w:rsid w:val="290D6316"/>
    <w:rsid w:val="293E7432"/>
    <w:rsid w:val="294044EB"/>
    <w:rsid w:val="29461407"/>
    <w:rsid w:val="29513011"/>
    <w:rsid w:val="29547398"/>
    <w:rsid w:val="29991983"/>
    <w:rsid w:val="29A8516A"/>
    <w:rsid w:val="29C72867"/>
    <w:rsid w:val="29DF0CF8"/>
    <w:rsid w:val="29E979D9"/>
    <w:rsid w:val="29EE79BF"/>
    <w:rsid w:val="2A557F75"/>
    <w:rsid w:val="2A6E7289"/>
    <w:rsid w:val="2A9109D6"/>
    <w:rsid w:val="2A9A7099"/>
    <w:rsid w:val="2AA44A58"/>
    <w:rsid w:val="2AA763D5"/>
    <w:rsid w:val="2AB304AB"/>
    <w:rsid w:val="2ACC32B2"/>
    <w:rsid w:val="2AD03059"/>
    <w:rsid w:val="2AD34868"/>
    <w:rsid w:val="2AEE464B"/>
    <w:rsid w:val="2B09075D"/>
    <w:rsid w:val="2B560221"/>
    <w:rsid w:val="2B71799E"/>
    <w:rsid w:val="2B75442B"/>
    <w:rsid w:val="2B860F7C"/>
    <w:rsid w:val="2B862968"/>
    <w:rsid w:val="2BAE3DA5"/>
    <w:rsid w:val="2BFB41A7"/>
    <w:rsid w:val="2BFC5173"/>
    <w:rsid w:val="2BFD2D5A"/>
    <w:rsid w:val="2C511A62"/>
    <w:rsid w:val="2C55255D"/>
    <w:rsid w:val="2C5C724A"/>
    <w:rsid w:val="2C8B09F1"/>
    <w:rsid w:val="2C9451FD"/>
    <w:rsid w:val="2CAA2BF1"/>
    <w:rsid w:val="2CC51C1D"/>
    <w:rsid w:val="2CD05FD9"/>
    <w:rsid w:val="2D105609"/>
    <w:rsid w:val="2D1E433A"/>
    <w:rsid w:val="2D200D0E"/>
    <w:rsid w:val="2D3C3C89"/>
    <w:rsid w:val="2D4204F2"/>
    <w:rsid w:val="2D856DC3"/>
    <w:rsid w:val="2DBB1EA2"/>
    <w:rsid w:val="2DE47AA2"/>
    <w:rsid w:val="2DEB6B09"/>
    <w:rsid w:val="2DF17EC4"/>
    <w:rsid w:val="2E045F3A"/>
    <w:rsid w:val="2E1020BD"/>
    <w:rsid w:val="2E183BE8"/>
    <w:rsid w:val="2E642E7C"/>
    <w:rsid w:val="2E650B70"/>
    <w:rsid w:val="2E7E11FB"/>
    <w:rsid w:val="2EBA6B2D"/>
    <w:rsid w:val="2EBF6305"/>
    <w:rsid w:val="2ECB7580"/>
    <w:rsid w:val="2EE90600"/>
    <w:rsid w:val="2F0924D5"/>
    <w:rsid w:val="2F3842C0"/>
    <w:rsid w:val="2F3E6C34"/>
    <w:rsid w:val="2F544F90"/>
    <w:rsid w:val="2F6B19CD"/>
    <w:rsid w:val="2F7A0433"/>
    <w:rsid w:val="2F8E1B92"/>
    <w:rsid w:val="2FDB43DF"/>
    <w:rsid w:val="2FE303B5"/>
    <w:rsid w:val="2FE97D32"/>
    <w:rsid w:val="2FFF1601"/>
    <w:rsid w:val="30076461"/>
    <w:rsid w:val="301B27B7"/>
    <w:rsid w:val="30224D9D"/>
    <w:rsid w:val="30336FAA"/>
    <w:rsid w:val="3043470D"/>
    <w:rsid w:val="3046022D"/>
    <w:rsid w:val="308A5E4C"/>
    <w:rsid w:val="308C2216"/>
    <w:rsid w:val="309077E1"/>
    <w:rsid w:val="30921E98"/>
    <w:rsid w:val="3099285D"/>
    <w:rsid w:val="3099285E"/>
    <w:rsid w:val="309E09DB"/>
    <w:rsid w:val="30AC5D12"/>
    <w:rsid w:val="30C64EDF"/>
    <w:rsid w:val="30E42053"/>
    <w:rsid w:val="30F40A32"/>
    <w:rsid w:val="30F46C5A"/>
    <w:rsid w:val="31104BF6"/>
    <w:rsid w:val="31282DCB"/>
    <w:rsid w:val="31332EDA"/>
    <w:rsid w:val="31542597"/>
    <w:rsid w:val="315B0A0A"/>
    <w:rsid w:val="31844D10"/>
    <w:rsid w:val="318E06C2"/>
    <w:rsid w:val="31A318A7"/>
    <w:rsid w:val="31C22AE1"/>
    <w:rsid w:val="31D011CA"/>
    <w:rsid w:val="31D50A1A"/>
    <w:rsid w:val="32036508"/>
    <w:rsid w:val="32180206"/>
    <w:rsid w:val="322A6129"/>
    <w:rsid w:val="32430FFB"/>
    <w:rsid w:val="327919FA"/>
    <w:rsid w:val="32B36789"/>
    <w:rsid w:val="32B51CD1"/>
    <w:rsid w:val="32EF014D"/>
    <w:rsid w:val="32F3657D"/>
    <w:rsid w:val="330C01AA"/>
    <w:rsid w:val="331B6382"/>
    <w:rsid w:val="33287A90"/>
    <w:rsid w:val="333A50FE"/>
    <w:rsid w:val="33494A6C"/>
    <w:rsid w:val="33647B9D"/>
    <w:rsid w:val="33744198"/>
    <w:rsid w:val="337B6B4A"/>
    <w:rsid w:val="337F731D"/>
    <w:rsid w:val="33A658A2"/>
    <w:rsid w:val="33A77994"/>
    <w:rsid w:val="33AE602F"/>
    <w:rsid w:val="33D533BE"/>
    <w:rsid w:val="33D82E64"/>
    <w:rsid w:val="33F5572E"/>
    <w:rsid w:val="34050F42"/>
    <w:rsid w:val="34180991"/>
    <w:rsid w:val="34285B24"/>
    <w:rsid w:val="34334AD3"/>
    <w:rsid w:val="344C1298"/>
    <w:rsid w:val="3451458D"/>
    <w:rsid w:val="34733E19"/>
    <w:rsid w:val="35215623"/>
    <w:rsid w:val="35432A3A"/>
    <w:rsid w:val="354D466A"/>
    <w:rsid w:val="358142E1"/>
    <w:rsid w:val="358430AA"/>
    <w:rsid w:val="35B21A87"/>
    <w:rsid w:val="35B53FBE"/>
    <w:rsid w:val="35B9474D"/>
    <w:rsid w:val="35E825E5"/>
    <w:rsid w:val="35FC1307"/>
    <w:rsid w:val="3608745A"/>
    <w:rsid w:val="36211684"/>
    <w:rsid w:val="36225C4D"/>
    <w:rsid w:val="36226699"/>
    <w:rsid w:val="362D7492"/>
    <w:rsid w:val="36570DD6"/>
    <w:rsid w:val="3658670A"/>
    <w:rsid w:val="365C49EA"/>
    <w:rsid w:val="36614AE9"/>
    <w:rsid w:val="36753AEE"/>
    <w:rsid w:val="367A787A"/>
    <w:rsid w:val="36C937D1"/>
    <w:rsid w:val="36E757B0"/>
    <w:rsid w:val="36EB6463"/>
    <w:rsid w:val="36FB1656"/>
    <w:rsid w:val="37022F00"/>
    <w:rsid w:val="371649C0"/>
    <w:rsid w:val="373C295B"/>
    <w:rsid w:val="376A123F"/>
    <w:rsid w:val="37E1109A"/>
    <w:rsid w:val="37E87464"/>
    <w:rsid w:val="37FF2F27"/>
    <w:rsid w:val="3805567C"/>
    <w:rsid w:val="380A4C71"/>
    <w:rsid w:val="38206C76"/>
    <w:rsid w:val="386B49E1"/>
    <w:rsid w:val="38735535"/>
    <w:rsid w:val="38764120"/>
    <w:rsid w:val="38A4662B"/>
    <w:rsid w:val="38DF7861"/>
    <w:rsid w:val="38E86458"/>
    <w:rsid w:val="39012092"/>
    <w:rsid w:val="390A6B77"/>
    <w:rsid w:val="39123BB1"/>
    <w:rsid w:val="392D2312"/>
    <w:rsid w:val="39372AFD"/>
    <w:rsid w:val="393B7072"/>
    <w:rsid w:val="397A17A6"/>
    <w:rsid w:val="397E757B"/>
    <w:rsid w:val="39B52EE1"/>
    <w:rsid w:val="39B81213"/>
    <w:rsid w:val="39BE292C"/>
    <w:rsid w:val="39D83FD8"/>
    <w:rsid w:val="39F63EE0"/>
    <w:rsid w:val="3A144AA0"/>
    <w:rsid w:val="3A3D15E5"/>
    <w:rsid w:val="3A605730"/>
    <w:rsid w:val="3A6F0BDF"/>
    <w:rsid w:val="3A910314"/>
    <w:rsid w:val="3AAA2BA8"/>
    <w:rsid w:val="3AD4138A"/>
    <w:rsid w:val="3B37372B"/>
    <w:rsid w:val="3B762441"/>
    <w:rsid w:val="3B8357F5"/>
    <w:rsid w:val="3BB77E7B"/>
    <w:rsid w:val="3BD33A7F"/>
    <w:rsid w:val="3BE203C6"/>
    <w:rsid w:val="3BE22C9A"/>
    <w:rsid w:val="3BF9665A"/>
    <w:rsid w:val="3C2D2FA3"/>
    <w:rsid w:val="3C326740"/>
    <w:rsid w:val="3C636C20"/>
    <w:rsid w:val="3C65673D"/>
    <w:rsid w:val="3C6E3D81"/>
    <w:rsid w:val="3CAF79B9"/>
    <w:rsid w:val="3CB939B5"/>
    <w:rsid w:val="3CCA2A44"/>
    <w:rsid w:val="3CD65AAE"/>
    <w:rsid w:val="3CE724D6"/>
    <w:rsid w:val="3CE76467"/>
    <w:rsid w:val="3CFA52B4"/>
    <w:rsid w:val="3D0C7B65"/>
    <w:rsid w:val="3D1837B0"/>
    <w:rsid w:val="3D202757"/>
    <w:rsid w:val="3D357144"/>
    <w:rsid w:val="3D3A5E86"/>
    <w:rsid w:val="3D3D2FA0"/>
    <w:rsid w:val="3D4A311B"/>
    <w:rsid w:val="3D905786"/>
    <w:rsid w:val="3DB7781E"/>
    <w:rsid w:val="3DC93CBC"/>
    <w:rsid w:val="3DD44091"/>
    <w:rsid w:val="3DE8490B"/>
    <w:rsid w:val="3DEF0283"/>
    <w:rsid w:val="3E021400"/>
    <w:rsid w:val="3E0C5439"/>
    <w:rsid w:val="3E22515D"/>
    <w:rsid w:val="3E521A0D"/>
    <w:rsid w:val="3E994BD7"/>
    <w:rsid w:val="3EA17966"/>
    <w:rsid w:val="3EA41FE7"/>
    <w:rsid w:val="3EA57332"/>
    <w:rsid w:val="3ED92ACB"/>
    <w:rsid w:val="3EDF2E98"/>
    <w:rsid w:val="3EF2772D"/>
    <w:rsid w:val="3F0F346C"/>
    <w:rsid w:val="3F136CC1"/>
    <w:rsid w:val="3F2944C6"/>
    <w:rsid w:val="3F544847"/>
    <w:rsid w:val="3F6941B4"/>
    <w:rsid w:val="3F843BCC"/>
    <w:rsid w:val="3F993223"/>
    <w:rsid w:val="3F9D2831"/>
    <w:rsid w:val="3FBB0422"/>
    <w:rsid w:val="3FCF6D3B"/>
    <w:rsid w:val="3FE8319B"/>
    <w:rsid w:val="40071BD9"/>
    <w:rsid w:val="40086F61"/>
    <w:rsid w:val="400C109C"/>
    <w:rsid w:val="40166835"/>
    <w:rsid w:val="40821E04"/>
    <w:rsid w:val="40B33D1D"/>
    <w:rsid w:val="40C0232B"/>
    <w:rsid w:val="40C45474"/>
    <w:rsid w:val="40C81049"/>
    <w:rsid w:val="40CA0252"/>
    <w:rsid w:val="40E8793D"/>
    <w:rsid w:val="40E91DCC"/>
    <w:rsid w:val="40F7192E"/>
    <w:rsid w:val="40F938F8"/>
    <w:rsid w:val="410F5C8F"/>
    <w:rsid w:val="411D5EF5"/>
    <w:rsid w:val="415A7659"/>
    <w:rsid w:val="415B3C6B"/>
    <w:rsid w:val="416F3801"/>
    <w:rsid w:val="41A24E66"/>
    <w:rsid w:val="41CE5E69"/>
    <w:rsid w:val="41CF432D"/>
    <w:rsid w:val="41F04189"/>
    <w:rsid w:val="41FD4D22"/>
    <w:rsid w:val="4215030D"/>
    <w:rsid w:val="4229069E"/>
    <w:rsid w:val="422F02A6"/>
    <w:rsid w:val="423A15EB"/>
    <w:rsid w:val="4254662F"/>
    <w:rsid w:val="425533B8"/>
    <w:rsid w:val="42573BBE"/>
    <w:rsid w:val="425D1C65"/>
    <w:rsid w:val="426A4B20"/>
    <w:rsid w:val="42794844"/>
    <w:rsid w:val="4280721C"/>
    <w:rsid w:val="429C278D"/>
    <w:rsid w:val="42C22289"/>
    <w:rsid w:val="42C40207"/>
    <w:rsid w:val="42C46A28"/>
    <w:rsid w:val="42D45294"/>
    <w:rsid w:val="42DA5684"/>
    <w:rsid w:val="42DB3BC6"/>
    <w:rsid w:val="42DC32C6"/>
    <w:rsid w:val="42ED7FF7"/>
    <w:rsid w:val="43276D5A"/>
    <w:rsid w:val="43545BF4"/>
    <w:rsid w:val="43571A95"/>
    <w:rsid w:val="436406B7"/>
    <w:rsid w:val="43713887"/>
    <w:rsid w:val="4374370A"/>
    <w:rsid w:val="43891ADB"/>
    <w:rsid w:val="438F5E4E"/>
    <w:rsid w:val="43984449"/>
    <w:rsid w:val="43D33DE5"/>
    <w:rsid w:val="43D77690"/>
    <w:rsid w:val="43DE580C"/>
    <w:rsid w:val="43F63E47"/>
    <w:rsid w:val="4416656F"/>
    <w:rsid w:val="442B201A"/>
    <w:rsid w:val="44615A3C"/>
    <w:rsid w:val="448B5D4D"/>
    <w:rsid w:val="44A07C23"/>
    <w:rsid w:val="44DA57EF"/>
    <w:rsid w:val="44DA759D"/>
    <w:rsid w:val="44FF52B1"/>
    <w:rsid w:val="45010FCD"/>
    <w:rsid w:val="450F131C"/>
    <w:rsid w:val="45280C05"/>
    <w:rsid w:val="453734C5"/>
    <w:rsid w:val="453A1148"/>
    <w:rsid w:val="4540234A"/>
    <w:rsid w:val="454E2FAC"/>
    <w:rsid w:val="455A27D4"/>
    <w:rsid w:val="457A4164"/>
    <w:rsid w:val="45921C25"/>
    <w:rsid w:val="45B12031"/>
    <w:rsid w:val="45D76DF7"/>
    <w:rsid w:val="45E06AF9"/>
    <w:rsid w:val="45F53CAB"/>
    <w:rsid w:val="45FA25CD"/>
    <w:rsid w:val="460F75BC"/>
    <w:rsid w:val="46240144"/>
    <w:rsid w:val="46312AD7"/>
    <w:rsid w:val="4639132E"/>
    <w:rsid w:val="46603AD2"/>
    <w:rsid w:val="46773B8D"/>
    <w:rsid w:val="467B20E5"/>
    <w:rsid w:val="46C42CAE"/>
    <w:rsid w:val="46D21C8C"/>
    <w:rsid w:val="46D9135A"/>
    <w:rsid w:val="46E73747"/>
    <w:rsid w:val="47186326"/>
    <w:rsid w:val="473A6FE1"/>
    <w:rsid w:val="47470357"/>
    <w:rsid w:val="47983DB5"/>
    <w:rsid w:val="47A97903"/>
    <w:rsid w:val="47E4669B"/>
    <w:rsid w:val="480076EC"/>
    <w:rsid w:val="48142DC6"/>
    <w:rsid w:val="483E5F26"/>
    <w:rsid w:val="48523BF2"/>
    <w:rsid w:val="48592C5C"/>
    <w:rsid w:val="486B1B3A"/>
    <w:rsid w:val="48742435"/>
    <w:rsid w:val="487D3246"/>
    <w:rsid w:val="48830928"/>
    <w:rsid w:val="48873767"/>
    <w:rsid w:val="48EC49EB"/>
    <w:rsid w:val="490E5A67"/>
    <w:rsid w:val="4929464F"/>
    <w:rsid w:val="49386E8E"/>
    <w:rsid w:val="495D1418"/>
    <w:rsid w:val="498016EA"/>
    <w:rsid w:val="49C304C6"/>
    <w:rsid w:val="49E356DC"/>
    <w:rsid w:val="49F1719A"/>
    <w:rsid w:val="4A14199F"/>
    <w:rsid w:val="4A39072D"/>
    <w:rsid w:val="4A54799B"/>
    <w:rsid w:val="4A617E1F"/>
    <w:rsid w:val="4A761B16"/>
    <w:rsid w:val="4AA73C5A"/>
    <w:rsid w:val="4ABA754D"/>
    <w:rsid w:val="4AC52260"/>
    <w:rsid w:val="4ADE3F47"/>
    <w:rsid w:val="4AE01A9F"/>
    <w:rsid w:val="4B054C48"/>
    <w:rsid w:val="4B0610EB"/>
    <w:rsid w:val="4B082B2F"/>
    <w:rsid w:val="4B412124"/>
    <w:rsid w:val="4B697B8F"/>
    <w:rsid w:val="4B721A41"/>
    <w:rsid w:val="4B7D6ED4"/>
    <w:rsid w:val="4B871B00"/>
    <w:rsid w:val="4B893ACB"/>
    <w:rsid w:val="4B8F716B"/>
    <w:rsid w:val="4B923002"/>
    <w:rsid w:val="4B967FB7"/>
    <w:rsid w:val="4B995EC1"/>
    <w:rsid w:val="4BCF3098"/>
    <w:rsid w:val="4BCF60F2"/>
    <w:rsid w:val="4BD02DD2"/>
    <w:rsid w:val="4C1704D4"/>
    <w:rsid w:val="4C346BA3"/>
    <w:rsid w:val="4C4B0ACB"/>
    <w:rsid w:val="4C9202CE"/>
    <w:rsid w:val="4C976AC6"/>
    <w:rsid w:val="4CAC2CF3"/>
    <w:rsid w:val="4CC41C4C"/>
    <w:rsid w:val="4CC52BF7"/>
    <w:rsid w:val="4CD20C20"/>
    <w:rsid w:val="4CF03284"/>
    <w:rsid w:val="4D275704"/>
    <w:rsid w:val="4D3161C8"/>
    <w:rsid w:val="4D475237"/>
    <w:rsid w:val="4D4B0977"/>
    <w:rsid w:val="4D622738"/>
    <w:rsid w:val="4D693F63"/>
    <w:rsid w:val="4D7E6575"/>
    <w:rsid w:val="4DBB4542"/>
    <w:rsid w:val="4DC13902"/>
    <w:rsid w:val="4DC52064"/>
    <w:rsid w:val="4DC9570A"/>
    <w:rsid w:val="4DCE3E0D"/>
    <w:rsid w:val="4DE61465"/>
    <w:rsid w:val="4E020BB7"/>
    <w:rsid w:val="4E021AA4"/>
    <w:rsid w:val="4E16235D"/>
    <w:rsid w:val="4E1F107E"/>
    <w:rsid w:val="4E1F5999"/>
    <w:rsid w:val="4E211996"/>
    <w:rsid w:val="4E233B70"/>
    <w:rsid w:val="4E4C762D"/>
    <w:rsid w:val="4E4D7031"/>
    <w:rsid w:val="4E556A62"/>
    <w:rsid w:val="4E5D3FEE"/>
    <w:rsid w:val="4E5F34F1"/>
    <w:rsid w:val="4E973AEC"/>
    <w:rsid w:val="4EC17644"/>
    <w:rsid w:val="4EC2713D"/>
    <w:rsid w:val="4ED61BF7"/>
    <w:rsid w:val="4F0017D3"/>
    <w:rsid w:val="4F0E056F"/>
    <w:rsid w:val="4F1049DB"/>
    <w:rsid w:val="4F2571F1"/>
    <w:rsid w:val="4F3A3314"/>
    <w:rsid w:val="4F552641"/>
    <w:rsid w:val="4F6914C6"/>
    <w:rsid w:val="4F7E4087"/>
    <w:rsid w:val="4FA47125"/>
    <w:rsid w:val="4FA9337C"/>
    <w:rsid w:val="4FBD1F95"/>
    <w:rsid w:val="502838B2"/>
    <w:rsid w:val="50346F06"/>
    <w:rsid w:val="50412BC6"/>
    <w:rsid w:val="50784140"/>
    <w:rsid w:val="509C063B"/>
    <w:rsid w:val="50A75937"/>
    <w:rsid w:val="50A972F4"/>
    <w:rsid w:val="50B60EBE"/>
    <w:rsid w:val="50C335DB"/>
    <w:rsid w:val="50FE637F"/>
    <w:rsid w:val="51071987"/>
    <w:rsid w:val="511A58F1"/>
    <w:rsid w:val="511E04F1"/>
    <w:rsid w:val="51212AAD"/>
    <w:rsid w:val="51256476"/>
    <w:rsid w:val="513444D8"/>
    <w:rsid w:val="514F1738"/>
    <w:rsid w:val="51571AC4"/>
    <w:rsid w:val="518A4708"/>
    <w:rsid w:val="51A27694"/>
    <w:rsid w:val="51C07B15"/>
    <w:rsid w:val="51C5066C"/>
    <w:rsid w:val="51D97DF8"/>
    <w:rsid w:val="51F31FFB"/>
    <w:rsid w:val="51F7271A"/>
    <w:rsid w:val="51FA3CE2"/>
    <w:rsid w:val="51FD0995"/>
    <w:rsid w:val="52054E3C"/>
    <w:rsid w:val="52122C15"/>
    <w:rsid w:val="524E70C2"/>
    <w:rsid w:val="526937E6"/>
    <w:rsid w:val="52B02F7D"/>
    <w:rsid w:val="52BC4F2B"/>
    <w:rsid w:val="52BD163A"/>
    <w:rsid w:val="52DB0EF4"/>
    <w:rsid w:val="53210759"/>
    <w:rsid w:val="533F6CB7"/>
    <w:rsid w:val="53426F62"/>
    <w:rsid w:val="53530C46"/>
    <w:rsid w:val="53654ED8"/>
    <w:rsid w:val="53946ACA"/>
    <w:rsid w:val="53BC46EA"/>
    <w:rsid w:val="53BC68E7"/>
    <w:rsid w:val="53C17D59"/>
    <w:rsid w:val="53C40FC9"/>
    <w:rsid w:val="53D100FD"/>
    <w:rsid w:val="53D57758"/>
    <w:rsid w:val="53FF0DCE"/>
    <w:rsid w:val="5406215C"/>
    <w:rsid w:val="54755CE7"/>
    <w:rsid w:val="548E3DB8"/>
    <w:rsid w:val="54982903"/>
    <w:rsid w:val="54A23729"/>
    <w:rsid w:val="54BE3C53"/>
    <w:rsid w:val="54C3004D"/>
    <w:rsid w:val="54EB17C9"/>
    <w:rsid w:val="55375DD1"/>
    <w:rsid w:val="555B3FA7"/>
    <w:rsid w:val="5579695E"/>
    <w:rsid w:val="558836B9"/>
    <w:rsid w:val="558C48E3"/>
    <w:rsid w:val="55C7557C"/>
    <w:rsid w:val="55ED0212"/>
    <w:rsid w:val="55EE28DB"/>
    <w:rsid w:val="55FA6107"/>
    <w:rsid w:val="56124414"/>
    <w:rsid w:val="5641208E"/>
    <w:rsid w:val="56612102"/>
    <w:rsid w:val="56731CF1"/>
    <w:rsid w:val="568326FE"/>
    <w:rsid w:val="56856B95"/>
    <w:rsid w:val="56A9624D"/>
    <w:rsid w:val="56AE51CB"/>
    <w:rsid w:val="56B36F95"/>
    <w:rsid w:val="56DE2F1C"/>
    <w:rsid w:val="570C7541"/>
    <w:rsid w:val="57445493"/>
    <w:rsid w:val="57497F46"/>
    <w:rsid w:val="574F09AD"/>
    <w:rsid w:val="57547963"/>
    <w:rsid w:val="57E2676B"/>
    <w:rsid w:val="58207565"/>
    <w:rsid w:val="5844018D"/>
    <w:rsid w:val="58C72561"/>
    <w:rsid w:val="58DA01DF"/>
    <w:rsid w:val="58EB7B01"/>
    <w:rsid w:val="58FD6579"/>
    <w:rsid w:val="590950AA"/>
    <w:rsid w:val="59167CA9"/>
    <w:rsid w:val="59336D7A"/>
    <w:rsid w:val="59477E57"/>
    <w:rsid w:val="594A1897"/>
    <w:rsid w:val="594D4AB9"/>
    <w:rsid w:val="59601C33"/>
    <w:rsid w:val="59726670"/>
    <w:rsid w:val="597375B8"/>
    <w:rsid w:val="597A08B7"/>
    <w:rsid w:val="59875742"/>
    <w:rsid w:val="598C4F73"/>
    <w:rsid w:val="599476BF"/>
    <w:rsid w:val="59A5108F"/>
    <w:rsid w:val="59B843A4"/>
    <w:rsid w:val="59E960E1"/>
    <w:rsid w:val="5A1E1882"/>
    <w:rsid w:val="5A3522EA"/>
    <w:rsid w:val="5A3D732A"/>
    <w:rsid w:val="5A60411D"/>
    <w:rsid w:val="5A6133E5"/>
    <w:rsid w:val="5A644DFE"/>
    <w:rsid w:val="5A662004"/>
    <w:rsid w:val="5A712179"/>
    <w:rsid w:val="5A9F0C15"/>
    <w:rsid w:val="5A9F6343"/>
    <w:rsid w:val="5AB86683"/>
    <w:rsid w:val="5AFF0A12"/>
    <w:rsid w:val="5B0F448B"/>
    <w:rsid w:val="5B413A93"/>
    <w:rsid w:val="5B8E12CF"/>
    <w:rsid w:val="5BB24536"/>
    <w:rsid w:val="5BBB0634"/>
    <w:rsid w:val="5BD4797C"/>
    <w:rsid w:val="5BDE12E9"/>
    <w:rsid w:val="5BF159B7"/>
    <w:rsid w:val="5BF1724E"/>
    <w:rsid w:val="5BF30EE6"/>
    <w:rsid w:val="5C063EDE"/>
    <w:rsid w:val="5C0A69D0"/>
    <w:rsid w:val="5C2D0C63"/>
    <w:rsid w:val="5C4E28E0"/>
    <w:rsid w:val="5C8F0B89"/>
    <w:rsid w:val="5CB762E9"/>
    <w:rsid w:val="5CD8488B"/>
    <w:rsid w:val="5CE32045"/>
    <w:rsid w:val="5CF7049E"/>
    <w:rsid w:val="5D3B6274"/>
    <w:rsid w:val="5D416A73"/>
    <w:rsid w:val="5D4A5AD1"/>
    <w:rsid w:val="5D541CF7"/>
    <w:rsid w:val="5D867A43"/>
    <w:rsid w:val="5D933F1B"/>
    <w:rsid w:val="5DA807B0"/>
    <w:rsid w:val="5DE03415"/>
    <w:rsid w:val="5DE70250"/>
    <w:rsid w:val="5DF030A1"/>
    <w:rsid w:val="5E1C4F9F"/>
    <w:rsid w:val="5E1D5B3E"/>
    <w:rsid w:val="5E1E459A"/>
    <w:rsid w:val="5E4C21FD"/>
    <w:rsid w:val="5E6048BB"/>
    <w:rsid w:val="5E6B6EE8"/>
    <w:rsid w:val="5E7B3747"/>
    <w:rsid w:val="5E8072DA"/>
    <w:rsid w:val="5ECE29A1"/>
    <w:rsid w:val="5ED56D55"/>
    <w:rsid w:val="5F257E6D"/>
    <w:rsid w:val="5F2E6ABA"/>
    <w:rsid w:val="5F317E9F"/>
    <w:rsid w:val="5F336B88"/>
    <w:rsid w:val="5F383F3E"/>
    <w:rsid w:val="5F3954FD"/>
    <w:rsid w:val="5F3A0749"/>
    <w:rsid w:val="5F5A7800"/>
    <w:rsid w:val="5F795F65"/>
    <w:rsid w:val="5F8C5E7E"/>
    <w:rsid w:val="5FAB70B0"/>
    <w:rsid w:val="5FB474C0"/>
    <w:rsid w:val="5FBB7954"/>
    <w:rsid w:val="5FBD7995"/>
    <w:rsid w:val="5FC662F3"/>
    <w:rsid w:val="5FCA2C90"/>
    <w:rsid w:val="5FDB4597"/>
    <w:rsid w:val="5FE1097A"/>
    <w:rsid w:val="5FE554BE"/>
    <w:rsid w:val="5FF90DC7"/>
    <w:rsid w:val="5FFD07ED"/>
    <w:rsid w:val="601E05C2"/>
    <w:rsid w:val="60236ACF"/>
    <w:rsid w:val="60442BDB"/>
    <w:rsid w:val="60620260"/>
    <w:rsid w:val="607D013A"/>
    <w:rsid w:val="60B1035F"/>
    <w:rsid w:val="60D7168C"/>
    <w:rsid w:val="60DF6275"/>
    <w:rsid w:val="60F4448F"/>
    <w:rsid w:val="610631B2"/>
    <w:rsid w:val="610B00E7"/>
    <w:rsid w:val="61141384"/>
    <w:rsid w:val="611467E3"/>
    <w:rsid w:val="613C673C"/>
    <w:rsid w:val="615D17EC"/>
    <w:rsid w:val="61844B11"/>
    <w:rsid w:val="61A33D0D"/>
    <w:rsid w:val="61C63EC0"/>
    <w:rsid w:val="6208709F"/>
    <w:rsid w:val="621265EB"/>
    <w:rsid w:val="621E78AA"/>
    <w:rsid w:val="625B6A9B"/>
    <w:rsid w:val="625B7CF7"/>
    <w:rsid w:val="62691A2C"/>
    <w:rsid w:val="62761A6C"/>
    <w:rsid w:val="627818F5"/>
    <w:rsid w:val="627B7EEC"/>
    <w:rsid w:val="62A95D26"/>
    <w:rsid w:val="62BA7F46"/>
    <w:rsid w:val="62DF2184"/>
    <w:rsid w:val="62DF26A5"/>
    <w:rsid w:val="62E23E4F"/>
    <w:rsid w:val="62EA6C1A"/>
    <w:rsid w:val="62FA083D"/>
    <w:rsid w:val="630C044E"/>
    <w:rsid w:val="631E45D7"/>
    <w:rsid w:val="63222715"/>
    <w:rsid w:val="63247F09"/>
    <w:rsid w:val="63355794"/>
    <w:rsid w:val="634146F1"/>
    <w:rsid w:val="63892CD6"/>
    <w:rsid w:val="638C569A"/>
    <w:rsid w:val="63A71BF5"/>
    <w:rsid w:val="63AD5074"/>
    <w:rsid w:val="63C139AA"/>
    <w:rsid w:val="63C455CB"/>
    <w:rsid w:val="63E137D0"/>
    <w:rsid w:val="642C1952"/>
    <w:rsid w:val="643804CC"/>
    <w:rsid w:val="644C1DC6"/>
    <w:rsid w:val="646F1658"/>
    <w:rsid w:val="6474426F"/>
    <w:rsid w:val="6488096B"/>
    <w:rsid w:val="64B12423"/>
    <w:rsid w:val="650812D1"/>
    <w:rsid w:val="650C196B"/>
    <w:rsid w:val="652F28DA"/>
    <w:rsid w:val="654C2E93"/>
    <w:rsid w:val="654E7917"/>
    <w:rsid w:val="65573A2B"/>
    <w:rsid w:val="656B5435"/>
    <w:rsid w:val="65826D65"/>
    <w:rsid w:val="659C1D7E"/>
    <w:rsid w:val="65A52F65"/>
    <w:rsid w:val="65AF0766"/>
    <w:rsid w:val="65B137CE"/>
    <w:rsid w:val="65BF2113"/>
    <w:rsid w:val="65C11F0A"/>
    <w:rsid w:val="65E859C6"/>
    <w:rsid w:val="65EB53FF"/>
    <w:rsid w:val="65F70FA9"/>
    <w:rsid w:val="66083824"/>
    <w:rsid w:val="660B3FD4"/>
    <w:rsid w:val="66173353"/>
    <w:rsid w:val="663F2CBA"/>
    <w:rsid w:val="665A1AAA"/>
    <w:rsid w:val="66664CDC"/>
    <w:rsid w:val="66CA6981"/>
    <w:rsid w:val="66D06B5A"/>
    <w:rsid w:val="670815C7"/>
    <w:rsid w:val="67421F2D"/>
    <w:rsid w:val="67514E20"/>
    <w:rsid w:val="67642EF5"/>
    <w:rsid w:val="67840CA7"/>
    <w:rsid w:val="67851681"/>
    <w:rsid w:val="67C21996"/>
    <w:rsid w:val="67D0240D"/>
    <w:rsid w:val="67DB05D3"/>
    <w:rsid w:val="67ED7A99"/>
    <w:rsid w:val="67F32B5E"/>
    <w:rsid w:val="67FC3439"/>
    <w:rsid w:val="680C5830"/>
    <w:rsid w:val="6838524A"/>
    <w:rsid w:val="6846773F"/>
    <w:rsid w:val="684E67B2"/>
    <w:rsid w:val="685059F2"/>
    <w:rsid w:val="68605D43"/>
    <w:rsid w:val="68725BBA"/>
    <w:rsid w:val="68883E72"/>
    <w:rsid w:val="689005C2"/>
    <w:rsid w:val="689C2C37"/>
    <w:rsid w:val="68B36A90"/>
    <w:rsid w:val="68B63CF9"/>
    <w:rsid w:val="68B82285"/>
    <w:rsid w:val="68C70A76"/>
    <w:rsid w:val="68D355FA"/>
    <w:rsid w:val="68D9060F"/>
    <w:rsid w:val="68E10198"/>
    <w:rsid w:val="68E648F2"/>
    <w:rsid w:val="691547A6"/>
    <w:rsid w:val="6922138F"/>
    <w:rsid w:val="69454A7B"/>
    <w:rsid w:val="6948576C"/>
    <w:rsid w:val="695E18F9"/>
    <w:rsid w:val="697166A6"/>
    <w:rsid w:val="69874E83"/>
    <w:rsid w:val="698962DF"/>
    <w:rsid w:val="69DF63AF"/>
    <w:rsid w:val="69E421A0"/>
    <w:rsid w:val="69ED735F"/>
    <w:rsid w:val="69F66CEC"/>
    <w:rsid w:val="6A1D29A9"/>
    <w:rsid w:val="6A2208A8"/>
    <w:rsid w:val="6A244B48"/>
    <w:rsid w:val="6A2F7CA1"/>
    <w:rsid w:val="6A6160BA"/>
    <w:rsid w:val="6A6C529B"/>
    <w:rsid w:val="6A762699"/>
    <w:rsid w:val="6A792507"/>
    <w:rsid w:val="6A95683A"/>
    <w:rsid w:val="6A9C795F"/>
    <w:rsid w:val="6A9D3D8A"/>
    <w:rsid w:val="6A9F3997"/>
    <w:rsid w:val="6AC47B33"/>
    <w:rsid w:val="6AD60D6C"/>
    <w:rsid w:val="6AE33BE9"/>
    <w:rsid w:val="6AEA4E46"/>
    <w:rsid w:val="6B0354A8"/>
    <w:rsid w:val="6B122D3D"/>
    <w:rsid w:val="6B2563EB"/>
    <w:rsid w:val="6B477A2A"/>
    <w:rsid w:val="6B4A61F5"/>
    <w:rsid w:val="6B61461B"/>
    <w:rsid w:val="6B8E6960"/>
    <w:rsid w:val="6B971A91"/>
    <w:rsid w:val="6BBF79CE"/>
    <w:rsid w:val="6BC97773"/>
    <w:rsid w:val="6BCB3841"/>
    <w:rsid w:val="6BCF3FC4"/>
    <w:rsid w:val="6BED17F6"/>
    <w:rsid w:val="6BFF476F"/>
    <w:rsid w:val="6C0924A6"/>
    <w:rsid w:val="6C0D135D"/>
    <w:rsid w:val="6C0D3DAD"/>
    <w:rsid w:val="6C1E2A3C"/>
    <w:rsid w:val="6C2B0662"/>
    <w:rsid w:val="6C354F35"/>
    <w:rsid w:val="6C420E73"/>
    <w:rsid w:val="6C4C4C1E"/>
    <w:rsid w:val="6C7C7008"/>
    <w:rsid w:val="6C7D1B5B"/>
    <w:rsid w:val="6C9E6555"/>
    <w:rsid w:val="6CAA022C"/>
    <w:rsid w:val="6CD04273"/>
    <w:rsid w:val="6CD57DA9"/>
    <w:rsid w:val="6CDB338B"/>
    <w:rsid w:val="6D033B1D"/>
    <w:rsid w:val="6D0C44C1"/>
    <w:rsid w:val="6D20789B"/>
    <w:rsid w:val="6D277756"/>
    <w:rsid w:val="6D2802F4"/>
    <w:rsid w:val="6D562996"/>
    <w:rsid w:val="6D695BED"/>
    <w:rsid w:val="6D886B3D"/>
    <w:rsid w:val="6D902E76"/>
    <w:rsid w:val="6DB42C46"/>
    <w:rsid w:val="6E0902F2"/>
    <w:rsid w:val="6E4E4931"/>
    <w:rsid w:val="6E5049A2"/>
    <w:rsid w:val="6E753D0F"/>
    <w:rsid w:val="6E91709B"/>
    <w:rsid w:val="6EAA139E"/>
    <w:rsid w:val="6ED742C8"/>
    <w:rsid w:val="6EF361B2"/>
    <w:rsid w:val="6EF415C9"/>
    <w:rsid w:val="6F1572A0"/>
    <w:rsid w:val="6F2474E3"/>
    <w:rsid w:val="6F397DA6"/>
    <w:rsid w:val="6F4F2F6F"/>
    <w:rsid w:val="6F5E59CD"/>
    <w:rsid w:val="6F7C1C1D"/>
    <w:rsid w:val="6F963D0F"/>
    <w:rsid w:val="6FB24AEE"/>
    <w:rsid w:val="6FE07923"/>
    <w:rsid w:val="6FF30CFB"/>
    <w:rsid w:val="700F2A36"/>
    <w:rsid w:val="701D28B0"/>
    <w:rsid w:val="702A64CF"/>
    <w:rsid w:val="70392A07"/>
    <w:rsid w:val="70495453"/>
    <w:rsid w:val="70626712"/>
    <w:rsid w:val="706C5B05"/>
    <w:rsid w:val="706D5483"/>
    <w:rsid w:val="708E603E"/>
    <w:rsid w:val="709468FC"/>
    <w:rsid w:val="70A9472D"/>
    <w:rsid w:val="70AA19EF"/>
    <w:rsid w:val="70C22D94"/>
    <w:rsid w:val="710C7B0D"/>
    <w:rsid w:val="710E0CDE"/>
    <w:rsid w:val="71341DDA"/>
    <w:rsid w:val="71545283"/>
    <w:rsid w:val="71690822"/>
    <w:rsid w:val="71752972"/>
    <w:rsid w:val="717F2009"/>
    <w:rsid w:val="71A12947"/>
    <w:rsid w:val="71AA371E"/>
    <w:rsid w:val="71AE56D4"/>
    <w:rsid w:val="71AE7CFF"/>
    <w:rsid w:val="71B10072"/>
    <w:rsid w:val="71B67319"/>
    <w:rsid w:val="71CA6D36"/>
    <w:rsid w:val="71E2478D"/>
    <w:rsid w:val="71FB79C9"/>
    <w:rsid w:val="7202486F"/>
    <w:rsid w:val="720B57C9"/>
    <w:rsid w:val="72146E89"/>
    <w:rsid w:val="721F290F"/>
    <w:rsid w:val="724568E1"/>
    <w:rsid w:val="72836591"/>
    <w:rsid w:val="728D3298"/>
    <w:rsid w:val="72B741FE"/>
    <w:rsid w:val="72BD3ED6"/>
    <w:rsid w:val="72C61087"/>
    <w:rsid w:val="72C74D55"/>
    <w:rsid w:val="730833A3"/>
    <w:rsid w:val="73183EE8"/>
    <w:rsid w:val="732E2380"/>
    <w:rsid w:val="73426189"/>
    <w:rsid w:val="734750B6"/>
    <w:rsid w:val="734C0DB6"/>
    <w:rsid w:val="735D0C69"/>
    <w:rsid w:val="7377485F"/>
    <w:rsid w:val="73985BE0"/>
    <w:rsid w:val="73A17D44"/>
    <w:rsid w:val="73B11689"/>
    <w:rsid w:val="73D832E9"/>
    <w:rsid w:val="73E13BF4"/>
    <w:rsid w:val="73E42E06"/>
    <w:rsid w:val="73EE3C9F"/>
    <w:rsid w:val="74082F2F"/>
    <w:rsid w:val="7444376D"/>
    <w:rsid w:val="74523543"/>
    <w:rsid w:val="745368A0"/>
    <w:rsid w:val="74586390"/>
    <w:rsid w:val="7474778C"/>
    <w:rsid w:val="747B2C40"/>
    <w:rsid w:val="74805151"/>
    <w:rsid w:val="748317D6"/>
    <w:rsid w:val="748D0439"/>
    <w:rsid w:val="749809E1"/>
    <w:rsid w:val="74B06D55"/>
    <w:rsid w:val="750D5F15"/>
    <w:rsid w:val="753C76BA"/>
    <w:rsid w:val="757369A1"/>
    <w:rsid w:val="75741E68"/>
    <w:rsid w:val="75840533"/>
    <w:rsid w:val="758A5CF7"/>
    <w:rsid w:val="75906E08"/>
    <w:rsid w:val="759C7F87"/>
    <w:rsid w:val="759E10C5"/>
    <w:rsid w:val="75AF7034"/>
    <w:rsid w:val="75B27DDE"/>
    <w:rsid w:val="75B415C0"/>
    <w:rsid w:val="75C70680"/>
    <w:rsid w:val="75CA1ADA"/>
    <w:rsid w:val="75F16A04"/>
    <w:rsid w:val="75FC45CA"/>
    <w:rsid w:val="762E175A"/>
    <w:rsid w:val="763508E5"/>
    <w:rsid w:val="7639240E"/>
    <w:rsid w:val="764D52F9"/>
    <w:rsid w:val="765B7C8E"/>
    <w:rsid w:val="766F5749"/>
    <w:rsid w:val="76790D64"/>
    <w:rsid w:val="76933762"/>
    <w:rsid w:val="769C67B2"/>
    <w:rsid w:val="77081270"/>
    <w:rsid w:val="770C64FD"/>
    <w:rsid w:val="775D17E4"/>
    <w:rsid w:val="775F30A6"/>
    <w:rsid w:val="777E4D88"/>
    <w:rsid w:val="779E71C5"/>
    <w:rsid w:val="77D51B11"/>
    <w:rsid w:val="77E45C34"/>
    <w:rsid w:val="77E872FF"/>
    <w:rsid w:val="77ED3E16"/>
    <w:rsid w:val="77F77ACE"/>
    <w:rsid w:val="78101E69"/>
    <w:rsid w:val="782A333B"/>
    <w:rsid w:val="785C470B"/>
    <w:rsid w:val="78641490"/>
    <w:rsid w:val="7866291A"/>
    <w:rsid w:val="78B35AFC"/>
    <w:rsid w:val="78B378BC"/>
    <w:rsid w:val="78BC0A01"/>
    <w:rsid w:val="78CC09CF"/>
    <w:rsid w:val="78E75809"/>
    <w:rsid w:val="78F32400"/>
    <w:rsid w:val="78FA19E0"/>
    <w:rsid w:val="79084EE8"/>
    <w:rsid w:val="791D0029"/>
    <w:rsid w:val="793B1DCD"/>
    <w:rsid w:val="794B1BA1"/>
    <w:rsid w:val="79621333"/>
    <w:rsid w:val="796C624D"/>
    <w:rsid w:val="79864EC9"/>
    <w:rsid w:val="79940DF1"/>
    <w:rsid w:val="79A12589"/>
    <w:rsid w:val="79A33674"/>
    <w:rsid w:val="79AC21E9"/>
    <w:rsid w:val="79BE147F"/>
    <w:rsid w:val="79D3446D"/>
    <w:rsid w:val="79D62ABF"/>
    <w:rsid w:val="79E263BE"/>
    <w:rsid w:val="7A05061A"/>
    <w:rsid w:val="7A0D18FC"/>
    <w:rsid w:val="7A0E7443"/>
    <w:rsid w:val="7A2A1641"/>
    <w:rsid w:val="7A325DCC"/>
    <w:rsid w:val="7A782F9B"/>
    <w:rsid w:val="7A9643C8"/>
    <w:rsid w:val="7A9E26DE"/>
    <w:rsid w:val="7ABC1E81"/>
    <w:rsid w:val="7AC52BAB"/>
    <w:rsid w:val="7AD80083"/>
    <w:rsid w:val="7AD86FC8"/>
    <w:rsid w:val="7ADE5D60"/>
    <w:rsid w:val="7B2F612C"/>
    <w:rsid w:val="7B3330BB"/>
    <w:rsid w:val="7B4F7CB2"/>
    <w:rsid w:val="7B6E4B32"/>
    <w:rsid w:val="7B967513"/>
    <w:rsid w:val="7BA1033E"/>
    <w:rsid w:val="7BE92914"/>
    <w:rsid w:val="7C0F032C"/>
    <w:rsid w:val="7C130F60"/>
    <w:rsid w:val="7C1C1C6D"/>
    <w:rsid w:val="7C38055A"/>
    <w:rsid w:val="7C8A5DCB"/>
    <w:rsid w:val="7C953E22"/>
    <w:rsid w:val="7CBB568D"/>
    <w:rsid w:val="7CCC634A"/>
    <w:rsid w:val="7CD6006E"/>
    <w:rsid w:val="7CD84546"/>
    <w:rsid w:val="7D1844E7"/>
    <w:rsid w:val="7D336427"/>
    <w:rsid w:val="7D453CB1"/>
    <w:rsid w:val="7D474AC8"/>
    <w:rsid w:val="7D5A3C9F"/>
    <w:rsid w:val="7D5F1ECE"/>
    <w:rsid w:val="7D801FCC"/>
    <w:rsid w:val="7DD32E71"/>
    <w:rsid w:val="7DE04732"/>
    <w:rsid w:val="7DE40942"/>
    <w:rsid w:val="7DEF37C6"/>
    <w:rsid w:val="7DF0037F"/>
    <w:rsid w:val="7DF54524"/>
    <w:rsid w:val="7E04598F"/>
    <w:rsid w:val="7E9F3688"/>
    <w:rsid w:val="7EA76A12"/>
    <w:rsid w:val="7EE03426"/>
    <w:rsid w:val="7EF1105C"/>
    <w:rsid w:val="7EF173E1"/>
    <w:rsid w:val="7EF71D64"/>
    <w:rsid w:val="7F046EE9"/>
    <w:rsid w:val="7F21034E"/>
    <w:rsid w:val="7F460903"/>
    <w:rsid w:val="7F4C091A"/>
    <w:rsid w:val="7F4D0390"/>
    <w:rsid w:val="7F604567"/>
    <w:rsid w:val="7FA5439C"/>
    <w:rsid w:val="7FC248DA"/>
    <w:rsid w:val="7FD6059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FollowedHyperlink"/>
    <w:basedOn w:val="8"/>
    <w:qFormat/>
    <w:uiPriority w:val="0"/>
    <w:rPr>
      <w:color w:val="800080"/>
      <w:u w:val="single"/>
    </w:rPr>
  </w:style>
  <w:style w:type="paragraph" w:styleId="11">
    <w:name w:val="footer"/>
    <w:basedOn w:val="1"/>
    <w:uiPriority w:val="0"/>
    <w:pPr>
      <w:tabs>
        <w:tab w:val="center" w:pos="4153"/>
        <w:tab w:val="right" w:pos="8306"/>
      </w:tabs>
      <w:snapToGrid w:val="0"/>
      <w:jc w:val="left"/>
    </w:pPr>
    <w:rPr>
      <w:sz w:val="18"/>
      <w:szCs w:val="18"/>
    </w:rPr>
  </w:style>
  <w:style w:type="paragraph" w:styleId="12">
    <w:name w:val="header"/>
    <w:basedOn w:val="1"/>
    <w:uiPriority w:val="0"/>
    <w:pPr>
      <w:tabs>
        <w:tab w:val="center" w:pos="4153"/>
        <w:tab w:val="right" w:pos="8306"/>
      </w:tabs>
      <w:snapToGrid w:val="0"/>
    </w:pPr>
    <w:rPr>
      <w:sz w:val="18"/>
      <w:szCs w:val="18"/>
    </w:rPr>
  </w:style>
  <w:style w:type="character" w:styleId="13">
    <w:name w:val="HTML Code"/>
    <w:basedOn w:val="8"/>
    <w:qFormat/>
    <w:uiPriority w:val="0"/>
    <w:rPr>
      <w:rFonts w:ascii="Courier New" w:hAnsi="Courier New" w:cs="Courier New"/>
      <w:sz w:val="20"/>
      <w:szCs w:val="20"/>
    </w:rPr>
  </w:style>
  <w:style w:type="paragraph" w:styleId="14">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5">
    <w:name w:val="Hyperlink"/>
    <w:basedOn w:val="8"/>
    <w:qFormat/>
    <w:uiPriority w:val="0"/>
    <w:rPr>
      <w:color w:val="0000FF"/>
      <w:u w:val="single"/>
    </w:rPr>
  </w:style>
  <w:style w:type="paragraph" w:styleId="1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7">
    <w:name w:val="Strong"/>
    <w:basedOn w:val="8"/>
    <w:qFormat/>
    <w:uiPriority w:val="0"/>
    <w:rPr>
      <w:b/>
      <w:bCs/>
    </w:rPr>
  </w:style>
  <w:style w:type="paragraph" w:styleId="18">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table" w:styleId="19">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itle"/>
    <w:basedOn w:val="1"/>
    <w:next w:val="1"/>
    <w:qFormat/>
    <w:uiPriority w:val="0"/>
    <w:pPr>
      <w:keepNext/>
      <w:keepLines/>
      <w:pageBreakBefore w:val="0"/>
      <w:spacing w:before="0" w:after="60"/>
    </w:pPr>
    <w:rPr>
      <w:sz w:val="52"/>
      <w:szCs w:val="52"/>
    </w:rPr>
  </w:style>
  <w:style w:type="table" w:customStyle="1" w:styleId="21">
    <w:name w:val="Table Normal1"/>
    <w:qFormat/>
    <w:uiPriority w:val="0"/>
  </w:style>
  <w:style w:type="table" w:customStyle="1" w:styleId="22">
    <w:name w:val="_Style 10"/>
    <w:basedOn w:val="21"/>
    <w:qFormat/>
    <w:uiPriority w:val="0"/>
    <w:tblPr>
      <w:tblCellMar>
        <w:top w:w="100" w:type="dxa"/>
        <w:left w:w="100" w:type="dxa"/>
        <w:bottom w:w="100" w:type="dxa"/>
        <w:right w:w="100" w:type="dxa"/>
      </w:tblCellMar>
    </w:tblPr>
  </w:style>
  <w:style w:type="paragraph" w:customStyle="1" w:styleId="23">
    <w:name w:val="Default"/>
    <w:unhideWhenUsed/>
    <w:uiPriority w:val="99"/>
    <w:pPr>
      <w:widowControl w:val="0"/>
      <w:autoSpaceDE w:val="0"/>
      <w:autoSpaceDN w:val="0"/>
      <w:adjustRightInd w:val="0"/>
      <w:spacing w:beforeLines="0" w:afterLines="0"/>
    </w:pPr>
    <w:rPr>
      <w:rFonts w:hint="default" w:ascii="Segoe UI Semibold" w:hAnsi="Segoe UI Semibold" w:eastAsia="Segoe UI Semibold"/>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198</Pages>
  <Words>28022</Words>
  <Characters>142064</Characters>
  <TotalTime>53</TotalTime>
  <ScaleCrop>false</ScaleCrop>
  <LinksUpToDate>false</LinksUpToDate>
  <CharactersWithSpaces>182982</CharactersWithSpaces>
  <Application>WPS Office_11.2.0.11440_F1E327BC-269C-435d-A152-05C5408002CA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2022-10-24T04:32:00Z</dcterms:created>
  <dc:creator>Healthy Feast</dc:creator>
  <cp:lastModifiedBy>google1564304939</cp:lastModifiedBy>
  <dcterms:modified xsi:type="dcterms:W3CDTF">2023-02-20T08:56:03Z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1701FC16BAF24A12A390C317DAF950F3</vt:lpwstr>
  </property>
</Properties>
</file>