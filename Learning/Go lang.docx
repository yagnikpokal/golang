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2"/>
        </w:numPr>
        <w:rPr>
          <w:rFonts w:hint="default"/>
          <w:rtl w:val="0"/>
          <w:lang w:val="en-US"/>
        </w:rPr>
      </w:pPr>
      <w:r>
        <w:rPr>
          <w:rFonts w:hint="default"/>
          <w:rtl w:val="0"/>
          <w:lang w:val="en-US"/>
        </w:rPr>
        <w:t>Filtering or matching or validating</w:t>
      </w:r>
    </w:p>
    <w:p>
      <w:pPr>
        <w:numPr>
          <w:ilvl w:val="0"/>
          <w:numId w:val="2"/>
        </w:numPr>
        <w:rPr>
          <w:rFonts w:hint="default"/>
          <w:rtl w:val="0"/>
          <w:lang w:val="en-US"/>
        </w:rPr>
      </w:pPr>
      <w:r>
        <w:rPr>
          <w:rFonts w:hint="default"/>
          <w:rtl w:val="0"/>
          <w:lang w:val="en-US"/>
        </w:rPr>
        <w:t>Replacing</w:t>
      </w:r>
    </w:p>
    <w:p>
      <w:pPr>
        <w:numPr>
          <w:ilvl w:val="0"/>
          <w:numId w:val="2"/>
        </w:numPr>
        <w:rPr>
          <w:rFonts w:hint="default"/>
          <w:rtl w:val="0"/>
          <w:lang w:val="en-US"/>
        </w:rPr>
      </w:pPr>
      <w:r>
        <w:rPr>
          <w:rFonts w:hint="default"/>
          <w:rtl w:val="0"/>
          <w:lang w:val="en-US"/>
        </w:rPr>
        <w:t>Find index of matched string</w:t>
      </w:r>
    </w:p>
    <w:p>
      <w:pPr>
        <w:numPr>
          <w:ilvl w:val="0"/>
          <w:numId w:val="2"/>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rtl w:val="0"/>
          <w:lang w:val="en-IN"/>
        </w:rPr>
      </w:pP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3"/>
        </w:numPr>
        <w:ind w:left="420" w:leftChars="0" w:hanging="420" w:firstLineChars="0"/>
        <w:rPr>
          <w:rFonts w:hint="default"/>
          <w:lang w:val="en-US"/>
        </w:rPr>
      </w:pPr>
      <w:r>
        <w:rPr>
          <w:rFonts w:hint="default"/>
          <w:lang w:val="en-US"/>
        </w:rPr>
        <w:t>Go httptest</w:t>
      </w:r>
    </w:p>
    <w:p>
      <w:pPr>
        <w:numPr>
          <w:ilvl w:val="0"/>
          <w:numId w:val="3"/>
        </w:numPr>
        <w:ind w:left="420" w:leftChars="0" w:hanging="420" w:firstLineChars="0"/>
        <w:rPr>
          <w:rFonts w:hint="default"/>
          <w:lang w:val="en-US"/>
        </w:rPr>
      </w:pPr>
      <w:r>
        <w:rPr>
          <w:rFonts w:hint="default"/>
          <w:lang w:val="en-US"/>
        </w:rPr>
        <w:t>Go test example functions</w:t>
      </w:r>
    </w:p>
    <w:p>
      <w:pPr>
        <w:numPr>
          <w:ilvl w:val="0"/>
          <w:numId w:val="3"/>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4"/>
        </w:numPr>
        <w:ind w:left="720" w:hanging="360"/>
        <w:rPr>
          <w:u w:val="none"/>
        </w:rPr>
      </w:pPr>
      <w:r>
        <w:rPr>
          <w:rtl w:val="0"/>
        </w:rPr>
        <w:t>Spot bugs in application</w:t>
      </w:r>
    </w:p>
    <w:p>
      <w:pPr>
        <w:numPr>
          <w:ilvl w:val="0"/>
          <w:numId w:val="4"/>
        </w:numPr>
        <w:ind w:left="720" w:hanging="360"/>
        <w:rPr>
          <w:u w:val="none"/>
        </w:rPr>
      </w:pPr>
      <w:r>
        <w:rPr>
          <w:rtl w:val="0"/>
        </w:rPr>
        <w:t>Discover performance problems</w:t>
      </w:r>
    </w:p>
    <w:p>
      <w:pPr>
        <w:numPr>
          <w:ilvl w:val="0"/>
          <w:numId w:val="4"/>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5"/>
        </w:numPr>
        <w:ind w:left="720" w:hanging="360"/>
        <w:rPr>
          <w:u w:val="none"/>
        </w:rPr>
      </w:pPr>
      <w:r>
        <w:rPr>
          <w:rtl w:val="0"/>
        </w:rPr>
        <w:t>Time stamp</w:t>
      </w:r>
    </w:p>
    <w:p>
      <w:pPr>
        <w:numPr>
          <w:ilvl w:val="0"/>
          <w:numId w:val="5"/>
        </w:numPr>
        <w:ind w:left="720" w:hanging="360"/>
        <w:rPr>
          <w:u w:val="none"/>
        </w:rPr>
      </w:pPr>
      <w:r>
        <w:rPr>
          <w:rtl w:val="0"/>
        </w:rPr>
        <w:t>Log level such as debug, error or info</w:t>
      </w:r>
    </w:p>
    <w:p>
      <w:pPr>
        <w:numPr>
          <w:ilvl w:val="0"/>
          <w:numId w:val="5"/>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6"/>
        </w:numPr>
        <w:ind w:left="720" w:hanging="360"/>
        <w:rPr>
          <w:u w:val="none"/>
        </w:rPr>
      </w:pPr>
      <w:r>
        <w:rPr>
          <w:rtl w:val="0"/>
        </w:rPr>
        <w:t>Names</w:t>
      </w:r>
    </w:p>
    <w:p>
      <w:pPr>
        <w:numPr>
          <w:ilvl w:val="0"/>
          <w:numId w:val="6"/>
        </w:numPr>
        <w:ind w:left="720" w:hanging="360"/>
        <w:rPr>
          <w:u w:val="none"/>
        </w:rPr>
      </w:pPr>
      <w:r>
        <w:rPr>
          <w:rtl w:val="0"/>
        </w:rPr>
        <w:t>IP Adress</w:t>
      </w:r>
    </w:p>
    <w:p>
      <w:pPr>
        <w:numPr>
          <w:ilvl w:val="0"/>
          <w:numId w:val="6"/>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7"/>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7"/>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8"/>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9"/>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0"/>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1"/>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2"/>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3"/>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4"/>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5"/>
        </w:numPr>
        <w:spacing w:line="335" w:lineRule="auto"/>
        <w:ind w:left="720" w:hanging="360"/>
        <w:rPr>
          <w:u w:val="none"/>
        </w:rPr>
      </w:pPr>
      <w:r>
        <w:rPr>
          <w:rtl w:val="0"/>
        </w:rPr>
        <w:t>GET   Get a list of album, return as JSON</w:t>
      </w:r>
    </w:p>
    <w:p>
      <w:pPr>
        <w:numPr>
          <w:ilvl w:val="0"/>
          <w:numId w:val="15"/>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6"/>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7"/>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bookmarkStart w:id="12" w:name="_GoBack"/>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3"/>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3"/>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4"/>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4"/>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4"/>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6"/>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1"/>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white"/>
          <w:lang w:val="en-IN"/>
        </w:rPr>
      </w:pPr>
      <w:r>
        <w:rPr>
          <w:rFonts w:hint="default"/>
          <w:color w:val="202224"/>
          <w:sz w:val="24"/>
          <w:szCs w:val="24"/>
          <w:highlight w:val="white"/>
          <w:lang w:val="en-IN"/>
        </w:rPr>
        <w:t>The main difference between stack and queue is the way the data removed.</w:t>
      </w:r>
    </w:p>
    <w:p>
      <w:pPr>
        <w:rPr>
          <w:rFonts w:hint="default"/>
          <w:color w:val="202224"/>
          <w:sz w:val="24"/>
          <w:szCs w:val="24"/>
          <w:highlight w:val="white"/>
          <w:lang w:val="en-IN"/>
        </w:rPr>
      </w:pPr>
      <w:r>
        <w:rPr>
          <w:rFonts w:hint="default"/>
          <w:color w:val="202224"/>
          <w:sz w:val="24"/>
          <w:szCs w:val="24"/>
          <w:highlight w:val="white"/>
          <w:lang w:val="en-IN"/>
        </w:rPr>
        <w:t>Stack is LIFO</w:t>
      </w:r>
    </w:p>
    <w:p>
      <w:pPr>
        <w:rPr>
          <w:rFonts w:hint="default"/>
          <w:color w:val="202224"/>
          <w:sz w:val="24"/>
          <w:szCs w:val="24"/>
          <w:highlight w:val="white"/>
          <w:lang w:val="en-IN"/>
        </w:rPr>
      </w:pPr>
      <w:r>
        <w:rPr>
          <w:rFonts w:hint="default"/>
          <w:color w:val="202224"/>
          <w:sz w:val="24"/>
          <w:szCs w:val="24"/>
          <w:highlight w:val="whit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27"/>
        </w:numPr>
        <w:jc w:val="both"/>
        <w:rPr>
          <w:rFonts w:hint="default"/>
          <w:lang w:val="en-IN"/>
        </w:rPr>
      </w:pPr>
      <w:r>
        <w:rPr>
          <w:rFonts w:hint="default"/>
          <w:lang w:val="en-IN"/>
        </w:rPr>
        <w:t>nodes (Data)</w:t>
      </w:r>
    </w:p>
    <w:p>
      <w:pPr>
        <w:numPr>
          <w:ilvl w:val="0"/>
          <w:numId w:val="27"/>
        </w:numPr>
        <w:jc w:val="both"/>
        <w:rPr>
          <w:rFonts w:hint="default"/>
          <w:lang w:val="en-IN"/>
        </w:rPr>
      </w:pPr>
      <w:r>
        <w:rPr>
          <w:rFonts w:hint="default"/>
          <w:lang w:val="en-IN"/>
        </w:rPr>
        <w:t>Referance the next field (Adress of next element)</w:t>
      </w:r>
    </w:p>
    <w:p>
      <w:pPr>
        <w:numPr>
          <w:ilvl w:val="0"/>
          <w:numId w:val="27"/>
        </w:numPr>
        <w:jc w:val="both"/>
        <w:rPr>
          <w:rFonts w:hint="default"/>
          <w:lang w:val="en-IN"/>
        </w:rPr>
      </w:pPr>
      <w:r>
        <w:rPr>
          <w:rFonts w:hint="default"/>
          <w:lang w:val="en-IN"/>
        </w:rPr>
        <w:t>Needed the detail of the first head</w:t>
      </w:r>
    </w:p>
    <w:p>
      <w:pPr>
        <w:numPr>
          <w:ilvl w:val="0"/>
          <w:numId w:val="27"/>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9CDCFE"/>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node3</w:t>
      </w:r>
      <w:r>
        <w:rPr>
          <w:rFonts w:hint="default" w:ascii="Consolas" w:hAnsi="Consolas" w:eastAsia="Consolas" w:cs="Consolas"/>
          <w:b w:val="0"/>
          <w:bCs w:val="0"/>
          <w:color w:val="D4D4D4"/>
          <w:kern w:val="0"/>
          <w:sz w:val="16"/>
          <w:szCs w:val="16"/>
          <w:shd w:val="clear" w:fill="1E1E1E"/>
          <w:lang w:val="en-US" w:eastAsia="zh-CN" w:bidi="ar"/>
        </w:rPr>
        <w:t xml:space="preserve"> := &amp;Node{data: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(node3)</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t>https://www.youtube.com/watch?v=8QoynPUY9_8</w:t>
      </w:r>
    </w:p>
    <w:p>
      <w:pPr>
        <w:numPr>
          <w:ilvl w:val="0"/>
          <w:numId w:val="0"/>
        </w:numPr>
        <w:spacing w:line="276" w:lineRule="auto"/>
        <w:jc w:val="both"/>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0"/>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1"/>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2"/>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3"/>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4"/>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lang w:val="en-IN"/>
        </w:rPr>
      </w:pPr>
    </w:p>
    <w:p>
      <w:pPr>
        <w:rPr>
          <w:rFonts w:hint="default"/>
          <w:lang w:val="en-IN"/>
        </w:rPr>
      </w:pPr>
    </w:p>
    <w:p>
      <w:pPr>
        <w:rPr>
          <w:rFonts w:hint="default"/>
          <w:color w:val="202224"/>
          <w:sz w:val="24"/>
          <w:szCs w:val="24"/>
          <w:highlight w:val="white"/>
          <w:lang w:val="en-IN"/>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FDC49"/>
    <w:multiLevelType w:val="singleLevel"/>
    <w:tmpl w:val="89CFDC49"/>
    <w:lvl w:ilvl="0" w:tentative="0">
      <w:start w:val="1"/>
      <w:numFmt w:val="decimal"/>
      <w:suff w:val="space"/>
      <w:lvlText w:val="%1)"/>
      <w:lvlJc w:val="left"/>
    </w:lvl>
  </w:abstractNum>
  <w:abstractNum w:abstractNumId="1">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A2B82F74"/>
    <w:multiLevelType w:val="singleLevel"/>
    <w:tmpl w:val="A2B82F74"/>
    <w:lvl w:ilvl="0" w:tentative="0">
      <w:start w:val="1"/>
      <w:numFmt w:val="decimal"/>
      <w:suff w:val="space"/>
      <w:lvlText w:val="%1)"/>
      <w:lvlJc w:val="left"/>
    </w:lvl>
  </w:abstractNum>
  <w:abstractNum w:abstractNumId="3">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BC156C41"/>
    <w:multiLevelType w:val="singleLevel"/>
    <w:tmpl w:val="BC156C41"/>
    <w:lvl w:ilvl="0" w:tentative="0">
      <w:start w:val="1"/>
      <w:numFmt w:val="decimal"/>
      <w:suff w:val="space"/>
      <w:lvlText w:val="%1)"/>
      <w:lvlJc w:val="left"/>
    </w:lvl>
  </w:abstractNum>
  <w:abstractNum w:abstractNumId="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A16AE4E"/>
    <w:multiLevelType w:val="singleLevel"/>
    <w:tmpl w:val="FA16AE4E"/>
    <w:lvl w:ilvl="0" w:tentative="0">
      <w:start w:val="1"/>
      <w:numFmt w:val="decimal"/>
      <w:suff w:val="space"/>
      <w:lvlText w:val="%1)"/>
      <w:lvlJc w:val="left"/>
    </w:lvl>
  </w:abstractNum>
  <w:abstractNum w:abstractNumId="1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F353934"/>
    <w:multiLevelType w:val="singleLevel"/>
    <w:tmpl w:val="1F353934"/>
    <w:lvl w:ilvl="0" w:tentative="0">
      <w:start w:val="1"/>
      <w:numFmt w:val="decimal"/>
      <w:suff w:val="space"/>
      <w:lvlText w:val="%1)"/>
      <w:lvlJc w:val="left"/>
    </w:lvl>
  </w:abstractNum>
  <w:abstractNum w:abstractNumId="14">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3674E59B"/>
    <w:multiLevelType w:val="singleLevel"/>
    <w:tmpl w:val="3674E59B"/>
    <w:lvl w:ilvl="0" w:tentative="0">
      <w:start w:val="1"/>
      <w:numFmt w:val="decimal"/>
      <w:suff w:val="space"/>
      <w:lvlText w:val="%1)"/>
      <w:lvlJc w:val="left"/>
    </w:lvl>
  </w:abstractNum>
  <w:abstractNum w:abstractNumId="1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593FAEC"/>
    <w:multiLevelType w:val="singleLevel"/>
    <w:tmpl w:val="6593FAEC"/>
    <w:lvl w:ilvl="0" w:tentative="0">
      <w:start w:val="1"/>
      <w:numFmt w:val="decimal"/>
      <w:suff w:val="space"/>
      <w:lvlText w:val="%1."/>
      <w:lvlJc w:val="left"/>
    </w:lvl>
  </w:abstractNum>
  <w:abstractNum w:abstractNumId="23">
    <w:nsid w:val="665D4D00"/>
    <w:multiLevelType w:val="singleLevel"/>
    <w:tmpl w:val="665D4D00"/>
    <w:lvl w:ilvl="0" w:tentative="0">
      <w:start w:val="1"/>
      <w:numFmt w:val="decimal"/>
      <w:suff w:val="space"/>
      <w:lvlText w:val="%1)"/>
      <w:lvlJc w:val="left"/>
    </w:lvl>
  </w:abstractNum>
  <w:abstractNum w:abstractNumId="24">
    <w:nsid w:val="71BD3BC9"/>
    <w:multiLevelType w:val="singleLevel"/>
    <w:tmpl w:val="71BD3BC9"/>
    <w:lvl w:ilvl="0" w:tentative="0">
      <w:start w:val="1"/>
      <w:numFmt w:val="decimal"/>
      <w:suff w:val="space"/>
      <w:lvlText w:val="%1)"/>
      <w:lvlJc w:val="left"/>
    </w:lvl>
  </w:abstractNum>
  <w:abstractNum w:abstractNumId="2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0"/>
  </w:num>
  <w:num w:numId="3">
    <w:abstractNumId w:val="18"/>
  </w:num>
  <w:num w:numId="4">
    <w:abstractNumId w:val="7"/>
  </w:num>
  <w:num w:numId="5">
    <w:abstractNumId w:val="20"/>
  </w:num>
  <w:num w:numId="6">
    <w:abstractNumId w:val="5"/>
  </w:num>
  <w:num w:numId="7">
    <w:abstractNumId w:val="3"/>
  </w:num>
  <w:num w:numId="8">
    <w:abstractNumId w:val="12"/>
  </w:num>
  <w:num w:numId="9">
    <w:abstractNumId w:val="15"/>
  </w:num>
  <w:num w:numId="10">
    <w:abstractNumId w:val="25"/>
  </w:num>
  <w:num w:numId="11">
    <w:abstractNumId w:val="11"/>
  </w:num>
  <w:num w:numId="12">
    <w:abstractNumId w:val="1"/>
  </w:num>
  <w:num w:numId="13">
    <w:abstractNumId w:val="16"/>
  </w:num>
  <w:num w:numId="14">
    <w:abstractNumId w:val="21"/>
  </w:num>
  <w:num w:numId="15">
    <w:abstractNumId w:val="6"/>
  </w:num>
  <w:num w:numId="16">
    <w:abstractNumId w:val="19"/>
  </w:num>
  <w:num w:numId="17">
    <w:abstractNumId w:val="8"/>
  </w:num>
  <w:num w:numId="18">
    <w:abstractNumId w:val="23"/>
  </w:num>
  <w:num w:numId="19">
    <w:abstractNumId w:val="13"/>
  </w:num>
  <w:num w:numId="20">
    <w:abstractNumId w:val="4"/>
  </w:num>
  <w:num w:numId="21">
    <w:abstractNumId w:val="2"/>
  </w:num>
  <w:num w:numId="22">
    <w:abstractNumId w:val="14"/>
  </w:num>
  <w:num w:numId="23">
    <w:abstractNumId w:val="17"/>
  </w:num>
  <w:num w:numId="24">
    <w:abstractNumId w:val="22"/>
  </w:num>
  <w:num w:numId="25">
    <w:abstractNumId w:val="26"/>
  </w:num>
  <w:num w:numId="26">
    <w:abstractNumId w:val="2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347C2F"/>
    <w:rsid w:val="01874D6C"/>
    <w:rsid w:val="02A5288E"/>
    <w:rsid w:val="02B96468"/>
    <w:rsid w:val="02BE2368"/>
    <w:rsid w:val="02E66B31"/>
    <w:rsid w:val="02EB05EB"/>
    <w:rsid w:val="02EC69E6"/>
    <w:rsid w:val="031B62B7"/>
    <w:rsid w:val="032E0F90"/>
    <w:rsid w:val="035C2502"/>
    <w:rsid w:val="03841A61"/>
    <w:rsid w:val="03A63A30"/>
    <w:rsid w:val="042F126F"/>
    <w:rsid w:val="04F96FF0"/>
    <w:rsid w:val="050530E8"/>
    <w:rsid w:val="054D1EE7"/>
    <w:rsid w:val="057F3E7B"/>
    <w:rsid w:val="058218B8"/>
    <w:rsid w:val="059B00A7"/>
    <w:rsid w:val="06307A6A"/>
    <w:rsid w:val="07636A29"/>
    <w:rsid w:val="0769576C"/>
    <w:rsid w:val="07A77D00"/>
    <w:rsid w:val="07E41A7D"/>
    <w:rsid w:val="0841638B"/>
    <w:rsid w:val="09842543"/>
    <w:rsid w:val="099E3CC2"/>
    <w:rsid w:val="09E52FE7"/>
    <w:rsid w:val="0A0C3321"/>
    <w:rsid w:val="0A60366D"/>
    <w:rsid w:val="0AEE2CDA"/>
    <w:rsid w:val="0B0E202D"/>
    <w:rsid w:val="0B12527D"/>
    <w:rsid w:val="0B1712B1"/>
    <w:rsid w:val="0B183F48"/>
    <w:rsid w:val="0B1D33A2"/>
    <w:rsid w:val="0B252A67"/>
    <w:rsid w:val="0B545780"/>
    <w:rsid w:val="0BF33191"/>
    <w:rsid w:val="0CC05462"/>
    <w:rsid w:val="0CDE3761"/>
    <w:rsid w:val="0CE826A4"/>
    <w:rsid w:val="0CF81622"/>
    <w:rsid w:val="0D3D7AFE"/>
    <w:rsid w:val="0D484B7A"/>
    <w:rsid w:val="0D4C7ED9"/>
    <w:rsid w:val="0D62701D"/>
    <w:rsid w:val="0D6D1047"/>
    <w:rsid w:val="0D7405B2"/>
    <w:rsid w:val="0D9E78B4"/>
    <w:rsid w:val="0DBA3094"/>
    <w:rsid w:val="0DE73AE0"/>
    <w:rsid w:val="0E902770"/>
    <w:rsid w:val="0E9B2EC6"/>
    <w:rsid w:val="0F753717"/>
    <w:rsid w:val="0F754DE2"/>
    <w:rsid w:val="0FA94062"/>
    <w:rsid w:val="0FAA030F"/>
    <w:rsid w:val="10104026"/>
    <w:rsid w:val="10172A7B"/>
    <w:rsid w:val="10532BBC"/>
    <w:rsid w:val="10534F50"/>
    <w:rsid w:val="10725F7E"/>
    <w:rsid w:val="10A65097"/>
    <w:rsid w:val="10FD0632"/>
    <w:rsid w:val="11094332"/>
    <w:rsid w:val="11830CAC"/>
    <w:rsid w:val="11D245BD"/>
    <w:rsid w:val="13023456"/>
    <w:rsid w:val="131071DC"/>
    <w:rsid w:val="13483E9A"/>
    <w:rsid w:val="14020F73"/>
    <w:rsid w:val="141B23B3"/>
    <w:rsid w:val="143B2A33"/>
    <w:rsid w:val="14B01878"/>
    <w:rsid w:val="14F34722"/>
    <w:rsid w:val="151E05EE"/>
    <w:rsid w:val="152D6D9A"/>
    <w:rsid w:val="154B0693"/>
    <w:rsid w:val="156F571F"/>
    <w:rsid w:val="15A5462A"/>
    <w:rsid w:val="16490368"/>
    <w:rsid w:val="16557E32"/>
    <w:rsid w:val="16A1333B"/>
    <w:rsid w:val="16F72C63"/>
    <w:rsid w:val="17960A8A"/>
    <w:rsid w:val="179D4418"/>
    <w:rsid w:val="17B77E97"/>
    <w:rsid w:val="182D3DF1"/>
    <w:rsid w:val="18622CA6"/>
    <w:rsid w:val="188505C3"/>
    <w:rsid w:val="196602A0"/>
    <w:rsid w:val="197639DB"/>
    <w:rsid w:val="19CD24B9"/>
    <w:rsid w:val="19FE306A"/>
    <w:rsid w:val="1A0C7C04"/>
    <w:rsid w:val="1A1070E1"/>
    <w:rsid w:val="1A1F368A"/>
    <w:rsid w:val="1A203866"/>
    <w:rsid w:val="1A2E24E3"/>
    <w:rsid w:val="1A3A3318"/>
    <w:rsid w:val="1A7B1AF2"/>
    <w:rsid w:val="1AB65FDA"/>
    <w:rsid w:val="1B394DCB"/>
    <w:rsid w:val="1BE159EF"/>
    <w:rsid w:val="1CBF5FD1"/>
    <w:rsid w:val="1CEB310A"/>
    <w:rsid w:val="1D4B2105"/>
    <w:rsid w:val="1DDC6D87"/>
    <w:rsid w:val="1E480248"/>
    <w:rsid w:val="1E5E31B5"/>
    <w:rsid w:val="1EC275E8"/>
    <w:rsid w:val="1ED02718"/>
    <w:rsid w:val="1F1A7A1E"/>
    <w:rsid w:val="1F2B4E33"/>
    <w:rsid w:val="1F340712"/>
    <w:rsid w:val="1F443C53"/>
    <w:rsid w:val="1F8453C0"/>
    <w:rsid w:val="20754975"/>
    <w:rsid w:val="211641D5"/>
    <w:rsid w:val="212F0ECA"/>
    <w:rsid w:val="216646FC"/>
    <w:rsid w:val="218F3BCC"/>
    <w:rsid w:val="21CE05C3"/>
    <w:rsid w:val="21DB776F"/>
    <w:rsid w:val="21F4671D"/>
    <w:rsid w:val="222A0F83"/>
    <w:rsid w:val="225B79B1"/>
    <w:rsid w:val="22A23A3B"/>
    <w:rsid w:val="22B875E0"/>
    <w:rsid w:val="22CE7B7E"/>
    <w:rsid w:val="22E03145"/>
    <w:rsid w:val="22E1130C"/>
    <w:rsid w:val="22F35A76"/>
    <w:rsid w:val="23476D20"/>
    <w:rsid w:val="23DC309A"/>
    <w:rsid w:val="244B295E"/>
    <w:rsid w:val="249B37C8"/>
    <w:rsid w:val="251315B0"/>
    <w:rsid w:val="264019FD"/>
    <w:rsid w:val="265F65BF"/>
    <w:rsid w:val="268D2393"/>
    <w:rsid w:val="26D11B7C"/>
    <w:rsid w:val="275A3E98"/>
    <w:rsid w:val="27606603"/>
    <w:rsid w:val="2774632E"/>
    <w:rsid w:val="279D5107"/>
    <w:rsid w:val="27EC0C1C"/>
    <w:rsid w:val="28572556"/>
    <w:rsid w:val="289204B6"/>
    <w:rsid w:val="2899058D"/>
    <w:rsid w:val="293E7432"/>
    <w:rsid w:val="294044EB"/>
    <w:rsid w:val="29991983"/>
    <w:rsid w:val="29A8516A"/>
    <w:rsid w:val="29C72867"/>
    <w:rsid w:val="2A9109D6"/>
    <w:rsid w:val="2AD03059"/>
    <w:rsid w:val="2AEE464B"/>
    <w:rsid w:val="2B09075D"/>
    <w:rsid w:val="2B560221"/>
    <w:rsid w:val="2B71799E"/>
    <w:rsid w:val="2BAE3DA5"/>
    <w:rsid w:val="2BFC5173"/>
    <w:rsid w:val="2C55255D"/>
    <w:rsid w:val="2CC51C1D"/>
    <w:rsid w:val="2D4204F2"/>
    <w:rsid w:val="2DF17EC4"/>
    <w:rsid w:val="2E650B70"/>
    <w:rsid w:val="2F0924D5"/>
    <w:rsid w:val="2F3842C0"/>
    <w:rsid w:val="2F8E1B92"/>
    <w:rsid w:val="308A5E4C"/>
    <w:rsid w:val="3099285D"/>
    <w:rsid w:val="30C64EDF"/>
    <w:rsid w:val="30F40A32"/>
    <w:rsid w:val="31104BF6"/>
    <w:rsid w:val="315B0A0A"/>
    <w:rsid w:val="31D011CA"/>
    <w:rsid w:val="31D50A1A"/>
    <w:rsid w:val="32EF014D"/>
    <w:rsid w:val="330C01AA"/>
    <w:rsid w:val="33494A6C"/>
    <w:rsid w:val="33A77994"/>
    <w:rsid w:val="33F5572E"/>
    <w:rsid w:val="34285B24"/>
    <w:rsid w:val="34334AD3"/>
    <w:rsid w:val="3451458D"/>
    <w:rsid w:val="358142E1"/>
    <w:rsid w:val="35B9474D"/>
    <w:rsid w:val="3608745A"/>
    <w:rsid w:val="36226699"/>
    <w:rsid w:val="36FB1656"/>
    <w:rsid w:val="37022F00"/>
    <w:rsid w:val="373C295B"/>
    <w:rsid w:val="37E87464"/>
    <w:rsid w:val="38206C76"/>
    <w:rsid w:val="386B49E1"/>
    <w:rsid w:val="38DF7861"/>
    <w:rsid w:val="3A3D15E5"/>
    <w:rsid w:val="3A605730"/>
    <w:rsid w:val="3C326740"/>
    <w:rsid w:val="3CCA2A44"/>
    <w:rsid w:val="3CE724D6"/>
    <w:rsid w:val="3CFA52B4"/>
    <w:rsid w:val="3D3A5E86"/>
    <w:rsid w:val="3D905786"/>
    <w:rsid w:val="3DE8490B"/>
    <w:rsid w:val="3E021400"/>
    <w:rsid w:val="3EA57332"/>
    <w:rsid w:val="3EF2772D"/>
    <w:rsid w:val="3F843BCC"/>
    <w:rsid w:val="3F993223"/>
    <w:rsid w:val="3FBB0422"/>
    <w:rsid w:val="3FCF6D3B"/>
    <w:rsid w:val="40B33D1D"/>
    <w:rsid w:val="40F7192E"/>
    <w:rsid w:val="410F5C8F"/>
    <w:rsid w:val="423A15EB"/>
    <w:rsid w:val="4254662F"/>
    <w:rsid w:val="42C40207"/>
    <w:rsid w:val="42D45294"/>
    <w:rsid w:val="42DB3BC6"/>
    <w:rsid w:val="43276D5A"/>
    <w:rsid w:val="43545BF4"/>
    <w:rsid w:val="43891ADB"/>
    <w:rsid w:val="43D33DE5"/>
    <w:rsid w:val="43D77690"/>
    <w:rsid w:val="43F63E47"/>
    <w:rsid w:val="4416656F"/>
    <w:rsid w:val="442B201A"/>
    <w:rsid w:val="44A07C23"/>
    <w:rsid w:val="45280C05"/>
    <w:rsid w:val="457A4164"/>
    <w:rsid w:val="45FA25CD"/>
    <w:rsid w:val="46312AD7"/>
    <w:rsid w:val="46773B8D"/>
    <w:rsid w:val="46D21C8C"/>
    <w:rsid w:val="47A97903"/>
    <w:rsid w:val="47E4669B"/>
    <w:rsid w:val="48523BF2"/>
    <w:rsid w:val="48592C5C"/>
    <w:rsid w:val="48830928"/>
    <w:rsid w:val="48EC49EB"/>
    <w:rsid w:val="4A14199F"/>
    <w:rsid w:val="4A39072D"/>
    <w:rsid w:val="4A54799B"/>
    <w:rsid w:val="4ADE3F47"/>
    <w:rsid w:val="4AE01A9F"/>
    <w:rsid w:val="4B7D6ED4"/>
    <w:rsid w:val="4B893ACB"/>
    <w:rsid w:val="4B923002"/>
    <w:rsid w:val="4C1704D4"/>
    <w:rsid w:val="4C9202CE"/>
    <w:rsid w:val="4C976AC6"/>
    <w:rsid w:val="4D275704"/>
    <w:rsid w:val="4D4B0977"/>
    <w:rsid w:val="4D693F63"/>
    <w:rsid w:val="4D7E6575"/>
    <w:rsid w:val="4DCE3E0D"/>
    <w:rsid w:val="4E020BB7"/>
    <w:rsid w:val="4E973AEC"/>
    <w:rsid w:val="4F0E056F"/>
    <w:rsid w:val="4F1049DB"/>
    <w:rsid w:val="4F2571F1"/>
    <w:rsid w:val="4F3A3314"/>
    <w:rsid w:val="4F7E4087"/>
    <w:rsid w:val="50346F06"/>
    <w:rsid w:val="50784140"/>
    <w:rsid w:val="509C063B"/>
    <w:rsid w:val="50A75937"/>
    <w:rsid w:val="511E04F1"/>
    <w:rsid w:val="514F1738"/>
    <w:rsid w:val="51D97DF8"/>
    <w:rsid w:val="51F31FFB"/>
    <w:rsid w:val="53210759"/>
    <w:rsid w:val="53654ED8"/>
    <w:rsid w:val="53D57758"/>
    <w:rsid w:val="53FF0DCE"/>
    <w:rsid w:val="5406215C"/>
    <w:rsid w:val="54A23729"/>
    <w:rsid w:val="54BE3C53"/>
    <w:rsid w:val="54EB17C9"/>
    <w:rsid w:val="5579695E"/>
    <w:rsid w:val="55EE28DB"/>
    <w:rsid w:val="56612102"/>
    <w:rsid w:val="56731CF1"/>
    <w:rsid w:val="56B36F95"/>
    <w:rsid w:val="57E2676B"/>
    <w:rsid w:val="58FD6579"/>
    <w:rsid w:val="590950AA"/>
    <w:rsid w:val="594D4AB9"/>
    <w:rsid w:val="59875742"/>
    <w:rsid w:val="59A5108F"/>
    <w:rsid w:val="59E960E1"/>
    <w:rsid w:val="5A1E1882"/>
    <w:rsid w:val="5A6133E5"/>
    <w:rsid w:val="5A644DFE"/>
    <w:rsid w:val="5C063EDE"/>
    <w:rsid w:val="5D416A73"/>
    <w:rsid w:val="5D4A5AD1"/>
    <w:rsid w:val="5D933F1B"/>
    <w:rsid w:val="5DE70250"/>
    <w:rsid w:val="5E1E459A"/>
    <w:rsid w:val="5F257E6D"/>
    <w:rsid w:val="5F336B88"/>
    <w:rsid w:val="5F8C5E7E"/>
    <w:rsid w:val="5FB474C0"/>
    <w:rsid w:val="5FCA2C90"/>
    <w:rsid w:val="5FDB4597"/>
    <w:rsid w:val="5FE1097A"/>
    <w:rsid w:val="607D013A"/>
    <w:rsid w:val="60DF6275"/>
    <w:rsid w:val="610B00E7"/>
    <w:rsid w:val="61A33D0D"/>
    <w:rsid w:val="625B6A9B"/>
    <w:rsid w:val="625B7CF7"/>
    <w:rsid w:val="62691A2C"/>
    <w:rsid w:val="627B7EEC"/>
    <w:rsid w:val="62BA7F46"/>
    <w:rsid w:val="62DF26A5"/>
    <w:rsid w:val="62E23E4F"/>
    <w:rsid w:val="631E45D7"/>
    <w:rsid w:val="63222715"/>
    <w:rsid w:val="63247F09"/>
    <w:rsid w:val="63AD5074"/>
    <w:rsid w:val="6474426F"/>
    <w:rsid w:val="650C196B"/>
    <w:rsid w:val="652F28DA"/>
    <w:rsid w:val="656B5435"/>
    <w:rsid w:val="659C1D7E"/>
    <w:rsid w:val="65BF2113"/>
    <w:rsid w:val="67421F2D"/>
    <w:rsid w:val="67514E20"/>
    <w:rsid w:val="67840CA7"/>
    <w:rsid w:val="67851681"/>
    <w:rsid w:val="67D0240D"/>
    <w:rsid w:val="684E67B2"/>
    <w:rsid w:val="685059F2"/>
    <w:rsid w:val="68605D43"/>
    <w:rsid w:val="689C2C37"/>
    <w:rsid w:val="68B82285"/>
    <w:rsid w:val="69874E83"/>
    <w:rsid w:val="6A2208A8"/>
    <w:rsid w:val="6A2F7CA1"/>
    <w:rsid w:val="6AC47B33"/>
    <w:rsid w:val="6AEA4E46"/>
    <w:rsid w:val="6B477A2A"/>
    <w:rsid w:val="6B4A61F5"/>
    <w:rsid w:val="6B971A91"/>
    <w:rsid w:val="6BCB3841"/>
    <w:rsid w:val="6C0D135D"/>
    <w:rsid w:val="6D033B1D"/>
    <w:rsid w:val="6D0C44C1"/>
    <w:rsid w:val="6E4E4931"/>
    <w:rsid w:val="6EF361B2"/>
    <w:rsid w:val="6FB24AEE"/>
    <w:rsid w:val="6FF30CFB"/>
    <w:rsid w:val="702A64CF"/>
    <w:rsid w:val="70A9472D"/>
    <w:rsid w:val="71341DDA"/>
    <w:rsid w:val="71545283"/>
    <w:rsid w:val="71AE7CFF"/>
    <w:rsid w:val="71E2478D"/>
    <w:rsid w:val="728D3298"/>
    <w:rsid w:val="72C61087"/>
    <w:rsid w:val="73183EE8"/>
    <w:rsid w:val="734750B6"/>
    <w:rsid w:val="735D0C69"/>
    <w:rsid w:val="73B11689"/>
    <w:rsid w:val="73E42E06"/>
    <w:rsid w:val="753C76BA"/>
    <w:rsid w:val="75741E68"/>
    <w:rsid w:val="75840533"/>
    <w:rsid w:val="758A5CF7"/>
    <w:rsid w:val="75F16A04"/>
    <w:rsid w:val="75FC45CA"/>
    <w:rsid w:val="762E175A"/>
    <w:rsid w:val="763508E5"/>
    <w:rsid w:val="7639240E"/>
    <w:rsid w:val="765B7C8E"/>
    <w:rsid w:val="766F5749"/>
    <w:rsid w:val="769C67B2"/>
    <w:rsid w:val="775F30A6"/>
    <w:rsid w:val="779E71C5"/>
    <w:rsid w:val="77D51B11"/>
    <w:rsid w:val="77E872FF"/>
    <w:rsid w:val="77F77ACE"/>
    <w:rsid w:val="78641490"/>
    <w:rsid w:val="78F32400"/>
    <w:rsid w:val="791D0029"/>
    <w:rsid w:val="794B1BA1"/>
    <w:rsid w:val="79621333"/>
    <w:rsid w:val="796C624D"/>
    <w:rsid w:val="79A12589"/>
    <w:rsid w:val="79A33674"/>
    <w:rsid w:val="79D3446D"/>
    <w:rsid w:val="7A05061A"/>
    <w:rsid w:val="7A2A1641"/>
    <w:rsid w:val="7A325DCC"/>
    <w:rsid w:val="7A9643C8"/>
    <w:rsid w:val="7ABC1E81"/>
    <w:rsid w:val="7AC52BAB"/>
    <w:rsid w:val="7ADE5D60"/>
    <w:rsid w:val="7CD6006E"/>
    <w:rsid w:val="7D474AC8"/>
    <w:rsid w:val="7D5F1ECE"/>
    <w:rsid w:val="7DE40942"/>
    <w:rsid w:val="7DF0037F"/>
    <w:rsid w:val="7E9F3688"/>
    <w:rsid w:val="7EA76A12"/>
    <w:rsid w:val="7EF1105C"/>
    <w:rsid w:val="7F4D0390"/>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90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2022-12-02T10:08:05Z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