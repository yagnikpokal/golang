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5"/>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2"/>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5"/>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5"/>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5"/>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5"/>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5"/>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5"/>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5"/>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5"/>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5"/>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5"/>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5"/>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5"/>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7"/>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5"/>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5"/>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5"/>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use of middleware?</w:t>
      </w:r>
    </w:p>
    <w:p>
      <w:pPr>
        <w:rPr>
          <w:rFonts w:hint="default"/>
          <w:lang w:val="en-US"/>
        </w:rPr>
      </w:pPr>
      <w:r>
        <w:rPr>
          <w:rFonts w:hint="default"/>
          <w:lang w:val="en-US"/>
        </w:rPr>
        <w:t>Here are some common use cases for middleware in Go:</w:t>
      </w:r>
    </w:p>
    <w:p>
      <w:pPr>
        <w:rPr>
          <w:rFonts w:hint="default"/>
          <w:lang w:val="en-US"/>
        </w:rPr>
      </w:pPr>
    </w:p>
    <w:p>
      <w:pPr>
        <w:rPr>
          <w:rFonts w:hint="default"/>
          <w:lang w:val="en-US"/>
        </w:rPr>
      </w:pPr>
      <w:r>
        <w:rPr>
          <w:rFonts w:hint="default"/>
          <w:lang w:val="en-US"/>
        </w:rPr>
        <w:t>Logging: Middleware can log incoming requests, including their method, URL, headers, and request body. This can be useful for debugging and performance monitoring.</w:t>
      </w:r>
    </w:p>
    <w:p>
      <w:pPr>
        <w:rPr>
          <w:rFonts w:hint="default"/>
          <w:lang w:val="en-US"/>
        </w:rPr>
      </w:pPr>
    </w:p>
    <w:p>
      <w:pPr>
        <w:rPr>
          <w:rFonts w:hint="default"/>
          <w:lang w:val="en-US"/>
        </w:rPr>
      </w:pPr>
      <w:r>
        <w:rPr>
          <w:rFonts w:hint="default"/>
          <w:lang w:val="en-US"/>
        </w:rPr>
        <w:t>Authentication and authorization: Middleware can check for valid authentication credentials and permissions before allowing a request to be handled. This can help protect your application from unauthorized access.</w:t>
      </w:r>
    </w:p>
    <w:p>
      <w:pPr>
        <w:rPr>
          <w:rFonts w:hint="default"/>
          <w:lang w:val="en-US"/>
        </w:rPr>
      </w:pPr>
    </w:p>
    <w:p>
      <w:pPr>
        <w:rPr>
          <w:rFonts w:hint="default"/>
          <w:lang w:val="en-US"/>
        </w:rPr>
      </w:pPr>
      <w:r>
        <w:rPr>
          <w:rFonts w:hint="default"/>
          <w:lang w:val="en-US"/>
        </w:rPr>
        <w:t>Error handling: Middleware can catch and handle errors that occur during request processing. This can help provide more informative error messages to clients and make your application more robust.</w:t>
      </w:r>
    </w:p>
    <w:p>
      <w:pPr>
        <w:rPr>
          <w:rFonts w:hint="default"/>
          <w:lang w:val="en-US"/>
        </w:rPr>
      </w:pPr>
    </w:p>
    <w:p>
      <w:pPr>
        <w:rPr>
          <w:rFonts w:hint="default"/>
          <w:lang w:val="en-US"/>
        </w:rPr>
      </w:pPr>
      <w:r>
        <w:rPr>
          <w:rFonts w:hint="default"/>
          <w:lang w:val="en-US"/>
        </w:rPr>
        <w:t>Caching: Middleware can cache the response of a handler function, which can help reduce response times and improve the performance of your application.</w:t>
      </w:r>
    </w:p>
    <w:p>
      <w:pPr>
        <w:rPr>
          <w:rFonts w:hint="default"/>
          <w:lang w:val="en-US"/>
        </w:rPr>
      </w:pPr>
    </w:p>
    <w:p>
      <w:pPr>
        <w:rPr>
          <w:rFonts w:hint="default"/>
          <w:lang w:val="en-US"/>
        </w:rPr>
      </w:pPr>
      <w:r>
        <w:rPr>
          <w:rFonts w:hint="default"/>
          <w:lang w:val="en-US"/>
        </w:rPr>
        <w:t>Rate limiting: Middleware can limit the rate of incoming requests to prevent overloading the server or APIs. This can help prevent denial of service attacks and improve overall system stability.</w:t>
      </w:r>
    </w:p>
    <w:p>
      <w:pPr>
        <w:rPr>
          <w:rFonts w:hint="default"/>
          <w:lang w:val="en-US"/>
        </w:rPr>
      </w:pPr>
      <w:r>
        <w:rPr>
          <w:rFonts w:hint="default"/>
          <w:lang w:val="en-US"/>
        </w:rPr>
        <w:t>With the help of chi mux below thngs we can do.</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Layout w:type="autofit"/>
        <w:tblCellMar>
          <w:top w:w="15" w:type="dxa"/>
          <w:left w:w="15" w:type="dxa"/>
          <w:bottom w:w="15" w:type="dxa"/>
          <w:right w:w="15" w:type="dxa"/>
        </w:tblCellMar>
      </w:tblPr>
      <w:tblGrid>
        <w:gridCol w:w="2558"/>
        <w:gridCol w:w="6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rPr>
          <w:tblHeader/>
        </w:trPr>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chi/middleware Handler</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"AllowContentEncoding"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AllowContentEncoding</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Enforces a whitelist of request Content-Encoding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"AllowContentType"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AllowContentType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Explicit whitelist of accepted request Content-Types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"BasicAuth"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BasicAuth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Basic HTTP authentication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"Compress"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Compress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Gzip compression for clients that accept compressed responses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"ContentCharset"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ContentCharset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Ensure charset for Content-Type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"CleanPath"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CleanPath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Clean double slashes from request 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"GetHead"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GetHead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Automatically route undefined HEAD requests to GET handlers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"Heartbeat"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Heartbeat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Monitoring endpoint to check the servers pulse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"Logger"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Logger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Logs the start and end of each request with the elapsed processing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"NoCache"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NoCache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response headers to prevent clients from caching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"Profiler"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Profiler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Easily attach net/http/pprof to your routers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"RealIP"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RealIP</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a http.Request's RemoteAddr to either X-Real-IP or X-Forwarded-For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"Recoverer"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Recoverer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Gracefully absorb panics and prints the stack trace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"RequestID"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RequestID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Injects a request ID into the context of each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"RedirectSlashes"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RedirectSlashes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Redirect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"RouteHeaders"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RouteHeaders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Route handling for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"SetHeader"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SetHeader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response header key/value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"StripSlashes"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StripSlashes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Strip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"Throttle"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Throttle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Puts a ceiling on the number of concurrent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"Timeout"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Timeout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Signals to the request context when the timeout deadline is reached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"URLFormat"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URLFormat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Parse extension from url and put it on request context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"WithValue"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WithValue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key/value on the request context</w:t>
            </w:r>
          </w:p>
        </w:tc>
      </w:tr>
    </w:tbl>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5"/>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5"/>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5"/>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5"/>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5"/>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5"/>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5"/>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List of framework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Logger, Profiler, Timeout, and more, and is designed to be easy to use and fast to integrate into your application.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Chi also supports webrpc, gRPC, graphql, NATS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Revel</w:t>
      </w:r>
      <w:r>
        <w:rPr>
          <w:rFonts w:hint="default"/>
          <w:b w:val="0"/>
          <w:bCs w:val="0"/>
          <w:sz w:val="22"/>
          <w:lang w:val="en-US" w:eastAsia="zh-CN"/>
        </w:rPr>
        <w:t>: A full-stack web framework that includes many tools for database access, routing, and testing.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Buffalo</w:t>
      </w:r>
      <w:r>
        <w:rPr>
          <w:rFonts w:hint="default"/>
          <w:b w:val="0"/>
          <w:bCs w:val="0"/>
          <w:sz w:val="22"/>
          <w:lang w:val="en-US" w:eastAsia="zh-CN"/>
        </w:rPr>
        <w:t>: A batteries-included web development framework that includes everything you need to build a modern web application.</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Iris</w:t>
      </w:r>
      <w:r>
        <w:rPr>
          <w:rFonts w:hint="default"/>
          <w:b w:val="0"/>
          <w:bCs w:val="0"/>
          <w:sz w:val="22"/>
          <w:lang w:val="en-US" w:eastAsia="zh-CN"/>
        </w:rPr>
        <w:t>: A fast and flexible web framework that emphasizes performance and scalability.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Beego</w:t>
      </w:r>
      <w:r>
        <w:rPr>
          <w:rFonts w:hint="default"/>
          <w:b w:val="0"/>
          <w:bCs w:val="0"/>
          <w:sz w:val="22"/>
          <w:lang w:val="en-US" w:eastAsia="zh-CN"/>
        </w:rPr>
        <w:t>: A full-featured web framework that includes support for ORM, sessions, caching, and more.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Fibr</w:t>
      </w:r>
      <w:r>
        <w:rPr>
          <w:rFonts w:hint="default"/>
          <w:b w:val="0"/>
          <w:bCs w:val="0"/>
          <w:sz w:val="22"/>
          <w:lang w:val="en-US" w:eastAsia="zh-CN"/>
        </w:rPr>
        <w:t>: A modern, fast, and lightweight web framework for building APIs and web applications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Martini</w:t>
      </w:r>
      <w:r>
        <w:rPr>
          <w:rFonts w:hint="default"/>
          <w:b w:val="0"/>
          <w:bCs w:val="0"/>
          <w:sz w:val="22"/>
          <w:lang w:val="en-US" w:eastAsia="zh-CN"/>
        </w:rPr>
        <w:t>: A minimalist web framework that emphasizes simplicity and ease-of-use.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Which go framework is really good according to speed?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"https://github.com/kataras/server-benchmarks" </w:instrText>
      </w:r>
      <w:r>
        <w:rPr>
          <w:rFonts w:hint="default"/>
          <w:b w:val="0"/>
          <w:bCs w:val="0"/>
          <w:sz w:val="22"/>
          <w:lang w:val="en-IN" w:eastAsia="zh-CN"/>
        </w:rPr>
        <w:fldChar w:fldCharType="separate"/>
      </w:r>
      <w:r>
        <w:rPr>
          <w:rStyle w:val="15"/>
          <w:rFonts w:hint="default"/>
          <w:b w:val="0"/>
          <w:bCs w:val="0"/>
          <w:sz w:val="22"/>
          <w:lang w:val="en-IN" w:eastAsia="zh-CN"/>
        </w:rPr>
        <w:t>https://github.com/kataras/server-benchmarks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ascii="SimSun" w:hAnsi="SimSun" w:eastAsia="SimSun" w:cs="SimSun"/>
          <w:sz w:val="24"/>
          <w:szCs w:val="24"/>
        </w:rPr>
        <w:drawing>
          <wp:inline distT="0" distB="0" distL="114300" distR="114300">
            <wp:extent cx="6808470" cy="2766695"/>
            <wp:effectExtent l="0" t="0" r="3810" b="6985"/>
            <wp:docPr id="5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IMG_256"/>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6808470" cy="2766695"/>
                    </a:xfrm>
                    <a:prstGeom prst="rect">
                      <a:avLst/>
                    </a:prstGeom>
                    <a:noFill/>
                  </pic:spPr>
                </pic:pic>
              </a:graphicData>
            </a:graphic>
          </wp:inline>
        </w:drawing>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create a benchmark for the golang http?</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"https://github.com/pkieltyka/go-http-routing-benchmark" </w:instrText>
      </w:r>
      <w:r>
        <w:rPr>
          <w:rFonts w:hint="default"/>
          <w:b w:val="0"/>
          <w:bCs w:val="0"/>
          <w:sz w:val="22"/>
          <w:lang w:val="en-IN" w:eastAsia="zh-CN"/>
        </w:rPr>
        <w:fldChar w:fldCharType="separate"/>
      </w:r>
      <w:r>
        <w:rPr>
          <w:rStyle w:val="15"/>
          <w:rFonts w:hint="default"/>
          <w:b w:val="0"/>
          <w:bCs w:val="0"/>
          <w:sz w:val="22"/>
          <w:lang w:val="en-IN" w:eastAsia="zh-CN"/>
        </w:rPr>
        <w:t>https://github.com/pkieltyka/go-http-routing-benchmark</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bookmarkStart w:id="12" w:name="_GoBack"/>
      <w:bookmarkEnd w:id="12"/>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5"/>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Why we use design pattern?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Used to solve recurring problems.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to write clean,modular, maintainable code.</w:t>
      </w:r>
    </w:p>
    <w:p>
      <w:pPr>
        <w:numPr>
          <w:ilvl w:val="0"/>
          <w:numId w:val="0"/>
        </w:numPr>
        <w:spacing w:line="276" w:lineRule="auto"/>
        <w:rPr>
          <w:rFonts w:hint="default"/>
          <w:b w:val="0"/>
          <w:bCs w:val="0"/>
          <w:sz w:val="22"/>
          <w:lang w:val="en-US" w:eastAsia="zh-CN"/>
        </w:rPr>
      </w:pPr>
    </w:p>
    <w:p>
      <w:pPr>
        <w:pStyle w:val="4"/>
        <w:numPr>
          <w:ilvl w:val="0"/>
          <w:numId w:val="0"/>
        </w:numPr>
        <w:bidi w:val="0"/>
        <w:ind w:leftChars="0"/>
        <w:outlineLvl w:val="2"/>
        <w:rPr>
          <w:rFonts w:hint="default"/>
          <w:color w:val="auto"/>
          <w:lang w:val="en-US" w:eastAsia="zh-CN"/>
        </w:rPr>
      </w:pPr>
      <w:r>
        <w:rPr>
          <w:rFonts w:hint="default"/>
          <w:color w:val="auto"/>
          <w:lang w:val="en-US" w:eastAsia="zh-CN"/>
        </w:rPr>
        <w:t>Golang patterns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Design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patern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or </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common design pattern in golang?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of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"https://github.com/tmrts/go-patterns" </w:instrText>
      </w:r>
      <w:r>
        <w:rPr>
          <w:rFonts w:hint="default"/>
          <w:b w:val="0"/>
          <w:bCs w:val="0"/>
          <w:sz w:val="22"/>
          <w:lang w:val="en-US" w:eastAsia="zh-CN"/>
        </w:rPr>
        <w:fldChar w:fldCharType="separate"/>
      </w:r>
      <w:r>
        <w:rPr>
          <w:rStyle w:val="15"/>
          <w:rFonts w:hint="default"/>
          <w:b w:val="0"/>
          <w:bCs w:val="0"/>
          <w:sz w:val="22"/>
          <w:lang w:val="en-US" w:eastAsia="zh-CN"/>
        </w:rPr>
        <w:t>https://github.com/tmrts/go-patterns</w:t>
      </w:r>
      <w:r>
        <w:rPr>
          <w:rFonts w:hint="default"/>
          <w:b w:val="0"/>
          <w:bCs w:val="0"/>
          <w:sz w:val="22"/>
          <w:lang w:val="en-US" w:eastAsia="zh-CN"/>
        </w:rPr>
        <w:fldChar w:fldCharType="end"/>
      </w: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color w:val="auto"/>
          <w:sz w:val="24"/>
          <w:szCs w:val="24"/>
        </w:rPr>
      </w:pPr>
      <w:r>
        <w:rPr>
          <w:rFonts w:hint="default" w:ascii="Segoe UI Semibold" w:hAnsi="Segoe UI Semibold" w:eastAsia="Segoe UI Semibold"/>
          <w:b/>
          <w:color w:val="auto"/>
          <w:sz w:val="36"/>
          <w:szCs w:val="24"/>
        </w:rPr>
        <w:t>Creational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4"/>
                <w:szCs w:val="24"/>
                <w:lang w:val="en-US"/>
              </w:rPr>
            </w:pPr>
            <w:r>
              <w:rPr>
                <w:rFonts w:hint="default" w:ascii="Arial" w:hAnsi="Arial" w:eastAsia="Segoe UI Semibold" w:cs="Arial"/>
                <w:b/>
                <w:color w:val="auto"/>
                <w:sz w:val="24"/>
                <w:szCs w:val="24"/>
                <w:lang w:val="en-US"/>
              </w:rPr>
              <w:t>Sr No</w:t>
            </w:r>
          </w:p>
        </w:tc>
        <w:tc>
          <w:tcPr>
            <w:tcW w:w="2130"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1</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Builder</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Builds a complex object using simple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2</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FactoryMethod</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Defers instantiation of an object to a specialized function forcreating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3</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Object Pool</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Instantiates and maintains a group of objects instances ofthe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4</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Singleton</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Restricts instantiation of a type to one object</w:t>
            </w:r>
          </w:p>
        </w:tc>
      </w:tr>
    </w:tbl>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Structural Patterns</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2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Sr No</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eastAsia="Segoe UI" w:cs="Arial"/>
                <w:color w:val="auto"/>
                <w:sz w:val="20"/>
                <w:szCs w:val="20"/>
                <w:lang w:val="en-US"/>
              </w:rPr>
              <w:t>1</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Decorator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Adds behavior to an object, statically or dynamically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eastAsia="Segoe UI" w:cs="Arial"/>
                <w:color w:val="auto"/>
                <w:sz w:val="20"/>
                <w:szCs w:val="20"/>
                <w:lang w:val="en-US"/>
              </w:rPr>
            </w:pPr>
            <w:r>
              <w:rPr>
                <w:rFonts w:hint="default" w:eastAsia="Segoe UI" w:cs="Arial"/>
                <w:color w:val="auto"/>
                <w:sz w:val="20"/>
                <w:szCs w:val="20"/>
                <w:lang w:val="en-US"/>
              </w:rPr>
              <w:t>2</w:t>
            </w:r>
          </w:p>
          <w:p>
            <w:pPr>
              <w:spacing w:beforeLines="0" w:afterLines="0"/>
              <w:jc w:val="left"/>
              <w:rPr>
                <w:rFonts w:hint="default" w:eastAsia="Segoe UI" w:cs="Arial"/>
                <w:color w:val="auto"/>
                <w:sz w:val="20"/>
                <w:szCs w:val="20"/>
                <w:lang w:val="en-US"/>
              </w:rPr>
            </w:pP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Proxy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Provides a surrogate for an object to control it's actions</w:t>
            </w:r>
          </w:p>
        </w:tc>
      </w:tr>
    </w:tbl>
    <w:p>
      <w:pPr>
        <w:spacing w:beforeLines="0" w:afterLines="0"/>
        <w:jc w:val="left"/>
        <w:rPr>
          <w:rFonts w:hint="default" w:ascii="Segoe UI Semibold" w:hAnsi="Segoe UI Semibold" w:eastAsia="Segoe UI Semibold"/>
          <w:color w:val="000000"/>
          <w:sz w:val="24"/>
          <w:szCs w:val="24"/>
        </w:rPr>
      </w:pPr>
    </w:p>
    <w:p>
      <w:pPr>
        <w:spacing w:beforeLines="0" w:afterLines="0"/>
        <w:jc w:val="left"/>
        <w:rPr>
          <w:rFonts w:hint="default" w:ascii="Arial" w:hAnsi="Arial" w:eastAsia="Segoe UI Semibold" w:cs="Arial"/>
          <w:color w:val="auto"/>
          <w:sz w:val="28"/>
          <w:szCs w:val="28"/>
        </w:rPr>
      </w:pPr>
      <w:r>
        <w:rPr>
          <w:rFonts w:hint="default" w:ascii="Arial" w:hAnsi="Arial" w:eastAsia="Segoe UI Semibold" w:cs="Arial"/>
          <w:b/>
          <w:color w:val="auto"/>
          <w:sz w:val="28"/>
          <w:szCs w:val="28"/>
        </w:rPr>
        <w:t>Behavioral Patterns</w:t>
      </w:r>
    </w:p>
    <w:tbl>
      <w:tblPr>
        <w:tblStyle w:val="9"/>
        <w:tblW w:w="93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30"/>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Observer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 a callback for notification of events/changes todata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Strategy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Enables an algorithm's behavior to be selected atruntime</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Synchronization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23"/>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2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Semaphore</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Allows controlling access to a common resource</w:t>
            </w:r>
          </w:p>
        </w:tc>
      </w:tr>
    </w:tbl>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Concurrency Patterns</w:t>
      </w:r>
    </w:p>
    <w:tbl>
      <w:tblPr>
        <w:tblStyle w:val="9"/>
        <w:tblW w:w="9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4"/>
        <w:gridCol w:w="2120"/>
        <w:gridCol w:w="6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lang w:val="en-US"/>
              </w:rPr>
            </w:pPr>
            <w:r>
              <w:rPr>
                <w:rFonts w:hint="default" w:ascii="Arial" w:hAnsi="Arial" w:eastAsia="Segoe UI Semibold" w:cs="Arial"/>
                <w:b/>
                <w:color w:val="auto"/>
                <w:sz w:val="20"/>
                <w:szCs w:val="20"/>
                <w:lang w:val="en-US"/>
              </w:rPr>
              <w:t>Sr No</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BoundedParallelism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 withresource 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Generators</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Yields a sequence of values one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Messaging Patterns</w:t>
      </w:r>
    </w:p>
    <w:tbl>
      <w:tblPr>
        <w:tblStyle w:val="9"/>
        <w:tblW w:w="9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38"/>
        <w:gridCol w:w="6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8"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1"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Fan-In</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Funnels tasks to a work sink (e.g.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Fan-Out</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Distributes tasks among workers (e.g. 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p>
            <w:pPr>
              <w:spacing w:beforeLines="0" w:afterLines="0"/>
              <w:jc w:val="left"/>
              <w:rPr>
                <w:rFonts w:hint="default" w:ascii="Arial" w:hAnsi="Arial" w:eastAsia="Segoe UI" w:cs="Arial"/>
                <w:color w:val="auto"/>
                <w:sz w:val="20"/>
                <w:szCs w:val="20"/>
                <w:lang w:val="en-US"/>
              </w:rPr>
            </w:pP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Publish/Subscribe</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Passes information to a collection of recipients whosubscribed to a topic</w:t>
            </w:r>
          </w:p>
        </w:tc>
      </w:tr>
    </w:tbl>
    <w:p>
      <w:pPr>
        <w:spacing w:beforeLines="0" w:afterLines="0"/>
        <w:jc w:val="left"/>
        <w:rPr>
          <w:rFonts w:hint="default" w:ascii="Segoe UI Semibold" w:hAnsi="Segoe UI Semibold" w:eastAsia="Segoe UI Semibold"/>
          <w:color w:val="000000"/>
          <w:sz w:val="24"/>
          <w:szCs w:val="24"/>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Stability Patterns</w:t>
      </w:r>
    </w:p>
    <w:tbl>
      <w:tblPr>
        <w:tblStyle w:val="9"/>
        <w:tblW w:w="93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Circuit-Breaker</w:t>
            </w:r>
          </w:p>
        </w:tc>
        <w:tc>
          <w:tcPr>
            <w:tcW w:w="614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Stops the flow of the requests when requests are likely to fail</w:t>
            </w:r>
          </w:p>
        </w:tc>
      </w:tr>
    </w:tbl>
    <w:p>
      <w:pPr>
        <w:numPr>
          <w:ilvl w:val="0"/>
          <w:numId w:val="0"/>
        </w:numPr>
        <w:spacing w:line="276" w:lineRule="auto"/>
        <w:rPr>
          <w:rFonts w:hint="default" w:ascii="Arial" w:hAnsi="Arial" w:eastAsia="Segoe UI Semibold" w:cs="Arial"/>
          <w:color w:val="000000"/>
          <w:sz w:val="28"/>
          <w:szCs w:val="28"/>
        </w:rPr>
      </w:pPr>
      <w:r>
        <w:rPr>
          <w:rFonts w:hint="default" w:ascii="Arial" w:hAnsi="Arial" w:eastAsia="Segoe UI Semibold" w:cs="Arial"/>
          <w:b/>
          <w:color w:val="auto"/>
          <w:sz w:val="28"/>
          <w:szCs w:val="28"/>
        </w:rPr>
        <w:t>Profiling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145"/>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19"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4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19"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4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Timing Functions</w:t>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Wraps a function and logs the execution</w:t>
            </w:r>
          </w:p>
        </w:tc>
      </w:tr>
    </w:tbl>
    <w:p>
      <w:pPr>
        <w:numPr>
          <w:ilvl w:val="0"/>
          <w:numId w:val="0"/>
        </w:numPr>
        <w:spacing w:line="276" w:lineRule="auto"/>
        <w:rPr>
          <w:rFonts w:hint="default" w:ascii="Segoe UI Semibold" w:hAnsi="Segoe UI Semibold" w:eastAsia="Segoe UI Semibold"/>
          <w:color w:val="000000"/>
          <w:sz w:val="28"/>
          <w:szCs w:val="28"/>
        </w:rPr>
      </w:pPr>
      <w:r>
        <w:rPr>
          <w:rFonts w:hint="default" w:ascii="Arial" w:hAnsi="Arial" w:eastAsia="Segoe UI Semibold" w:cs="Arial"/>
          <w:b/>
          <w:color w:val="24292E"/>
          <w:sz w:val="28"/>
          <w:szCs w:val="21"/>
        </w:rPr>
        <w:t>Idioms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1"/>
                <w:szCs w:val="21"/>
                <w:lang w:val="en-US"/>
              </w:rPr>
            </w:pPr>
            <w:r>
              <w:rPr>
                <w:rFonts w:hint="default" w:ascii="Arial" w:hAnsi="Arial" w:eastAsia="Segoe UI Semibold" w:cs="Arial"/>
                <w:b/>
                <w:color w:val="auto"/>
                <w:sz w:val="21"/>
                <w:szCs w:val="21"/>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1"/>
                <w:szCs w:val="21"/>
                <w:lang w:val="en-US"/>
              </w:rPr>
            </w:pPr>
            <w:r>
              <w:rPr>
                <w:rFonts w:hint="default" w:ascii="Arial" w:hAnsi="Arial" w:eastAsia="Segoe UI" w:cs="Arial"/>
                <w:color w:val="auto"/>
                <w:sz w:val="21"/>
                <w:szCs w:val="21"/>
                <w:lang w:val="en-US"/>
              </w:rPr>
              <w:t>1</w:t>
            </w:r>
          </w:p>
          <w:p>
            <w:pPr>
              <w:spacing w:beforeLines="0" w:afterLines="0"/>
              <w:jc w:val="left"/>
              <w:rPr>
                <w:rFonts w:hint="default" w:ascii="Arial" w:hAnsi="Arial" w:eastAsia="Segoe UI" w:cs="Arial"/>
                <w:color w:val="auto"/>
                <w:sz w:val="21"/>
                <w:szCs w:val="21"/>
                <w:lang w:val="en-US"/>
              </w:rPr>
            </w:pP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fldChar w:fldCharType="begin"/>
            </w:r>
            <w:r>
              <w:rPr>
                <w:rFonts w:hint="default" w:ascii="Arial" w:hAnsi="Arial" w:eastAsia="Segoe UI" w:cs="Arial"/>
                <w:color w:val="auto"/>
                <w:sz w:val="21"/>
                <w:szCs w:val="21"/>
              </w:rPr>
              <w:instrText xml:space="preserve"> HYPERLINK "Pattern
Description
Status
FunctionalOptions
Allows creating clean APIs with sane defaults andidiomatic overrides
✔" </w:instrText>
            </w:r>
            <w:r>
              <w:rPr>
                <w:rFonts w:hint="default" w:ascii="Arial" w:hAnsi="Arial" w:eastAsia="Segoe UI" w:cs="Arial"/>
                <w:color w:val="auto"/>
                <w:sz w:val="21"/>
                <w:szCs w:val="21"/>
              </w:rPr>
              <w:fldChar w:fldCharType="separate"/>
            </w:r>
            <w:r>
              <w:rPr>
                <w:rStyle w:val="15"/>
                <w:rFonts w:hint="default" w:ascii="Arial" w:hAnsi="Arial" w:eastAsia="Segoe UI" w:cs="Arial"/>
                <w:color w:val="auto"/>
                <w:sz w:val="21"/>
                <w:szCs w:val="21"/>
              </w:rPr>
              <w:t>FunctionalOptions</w:t>
            </w:r>
            <w:r>
              <w:rPr>
                <w:rFonts w:hint="default" w:ascii="Arial" w:hAnsi="Arial" w:eastAsia="Segoe UI" w:cs="Arial"/>
                <w:color w:val="auto"/>
                <w:sz w:val="21"/>
                <w:szCs w:val="21"/>
              </w:rPr>
              <w:fldChar w:fldCharType="end"/>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t>Allows creating clean APIs with sane defaults andidiomatic overrides</w:t>
            </w:r>
          </w:p>
        </w:tc>
      </w:tr>
    </w:tbl>
    <w:p>
      <w:pPr>
        <w:numPr>
          <w:ilvl w:val="0"/>
          <w:numId w:val="0"/>
        </w:numPr>
        <w:spacing w:line="276" w:lineRule="auto"/>
        <w:rPr>
          <w:rFonts w:hint="default" w:ascii="Segoe UI Semibold" w:hAnsi="Segoe UI Semibold" w:eastAsia="Segoe UI Semibold"/>
          <w:b/>
          <w:color w:val="24292E"/>
          <w:sz w:val="36"/>
          <w:szCs w:val="24"/>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Singleton Pattern - ensures that only one instance of a particular object is created in the entire application.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Factory Pattern - provides a way to create objects without exposing the creation logic to the client.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Observer Pattern - defines a one-to-many relationship between objects so that when one object changes state, all its dependents are notified and updated automatically.</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Adapter Pattern - allows incompatible interfaces to work together by creating a middleman that translates one interface into another.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Decorator Pattern - allows you to add new behavior to an object dynamically by wrapping it with another object that provides the new behavior.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Builder Pattern - provides a way to construct complex objects step by step, with the ability to vary the internal representation of the object.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Strategy Pattern - defines a family of algorithms, encapsulates each one, and makes them interchangeable. Strategy lets the algorithm vary independently from clients that use it.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State Pattern - allows an object to alter its behavior when its internal state changes. The object will appear to change its class.</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Iterator Pattern - provides a way to access the elements of an aggregate object sequentially without exposing its underlying representation.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Proxy Pattern - provides a surrogate or placeholder for another object to control access to it.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SOLID principal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principle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is a set of principles for object-oriented software design that aim to make software systems more modular, maintainable, and extensible. While SOLID principles are not specific to Go, they can be applied to Go programming and are generally considered good practice.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Here are the five SOLID principles and how they can be applied in Go:</w:t>
      </w:r>
    </w:p>
    <w:p>
      <w:pPr>
        <w:numPr>
          <w:ilvl w:val="0"/>
          <w:numId w:val="0"/>
        </w:numPr>
        <w:spacing w:line="276" w:lineRule="auto"/>
        <w:rPr>
          <w:rFonts w:hint="default"/>
          <w:b w:val="0"/>
          <w:bCs w:val="0"/>
          <w:sz w:val="22"/>
          <w:lang w:val="en-US" w:eastAsia="zh-CN"/>
        </w:rPr>
      </w:pPr>
    </w:p>
    <w:p>
      <w:pPr>
        <w:numPr>
          <w:ilvl w:val="0"/>
          <w:numId w:val="0"/>
        </w:numPr>
        <w:spacing w:line="276" w:lineRule="auto"/>
        <w:ind w:leftChars="0"/>
        <w:rPr>
          <w:rFonts w:hint="default"/>
          <w:b w:val="0"/>
          <w:bCs w:val="0"/>
          <w:sz w:val="22"/>
          <w:lang w:val="en-US" w:eastAsia="zh-CN"/>
        </w:rPr>
      </w:pPr>
      <w:r>
        <w:rPr>
          <w:rFonts w:hint="default"/>
          <w:b w:val="0"/>
          <w:bCs w:val="0"/>
          <w:sz w:val="22"/>
          <w:lang w:val="en-US" w:eastAsia="zh-CN"/>
        </w:rPr>
        <w:t>Single Responsibility Principle (SRP): A type or function should have only one reason to change. In Go, this can be applied by breaking up a large function or type into smaller, more specialized types or functions that each have a clear responsibility.</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Open/Closed Principle (OCP): A type or function should be open for extension but closed for modification. In Go, this can be applied by using interfaces to define contracts between components, and allowing components to be swapped out with new implementations that satisfy the same interface.</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Liskov Substitution Principle (LSP): Subtypes should be able to be used in place of their supertypes without changing the correctness of the program. In Go, this can be applied by ensuring that subtypes implement the same interface as their supertypes, and adhere to the same behaviors and constraints.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Interface Segregation Principle (ISP): Interfaces should be specialized to the needs of their clients. In Go, this can be applied by breaking up large interfaces into smaller, more focused interfaces that only expose the methods needed by their clients.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Dependency Inversion Principle (DIP): High-level modules should not depend on low-level modules; both should depend on abstractions. In Go, this can be applied by using interfaces to define dependencies between components, and using dependency injection to provide those dependencies at runtime.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By applying SOLID principles in Go programming, you can create more modular, maintainable, and extensible software systems that are easier to change and evolve over 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session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session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When switch from one webpage to another how person can stay signin?</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Let us say I come to home page of the website. I have loggedin. Now I want to go to service or order page. Since I switch from one page to another the webpage don’t remember my login details.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solve this problem we have to use session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sessions are typically implemented using a combination of cookies and server-side storage. There are several third-party packages available that can help you implement session management in your Go web application. Here are some popular ones: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List of session packages in golang?</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Gorilla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SCS</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Gin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Alexadward/SCS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add security to website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CSRF token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protect attacks, malwares etc</w:t>
      </w:r>
    </w:p>
    <w:p>
      <w:pPr>
        <w:numPr>
          <w:ilvl w:val="0"/>
          <w:numId w:val="78"/>
        </w:numPr>
        <w:spacing w:line="276" w:lineRule="auto"/>
        <w:rPr>
          <w:rFonts w:hint="default"/>
          <w:b w:val="0"/>
          <w:bCs w:val="0"/>
          <w:sz w:val="22"/>
          <w:lang w:val="en-IN" w:eastAsia="zh-CN"/>
        </w:rPr>
      </w:pPr>
      <w:r>
        <w:rPr>
          <w:rFonts w:hint="default"/>
          <w:b/>
          <w:bCs/>
          <w:sz w:val="22"/>
          <w:lang w:val="en-IN" w:eastAsia="zh-CN"/>
        </w:rPr>
        <w:t>Use CSRF</w:t>
      </w:r>
      <w:r>
        <w:rPr>
          <w:rFonts w:hint="default"/>
          <w:b w:val="0"/>
          <w:bCs w:val="0"/>
          <w:sz w:val="22"/>
          <w:lang w:val="en-IN" w:eastAsia="zh-CN"/>
        </w:rPr>
        <w:t xml:space="preserve"> token for each and every request will protect the malwares and attacks on the website</w:t>
      </w:r>
    </w:p>
    <w:p>
      <w:pPr>
        <w:numPr>
          <w:ilvl w:val="0"/>
          <w:numId w:val="78"/>
        </w:numPr>
        <w:spacing w:line="276" w:lineRule="auto"/>
        <w:rPr>
          <w:rFonts w:hint="default"/>
          <w:b w:val="0"/>
          <w:bCs w:val="0"/>
          <w:sz w:val="22"/>
          <w:lang w:val="en-IN" w:eastAsia="zh-CN"/>
        </w:rPr>
      </w:pPr>
      <w:r>
        <w:rPr>
          <w:rFonts w:hint="default"/>
          <w:b w:val="0"/>
          <w:bCs w:val="0"/>
          <w:sz w:val="22"/>
          <w:lang w:val="en-IN" w:eastAsia="zh-CN"/>
        </w:rPr>
        <w:t xml:space="preserve">Use the services like </w:t>
      </w:r>
      <w:r>
        <w:rPr>
          <w:rFonts w:hint="default"/>
          <w:b/>
          <w:bCs/>
          <w:sz w:val="22"/>
          <w:lang w:val="en-IN" w:eastAsia="zh-CN"/>
        </w:rPr>
        <w:t>cloudflare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"https://github.com/justinas/nosurf" </w:instrText>
      </w:r>
      <w:r>
        <w:rPr>
          <w:rFonts w:hint="default"/>
          <w:b w:val="0"/>
          <w:bCs w:val="0"/>
          <w:sz w:val="22"/>
          <w:lang w:val="en-IN" w:eastAsia="zh-CN"/>
        </w:rPr>
        <w:fldChar w:fldCharType="separate"/>
      </w:r>
      <w:r>
        <w:rPr>
          <w:rStyle w:val="15"/>
          <w:rFonts w:hint="default"/>
          <w:b w:val="0"/>
          <w:bCs w:val="0"/>
          <w:sz w:val="22"/>
          <w:lang w:val="en-IN" w:eastAsia="zh-CN"/>
        </w:rPr>
        <w:t>https://github.com/justinas/nosurf</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Hit the end point and return the project name, project code, employee slice data from end point.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Create slice for employee with title, name, id, salery etc and return response.</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Return below responce in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"Winter",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"O0123",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12345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23456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"Summer",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"P10406",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11,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7654321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"io/ioutil"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Title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`json:"title"`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Salary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`json:"salary"`</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ProjectCode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Employee    []Employee </w:t>
      </w:r>
      <w:r>
        <w:rPr>
          <w:rFonts w:hint="default" w:ascii="Consolas" w:hAnsi="Consolas" w:eastAsia="Consolas" w:cs="Consolas"/>
          <w:b w:val="0"/>
          <w:bCs w:val="0"/>
          <w:color w:val="CE9178"/>
          <w:kern w:val="0"/>
          <w:sz w:val="16"/>
          <w:szCs w:val="16"/>
          <w:shd w:val="clear" w:fill="1E1E1E"/>
          <w:lang w:val="en-US" w:eastAsia="zh-CN" w:bidi="ar"/>
        </w:rPr>
        <w:t>`json:"employee"`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"https://example.com/endpoint"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(url)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resp.Body.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ioutil.</w:t>
      </w:r>
      <w:r>
        <w:rPr>
          <w:rFonts w:hint="default" w:ascii="Consolas" w:hAnsi="Consolas" w:eastAsia="Consolas" w:cs="Consolas"/>
          <w:b w:val="0"/>
          <w:bCs w:val="0"/>
          <w:color w:val="DCDCAA"/>
          <w:kern w:val="0"/>
          <w:sz w:val="16"/>
          <w:szCs w:val="16"/>
          <w:shd w:val="clear" w:fill="1E1E1E"/>
          <w:lang w:val="en-US" w:eastAsia="zh-CN" w:bidi="ar"/>
        </w:rPr>
        <w:t>ReadAll</w:t>
      </w:r>
      <w:r>
        <w:rPr>
          <w:rFonts w:hint="default" w:ascii="Consolas" w:hAnsi="Consolas" w:eastAsia="Consolas" w:cs="Consolas"/>
          <w:b w:val="0"/>
          <w:bCs w:val="0"/>
          <w:color w:val="D4D4D4"/>
          <w:kern w:val="0"/>
          <w:sz w:val="16"/>
          <w:szCs w:val="16"/>
          <w:shd w:val="clear" w:fill="1E1E1E"/>
          <w:lang w:val="en-US" w:eastAsia="zh-CN" w:bidi="ar"/>
        </w:rPr>
        <w:t>(resp.Body)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Unmarshal</w:t>
      </w:r>
      <w:r>
        <w:rPr>
          <w:rFonts w:hint="default" w:ascii="Consolas" w:hAnsi="Consolas" w:eastAsia="Consolas" w:cs="Consolas"/>
          <w:b w:val="0"/>
          <w:bCs w:val="0"/>
          <w:color w:val="D4D4D4"/>
          <w:kern w:val="0"/>
          <w:sz w:val="16"/>
          <w:szCs w:val="16"/>
          <w:shd w:val="clear" w:fill="1E1E1E"/>
          <w:lang w:val="en-US" w:eastAsia="zh-CN" w:bidi="ar"/>
        </w:rPr>
        <w:t>(body, &amp;project)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Name: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Code: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"Employees:"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project.Employee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(ID: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Salary: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employee.Title, employee.Name, employee.ID, employee.Salary)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rPr>
          <w:rFonts w:hint="default"/>
          <w:lang w:val="en-IN"/>
        </w:rPr>
      </w:pPr>
      <w:r>
        <w:rPr>
          <w:rFonts w:hint="default"/>
          <w:lang w:val="en-IN"/>
        </w:rPr>
        <w:t>Send JSON data from backend to frontend.</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Create JSON for studen when going to pertular URL then show JSON reponce student name, ID, Birthyear etc</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Hit the endpoint localhost 8080 and get the of student name, ID, birthyear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student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`json:"birth_year"`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new student object with sample 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student{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CE9178"/>
          <w:kern w:val="0"/>
          <w:sz w:val="16"/>
          <w:szCs w:val="16"/>
          <w:shd w:val="clear" w:fill="1E1E1E"/>
          <w:lang w:val="en-US" w:eastAsia="zh-CN" w:bidi="ar"/>
        </w:rPr>
        <w:t>"John Doe"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CE9178"/>
          <w:kern w:val="0"/>
          <w:sz w:val="16"/>
          <w:szCs w:val="16"/>
          <w:shd w:val="clear" w:fill="1E1E1E"/>
          <w:lang w:val="en-US" w:eastAsia="zh-CN" w:bidi="ar"/>
        </w:rPr>
        <w:t>"12345"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B5CEA8"/>
          <w:kern w:val="0"/>
          <w:sz w:val="16"/>
          <w:szCs w:val="16"/>
          <w:shd w:val="clear" w:fill="1E1E1E"/>
          <w:lang w:val="en-US" w:eastAsia="zh-CN" w:bidi="ar"/>
        </w:rPr>
        <w:t>2000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Convert the student object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jsonData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http.StatusInternalServerError)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Set the Content-Type header to application/json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Write the JSON data to the response 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(jsonData)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the HTTP server on 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{"name":"John Doe","id":"12345","birth_year":2000}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I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are the composite datatype in go?</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types—array, struct, pointer, function, interface, slice, map, and channel types—may be constructed using type literals.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composite datatype?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data types are data types that have one or more fields dynamically linked to fields in another data type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oauth service fror API?</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Good golang tool that will make life easier?</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gofmt</w:t>
      </w:r>
      <w:r>
        <w:rPr>
          <w:rFonts w:hint="default"/>
          <w:b w:val="0"/>
          <w:bCs w:val="0"/>
          <w:sz w:val="22"/>
          <w:lang w:val="en-US" w:eastAsia="zh-CN"/>
        </w:rPr>
        <w:t>: A tool that automatically formats Go source code according to a standard set of rules.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goimports</w:t>
      </w:r>
      <w:r>
        <w:rPr>
          <w:rFonts w:hint="default"/>
          <w:b w:val="0"/>
          <w:bCs w:val="0"/>
          <w:sz w:val="22"/>
          <w:lang w:val="en-US" w:eastAsia="zh-CN"/>
        </w:rPr>
        <w:t>: A tool that automatically adds and removes import statements in Go source code.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vet:</w:t>
      </w:r>
      <w:r>
        <w:rPr>
          <w:rFonts w:hint="default"/>
          <w:b w:val="0"/>
          <w:bCs w:val="0"/>
          <w:sz w:val="22"/>
          <w:lang w:val="en-US" w:eastAsia="zh-CN"/>
        </w:rPr>
        <w:t xml:space="preserve"> A tool that analyzes Go source code and reports common errors and potential issues.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test:</w:t>
      </w:r>
      <w:r>
        <w:rPr>
          <w:rFonts w:hint="default"/>
          <w:b w:val="0"/>
          <w:bCs w:val="0"/>
          <w:sz w:val="22"/>
          <w:lang w:val="en-US" w:eastAsia="zh-CN"/>
        </w:rPr>
        <w:t xml:space="preserve"> A tool that automates the process of testing Go code, including running test cases and reporting results.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mod:</w:t>
      </w:r>
      <w:r>
        <w:rPr>
          <w:rFonts w:hint="default"/>
          <w:b w:val="0"/>
          <w:bCs w:val="0"/>
          <w:sz w:val="22"/>
          <w:lang w:val="en-US" w:eastAsia="zh-CN"/>
        </w:rPr>
        <w:t xml:space="preserve"> A tool for managing Go modules, which are collections of related Go packages that can be versioned and shared across projects.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delve</w:t>
      </w:r>
      <w:r>
        <w:rPr>
          <w:rFonts w:hint="default"/>
          <w:b w:val="0"/>
          <w:bCs w:val="0"/>
          <w:sz w:val="22"/>
          <w:lang w:val="en-US" w:eastAsia="zh-CN"/>
        </w:rPr>
        <w:t>: A debugger for Go that allows you to step through code, set breakpoints, and inspect variables.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A live-reloading server that automatically rebuilds and restarts your Go application when changes are made.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gRPC</w:t>
      </w:r>
      <w:r>
        <w:rPr>
          <w:rFonts w:hint="default"/>
          <w:b w:val="0"/>
          <w:bCs w:val="0"/>
          <w:sz w:val="22"/>
          <w:lang w:val="en-US" w:eastAsia="zh-CN"/>
        </w:rPr>
        <w:t>: A high-performance framework for building remote procedure call (RPC) APIs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Docker</w:t>
      </w:r>
      <w:r>
        <w:rPr>
          <w:rFonts w:hint="default"/>
          <w:b w:val="0"/>
          <w:bCs w:val="0"/>
          <w:sz w:val="22"/>
          <w:lang w:val="en-US" w:eastAsia="zh-CN"/>
        </w:rPr>
        <w:t>: A containerization platform that can be used to package and deploy Go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Prometheus</w:t>
      </w:r>
      <w:r>
        <w:rPr>
          <w:rFonts w:hint="default"/>
          <w:b w:val="0"/>
          <w:bCs w:val="0"/>
          <w:sz w:val="22"/>
          <w:lang w:val="en-US" w:eastAsia="zh-CN"/>
        </w:rPr>
        <w:t>: A monitoring system and time series database that can be used to collect and analyze metrics from Go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pBdr>
          <w:bottom w:val="single" w:color="auto" w:sz="4" w:space="0"/>
        </w:pBd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rules while doing a coding</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If yo open a file then do not froget to close it</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Store the credentials like API secret key, passwords, database credentials in environment variables files and use git igonre.</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Always write a test caes along with codings.</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Calculate a time and space complexity of the functions and write the in accordance with the less space and time complexity.</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Reduce the dependancies of third party packages</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Time by time use go mod tidy</w:t>
      </w:r>
    </w:p>
    <w:p>
      <w:pPr>
        <w:numPr>
          <w:ilvl w:val="0"/>
          <w:numId w:val="79"/>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emibold">
    <w:panose1 w:val="020B0702040204020203"/>
    <w:charset w:val="00"/>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8DFCE2"/>
    <w:multiLevelType w:val="singleLevel"/>
    <w:tmpl w:val="A28DFCE2"/>
    <w:lvl w:ilvl="0" w:tentative="0">
      <w:start w:val="1"/>
      <w:numFmt w:val="decimal"/>
      <w:suff w:val="space"/>
      <w:lvlText w:val="%1)"/>
      <w:lvlJc w:val="left"/>
    </w:lvl>
  </w:abstractNum>
  <w:abstractNum w:abstractNumId="12">
    <w:nsid w:val="A2969CDA"/>
    <w:multiLevelType w:val="singleLevel"/>
    <w:tmpl w:val="A2969CDA"/>
    <w:lvl w:ilvl="0" w:tentative="0">
      <w:start w:val="1"/>
      <w:numFmt w:val="decimal"/>
      <w:suff w:val="space"/>
      <w:lvlText w:val="%1)"/>
      <w:lvlJc w:val="left"/>
    </w:lvl>
  </w:abstractNum>
  <w:abstractNum w:abstractNumId="13">
    <w:nsid w:val="A2B82F74"/>
    <w:multiLevelType w:val="singleLevel"/>
    <w:tmpl w:val="A2B82F74"/>
    <w:lvl w:ilvl="0" w:tentative="0">
      <w:start w:val="1"/>
      <w:numFmt w:val="decimal"/>
      <w:suff w:val="space"/>
      <w:lvlText w:val="%1)"/>
      <w:lvlJc w:val="left"/>
    </w:lvl>
  </w:abstractNum>
  <w:abstractNum w:abstractNumId="14">
    <w:nsid w:val="A3B963D7"/>
    <w:multiLevelType w:val="singleLevel"/>
    <w:tmpl w:val="A3B963D7"/>
    <w:lvl w:ilvl="0" w:tentative="0">
      <w:start w:val="1"/>
      <w:numFmt w:val="decimal"/>
      <w:suff w:val="space"/>
      <w:lvlText w:val="%1)"/>
      <w:lvlJc w:val="left"/>
    </w:lvl>
  </w:abstractNum>
  <w:abstractNum w:abstractNumId="15">
    <w:nsid w:val="A4120FED"/>
    <w:multiLevelType w:val="singleLevel"/>
    <w:tmpl w:val="A4120FED"/>
    <w:lvl w:ilvl="0" w:tentative="0">
      <w:start w:val="1"/>
      <w:numFmt w:val="decimal"/>
      <w:suff w:val="space"/>
      <w:lvlText w:val="%1)"/>
      <w:lvlJc w:val="left"/>
    </w:lvl>
  </w:abstractNum>
  <w:abstractNum w:abstractNumId="16">
    <w:nsid w:val="A6FB92C4"/>
    <w:multiLevelType w:val="singleLevel"/>
    <w:tmpl w:val="A6FB92C4"/>
    <w:lvl w:ilvl="0" w:tentative="0">
      <w:start w:val="1"/>
      <w:numFmt w:val="decimal"/>
      <w:lvlText w:val="%1."/>
      <w:lvlJc w:val="left"/>
      <w:pPr>
        <w:tabs>
          <w:tab w:val="left" w:pos="425"/>
        </w:tabs>
        <w:ind w:left="425" w:leftChars="0" w:hanging="425" w:firstLineChars="0"/>
      </w:pPr>
      <w:rPr>
        <w:rFonts w:hint="default"/>
      </w:rPr>
    </w:lvl>
  </w:abstractNum>
  <w:abstractNum w:abstractNumId="17">
    <w:nsid w:val="A792AB97"/>
    <w:multiLevelType w:val="singleLevel"/>
    <w:tmpl w:val="A792AB97"/>
    <w:lvl w:ilvl="0" w:tentative="0">
      <w:start w:val="1"/>
      <w:numFmt w:val="decimal"/>
      <w:suff w:val="space"/>
      <w:lvlText w:val="%1)"/>
      <w:lvlJc w:val="left"/>
    </w:lvl>
  </w:abstractNum>
  <w:abstractNum w:abstractNumId="18">
    <w:nsid w:val="A7CC8192"/>
    <w:multiLevelType w:val="singleLevel"/>
    <w:tmpl w:val="A7CC8192"/>
    <w:lvl w:ilvl="0" w:tentative="0">
      <w:start w:val="1"/>
      <w:numFmt w:val="decimal"/>
      <w:suff w:val="space"/>
      <w:lvlText w:val="%1)"/>
      <w:lvlJc w:val="left"/>
    </w:lvl>
  </w:abstractNum>
  <w:abstractNum w:abstractNumId="19">
    <w:nsid w:val="A940913F"/>
    <w:multiLevelType w:val="singleLevel"/>
    <w:tmpl w:val="A940913F"/>
    <w:lvl w:ilvl="0" w:tentative="0">
      <w:start w:val="1"/>
      <w:numFmt w:val="decimal"/>
      <w:suff w:val="space"/>
      <w:lvlText w:val="%1)"/>
      <w:lvlJc w:val="left"/>
    </w:lvl>
  </w:abstractNum>
  <w:abstractNum w:abstractNumId="20">
    <w:nsid w:val="AB1BE2B9"/>
    <w:multiLevelType w:val="singleLevel"/>
    <w:tmpl w:val="AB1BE2B9"/>
    <w:lvl w:ilvl="0" w:tentative="0">
      <w:start w:val="1"/>
      <w:numFmt w:val="decimal"/>
      <w:suff w:val="space"/>
      <w:lvlText w:val="%1)"/>
      <w:lvlJc w:val="left"/>
    </w:lvl>
  </w:abstractNum>
  <w:abstractNum w:abstractNumId="2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B8EA0D84"/>
    <w:multiLevelType w:val="singleLevel"/>
    <w:tmpl w:val="B8EA0D84"/>
    <w:lvl w:ilvl="0" w:tentative="0">
      <w:start w:val="1"/>
      <w:numFmt w:val="decimal"/>
      <w:suff w:val="space"/>
      <w:lvlText w:val="%1)"/>
      <w:lvlJc w:val="left"/>
    </w:lvl>
  </w:abstractNum>
  <w:abstractNum w:abstractNumId="23">
    <w:nsid w:val="BC156C41"/>
    <w:multiLevelType w:val="singleLevel"/>
    <w:tmpl w:val="BC156C41"/>
    <w:lvl w:ilvl="0" w:tentative="0">
      <w:start w:val="1"/>
      <w:numFmt w:val="decimal"/>
      <w:suff w:val="space"/>
      <w:lvlText w:val="%1)"/>
      <w:lvlJc w:val="left"/>
    </w:lvl>
  </w:abstractNum>
  <w:abstractNum w:abstractNumId="24">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BF30D232"/>
    <w:multiLevelType w:val="singleLevel"/>
    <w:tmpl w:val="BF30D232"/>
    <w:lvl w:ilvl="0" w:tentative="0">
      <w:start w:val="1"/>
      <w:numFmt w:val="decimal"/>
      <w:suff w:val="space"/>
      <w:lvlText w:val="%1)"/>
      <w:lvlJc w:val="left"/>
    </w:lvl>
  </w:abstractNum>
  <w:abstractNum w:abstractNumId="27">
    <w:nsid w:val="C51B9FB7"/>
    <w:multiLevelType w:val="singleLevel"/>
    <w:tmpl w:val="C51B9FB7"/>
    <w:lvl w:ilvl="0" w:tentative="0">
      <w:start w:val="1"/>
      <w:numFmt w:val="decimal"/>
      <w:suff w:val="space"/>
      <w:lvlText w:val="%1)"/>
      <w:lvlJc w:val="left"/>
    </w:lvl>
  </w:abstractNum>
  <w:abstractNum w:abstractNumId="2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CB464628"/>
    <w:multiLevelType w:val="singleLevel"/>
    <w:tmpl w:val="CB464628"/>
    <w:lvl w:ilvl="0" w:tentative="0">
      <w:start w:val="1"/>
      <w:numFmt w:val="decimal"/>
      <w:suff w:val="space"/>
      <w:lvlText w:val="%1)"/>
      <w:lvlJc w:val="left"/>
    </w:lvl>
  </w:abstractNum>
  <w:abstractNum w:abstractNumId="3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D258F7C0"/>
    <w:multiLevelType w:val="singleLevel"/>
    <w:tmpl w:val="D258F7C0"/>
    <w:lvl w:ilvl="0" w:tentative="0">
      <w:start w:val="1"/>
      <w:numFmt w:val="decimal"/>
      <w:suff w:val="space"/>
      <w:lvlText w:val="%1)"/>
      <w:lvlJc w:val="left"/>
    </w:lvl>
  </w:abstractNum>
  <w:abstractNum w:abstractNumId="32">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4">
    <w:nsid w:val="EB0B72F7"/>
    <w:multiLevelType w:val="singleLevel"/>
    <w:tmpl w:val="EB0B72F7"/>
    <w:lvl w:ilvl="0" w:tentative="0">
      <w:start w:val="1"/>
      <w:numFmt w:val="decimal"/>
      <w:suff w:val="space"/>
      <w:lvlText w:val="%1)"/>
      <w:lvlJc w:val="left"/>
    </w:lvl>
  </w:abstractNum>
  <w:abstractNum w:abstractNumId="3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FA16AE4E"/>
    <w:multiLevelType w:val="singleLevel"/>
    <w:tmpl w:val="FA16AE4E"/>
    <w:lvl w:ilvl="0" w:tentative="0">
      <w:start w:val="1"/>
      <w:numFmt w:val="decimal"/>
      <w:suff w:val="space"/>
      <w:lvlText w:val="%1)"/>
      <w:lvlJc w:val="left"/>
    </w:lvl>
  </w:abstractNum>
  <w:abstractNum w:abstractNumId="37">
    <w:nsid w:val="FC559288"/>
    <w:multiLevelType w:val="singleLevel"/>
    <w:tmpl w:val="FC559288"/>
    <w:lvl w:ilvl="0" w:tentative="0">
      <w:start w:val="1"/>
      <w:numFmt w:val="decimal"/>
      <w:suff w:val="space"/>
      <w:lvlText w:val="%1)"/>
      <w:lvlJc w:val="left"/>
    </w:lvl>
  </w:abstractNum>
  <w:abstractNum w:abstractNumId="3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19B2D47"/>
    <w:multiLevelType w:val="singleLevel"/>
    <w:tmpl w:val="019B2D47"/>
    <w:lvl w:ilvl="0" w:tentative="0">
      <w:start w:val="1"/>
      <w:numFmt w:val="decimal"/>
      <w:suff w:val="space"/>
      <w:lvlText w:val="%1)"/>
      <w:lvlJc w:val="left"/>
    </w:lvl>
  </w:abstractNum>
  <w:abstractNum w:abstractNumId="4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45BEC01"/>
    <w:multiLevelType w:val="singleLevel"/>
    <w:tmpl w:val="045BEC01"/>
    <w:lvl w:ilvl="0" w:tentative="0">
      <w:start w:val="1"/>
      <w:numFmt w:val="decimal"/>
      <w:suff w:val="space"/>
      <w:lvlText w:val="%1)"/>
      <w:lvlJc w:val="left"/>
    </w:lvl>
  </w:abstractNum>
  <w:abstractNum w:abstractNumId="43">
    <w:nsid w:val="15C840CD"/>
    <w:multiLevelType w:val="singleLevel"/>
    <w:tmpl w:val="15C840CD"/>
    <w:lvl w:ilvl="0" w:tentative="0">
      <w:start w:val="1"/>
      <w:numFmt w:val="decimal"/>
      <w:suff w:val="space"/>
      <w:lvlText w:val="%1)"/>
      <w:lvlJc w:val="left"/>
    </w:lvl>
  </w:abstractNum>
  <w:abstractNum w:abstractNumId="44">
    <w:nsid w:val="1675BAF2"/>
    <w:multiLevelType w:val="singleLevel"/>
    <w:tmpl w:val="1675BAF2"/>
    <w:lvl w:ilvl="0" w:tentative="0">
      <w:start w:val="1"/>
      <w:numFmt w:val="decimal"/>
      <w:suff w:val="space"/>
      <w:lvlText w:val="%1)"/>
      <w:lvlJc w:val="left"/>
    </w:lvl>
  </w:abstractNum>
  <w:abstractNum w:abstractNumId="45">
    <w:nsid w:val="1732E8F2"/>
    <w:multiLevelType w:val="singleLevel"/>
    <w:tmpl w:val="1732E8F2"/>
    <w:lvl w:ilvl="0" w:tentative="0">
      <w:start w:val="1"/>
      <w:numFmt w:val="decimal"/>
      <w:suff w:val="space"/>
      <w:lvlText w:val="%1)"/>
      <w:lvlJc w:val="left"/>
    </w:lvl>
  </w:abstractNum>
  <w:abstractNum w:abstractNumId="46">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1F353934"/>
    <w:multiLevelType w:val="singleLevel"/>
    <w:tmpl w:val="1F353934"/>
    <w:lvl w:ilvl="0" w:tentative="0">
      <w:start w:val="1"/>
      <w:numFmt w:val="decimal"/>
      <w:suff w:val="space"/>
      <w:lvlText w:val="%1)"/>
      <w:lvlJc w:val="left"/>
    </w:lvl>
  </w:abstractNum>
  <w:abstractNum w:abstractNumId="49">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2F948442"/>
    <w:multiLevelType w:val="singleLevel"/>
    <w:tmpl w:val="2F948442"/>
    <w:lvl w:ilvl="0" w:tentative="0">
      <w:start w:val="1"/>
      <w:numFmt w:val="decimal"/>
      <w:suff w:val="space"/>
      <w:lvlText w:val="%1)"/>
      <w:lvlJc w:val="left"/>
    </w:lvl>
  </w:abstractNum>
  <w:abstractNum w:abstractNumId="53">
    <w:nsid w:val="314104F6"/>
    <w:multiLevelType w:val="singleLevel"/>
    <w:tmpl w:val="314104F6"/>
    <w:lvl w:ilvl="0" w:tentative="0">
      <w:start w:val="1"/>
      <w:numFmt w:val="decimal"/>
      <w:suff w:val="space"/>
      <w:lvlText w:val="%1)"/>
      <w:lvlJc w:val="left"/>
    </w:lvl>
  </w:abstractNum>
  <w:abstractNum w:abstractNumId="54">
    <w:nsid w:val="3674E59B"/>
    <w:multiLevelType w:val="singleLevel"/>
    <w:tmpl w:val="3674E59B"/>
    <w:lvl w:ilvl="0" w:tentative="0">
      <w:start w:val="1"/>
      <w:numFmt w:val="decimal"/>
      <w:suff w:val="space"/>
      <w:lvlText w:val="%1)"/>
      <w:lvlJc w:val="left"/>
    </w:lvl>
  </w:abstractNum>
  <w:abstractNum w:abstractNumId="55">
    <w:nsid w:val="40B3F63A"/>
    <w:multiLevelType w:val="singleLevel"/>
    <w:tmpl w:val="40B3F63A"/>
    <w:lvl w:ilvl="0" w:tentative="0">
      <w:start w:val="1"/>
      <w:numFmt w:val="decimal"/>
      <w:suff w:val="space"/>
      <w:lvlText w:val="%1)"/>
      <w:lvlJc w:val="left"/>
    </w:lvl>
  </w:abstractNum>
  <w:abstractNum w:abstractNumId="56">
    <w:nsid w:val="41B1FDCF"/>
    <w:multiLevelType w:val="singleLevel"/>
    <w:tmpl w:val="41B1FDCF"/>
    <w:lvl w:ilvl="0" w:tentative="0">
      <w:start w:val="1"/>
      <w:numFmt w:val="decimal"/>
      <w:suff w:val="space"/>
      <w:lvlText w:val="%1)"/>
      <w:lvlJc w:val="left"/>
    </w:lvl>
  </w:abstractNum>
  <w:abstractNum w:abstractNumId="57">
    <w:nsid w:val="428BA5CE"/>
    <w:multiLevelType w:val="singleLevel"/>
    <w:tmpl w:val="428BA5CE"/>
    <w:lvl w:ilvl="0" w:tentative="0">
      <w:start w:val="1"/>
      <w:numFmt w:val="decimal"/>
      <w:suff w:val="space"/>
      <w:lvlText w:val="%1)"/>
      <w:lvlJc w:val="left"/>
    </w:lvl>
  </w:abstractNum>
  <w:abstractNum w:abstractNumId="5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4E2B94FA"/>
    <w:multiLevelType w:val="singleLevel"/>
    <w:tmpl w:val="4E2B94FA"/>
    <w:lvl w:ilvl="0" w:tentative="0">
      <w:start w:val="1"/>
      <w:numFmt w:val="decimal"/>
      <w:suff w:val="space"/>
      <w:lvlText w:val="%1)"/>
      <w:lvlJc w:val="left"/>
    </w:lvl>
  </w:abstractNum>
  <w:abstractNum w:abstractNumId="61">
    <w:nsid w:val="516DDD80"/>
    <w:multiLevelType w:val="singleLevel"/>
    <w:tmpl w:val="516DDD80"/>
    <w:lvl w:ilvl="0" w:tentative="0">
      <w:start w:val="1"/>
      <w:numFmt w:val="decimal"/>
      <w:suff w:val="space"/>
      <w:lvlText w:val="%1)"/>
      <w:lvlJc w:val="left"/>
    </w:lvl>
  </w:abstractNum>
  <w:abstractNum w:abstractNumId="6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E895263"/>
    <w:multiLevelType w:val="singleLevel"/>
    <w:tmpl w:val="5E895263"/>
    <w:lvl w:ilvl="0" w:tentative="0">
      <w:start w:val="1"/>
      <w:numFmt w:val="decimal"/>
      <w:suff w:val="space"/>
      <w:lvlText w:val="%1)"/>
      <w:lvlJc w:val="left"/>
    </w:lvl>
  </w:abstractNum>
  <w:abstractNum w:abstractNumId="65">
    <w:nsid w:val="610C7B76"/>
    <w:multiLevelType w:val="singleLevel"/>
    <w:tmpl w:val="610C7B76"/>
    <w:lvl w:ilvl="0" w:tentative="0">
      <w:start w:val="1"/>
      <w:numFmt w:val="decimal"/>
      <w:suff w:val="space"/>
      <w:lvlText w:val="%1)"/>
      <w:lvlJc w:val="left"/>
    </w:lvl>
  </w:abstractNum>
  <w:abstractNum w:abstractNumId="66">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6593FAEC"/>
    <w:multiLevelType w:val="singleLevel"/>
    <w:tmpl w:val="6593FAEC"/>
    <w:lvl w:ilvl="0" w:tentative="0">
      <w:start w:val="1"/>
      <w:numFmt w:val="decimal"/>
      <w:suff w:val="space"/>
      <w:lvlText w:val="%1."/>
      <w:lvlJc w:val="left"/>
    </w:lvl>
  </w:abstractNum>
  <w:abstractNum w:abstractNumId="68">
    <w:nsid w:val="665D4D00"/>
    <w:multiLevelType w:val="singleLevel"/>
    <w:tmpl w:val="665D4D00"/>
    <w:lvl w:ilvl="0" w:tentative="0">
      <w:start w:val="1"/>
      <w:numFmt w:val="decimal"/>
      <w:suff w:val="space"/>
      <w:lvlText w:val="%1)"/>
      <w:lvlJc w:val="left"/>
    </w:lvl>
  </w:abstractNum>
  <w:abstractNum w:abstractNumId="69">
    <w:nsid w:val="6A17C3D7"/>
    <w:multiLevelType w:val="singleLevel"/>
    <w:tmpl w:val="6A17C3D7"/>
    <w:lvl w:ilvl="0" w:tentative="0">
      <w:start w:val="1"/>
      <w:numFmt w:val="decimal"/>
      <w:lvlText w:val="%1."/>
      <w:lvlJc w:val="left"/>
      <w:pPr>
        <w:tabs>
          <w:tab w:val="left" w:pos="425"/>
        </w:tabs>
        <w:ind w:left="425" w:leftChars="0" w:hanging="425" w:firstLineChars="0"/>
      </w:pPr>
      <w:rPr>
        <w:rFonts w:hint="default"/>
      </w:rPr>
    </w:lvl>
  </w:abstractNum>
  <w:abstractNum w:abstractNumId="70">
    <w:nsid w:val="6F605582"/>
    <w:multiLevelType w:val="singleLevel"/>
    <w:tmpl w:val="6F605582"/>
    <w:lvl w:ilvl="0" w:tentative="0">
      <w:start w:val="1"/>
      <w:numFmt w:val="decimal"/>
      <w:suff w:val="space"/>
      <w:lvlText w:val="%1)"/>
      <w:lvlJc w:val="left"/>
    </w:lvl>
  </w:abstractNum>
  <w:abstractNum w:abstractNumId="71">
    <w:nsid w:val="71BD3BC9"/>
    <w:multiLevelType w:val="singleLevel"/>
    <w:tmpl w:val="71BD3BC9"/>
    <w:lvl w:ilvl="0" w:tentative="0">
      <w:start w:val="1"/>
      <w:numFmt w:val="decimal"/>
      <w:suff w:val="space"/>
      <w:lvlText w:val="%1)"/>
      <w:lvlJc w:val="left"/>
    </w:lvl>
  </w:abstractNum>
  <w:abstractNum w:abstractNumId="72">
    <w:nsid w:val="71F10856"/>
    <w:multiLevelType w:val="singleLevel"/>
    <w:tmpl w:val="71F10856"/>
    <w:lvl w:ilvl="0" w:tentative="0">
      <w:start w:val="1"/>
      <w:numFmt w:val="decimal"/>
      <w:suff w:val="space"/>
      <w:lvlText w:val="%1)"/>
      <w:lvlJc w:val="left"/>
    </w:lvl>
  </w:abstractNum>
  <w:abstractNum w:abstractNumId="73">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5">
    <w:nsid w:val="7B464BCE"/>
    <w:multiLevelType w:val="singleLevel"/>
    <w:tmpl w:val="7B464BCE"/>
    <w:lvl w:ilvl="0" w:tentative="0">
      <w:start w:val="1"/>
      <w:numFmt w:val="decimal"/>
      <w:suff w:val="space"/>
      <w:lvlText w:val="%1)"/>
      <w:lvlJc w:val="left"/>
    </w:lvl>
  </w:abstractNum>
  <w:abstractNum w:abstractNumId="76">
    <w:nsid w:val="7B4DFF04"/>
    <w:multiLevelType w:val="singleLevel"/>
    <w:tmpl w:val="7B4DFF04"/>
    <w:lvl w:ilvl="0" w:tentative="0">
      <w:start w:val="1"/>
      <w:numFmt w:val="decimal"/>
      <w:suff w:val="space"/>
      <w:lvlText w:val="%1)"/>
      <w:lvlJc w:val="left"/>
    </w:lvl>
  </w:abstractNum>
  <w:abstractNum w:abstractNumId="77">
    <w:nsid w:val="7CA9058B"/>
    <w:multiLevelType w:val="singleLevel"/>
    <w:tmpl w:val="7CA9058B"/>
    <w:lvl w:ilvl="0" w:tentative="0">
      <w:start w:val="1"/>
      <w:numFmt w:val="decimal"/>
      <w:suff w:val="space"/>
      <w:lvlText w:val="%1)"/>
      <w:lvlJc w:val="left"/>
    </w:lvl>
  </w:abstractNum>
  <w:abstractNum w:abstractNumId="78">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8"/>
  </w:num>
  <w:num w:numId="3">
    <w:abstractNumId w:val="77"/>
  </w:num>
  <w:num w:numId="4">
    <w:abstractNumId w:val="31"/>
  </w:num>
  <w:num w:numId="5">
    <w:abstractNumId w:val="4"/>
  </w:num>
  <w:num w:numId="6">
    <w:abstractNumId w:val="78"/>
  </w:num>
  <w:num w:numId="7">
    <w:abstractNumId w:val="33"/>
  </w:num>
  <w:num w:numId="8">
    <w:abstractNumId w:val="52"/>
  </w:num>
  <w:num w:numId="9">
    <w:abstractNumId w:val="22"/>
  </w:num>
  <w:num w:numId="10">
    <w:abstractNumId w:val="58"/>
  </w:num>
  <w:num w:numId="11">
    <w:abstractNumId w:val="30"/>
  </w:num>
  <w:num w:numId="12">
    <w:abstractNumId w:val="62"/>
  </w:num>
  <w:num w:numId="13">
    <w:abstractNumId w:val="25"/>
  </w:num>
  <w:num w:numId="14">
    <w:abstractNumId w:val="21"/>
  </w:num>
  <w:num w:numId="15">
    <w:abstractNumId w:val="41"/>
  </w:num>
  <w:num w:numId="16">
    <w:abstractNumId w:val="50"/>
  </w:num>
  <w:num w:numId="17">
    <w:abstractNumId w:val="73"/>
  </w:num>
  <w:num w:numId="18">
    <w:abstractNumId w:val="40"/>
  </w:num>
  <w:num w:numId="19">
    <w:abstractNumId w:val="7"/>
  </w:num>
  <w:num w:numId="20">
    <w:abstractNumId w:val="51"/>
  </w:num>
  <w:num w:numId="21">
    <w:abstractNumId w:val="63"/>
  </w:num>
  <w:num w:numId="22">
    <w:abstractNumId w:val="28"/>
  </w:num>
  <w:num w:numId="23">
    <w:abstractNumId w:val="59"/>
  </w:num>
  <w:num w:numId="24">
    <w:abstractNumId w:val="35"/>
  </w:num>
  <w:num w:numId="25">
    <w:abstractNumId w:val="68"/>
  </w:num>
  <w:num w:numId="26">
    <w:abstractNumId w:val="48"/>
  </w:num>
  <w:num w:numId="27">
    <w:abstractNumId w:val="23"/>
  </w:num>
  <w:num w:numId="28">
    <w:abstractNumId w:val="13"/>
  </w:num>
  <w:num w:numId="29">
    <w:abstractNumId w:val="0"/>
  </w:num>
  <w:num w:numId="30">
    <w:abstractNumId w:val="61"/>
  </w:num>
  <w:num w:numId="31">
    <w:abstractNumId w:val="47"/>
  </w:num>
  <w:num w:numId="32">
    <w:abstractNumId w:val="6"/>
  </w:num>
  <w:num w:numId="33">
    <w:abstractNumId w:val="32"/>
  </w:num>
  <w:num w:numId="34">
    <w:abstractNumId w:val="70"/>
  </w:num>
  <w:num w:numId="35">
    <w:abstractNumId w:val="49"/>
  </w:num>
  <w:num w:numId="36">
    <w:abstractNumId w:val="1"/>
  </w:num>
  <w:num w:numId="37">
    <w:abstractNumId w:val="46"/>
  </w:num>
  <w:num w:numId="38">
    <w:abstractNumId w:val="56"/>
  </w:num>
  <w:num w:numId="39">
    <w:abstractNumId w:val="29"/>
  </w:num>
  <w:num w:numId="40">
    <w:abstractNumId w:val="44"/>
  </w:num>
  <w:num w:numId="41">
    <w:abstractNumId w:val="3"/>
  </w:num>
  <w:num w:numId="42">
    <w:abstractNumId w:val="10"/>
  </w:num>
  <w:num w:numId="43">
    <w:abstractNumId w:val="8"/>
  </w:num>
  <w:num w:numId="44">
    <w:abstractNumId w:val="54"/>
  </w:num>
  <w:num w:numId="45">
    <w:abstractNumId w:val="67"/>
  </w:num>
  <w:num w:numId="46">
    <w:abstractNumId w:val="74"/>
  </w:num>
  <w:num w:numId="47">
    <w:abstractNumId w:val="71"/>
  </w:num>
  <w:num w:numId="48">
    <w:abstractNumId w:val="37"/>
  </w:num>
  <w:num w:numId="49">
    <w:abstractNumId w:val="36"/>
  </w:num>
  <w:num w:numId="50">
    <w:abstractNumId w:val="43"/>
  </w:num>
  <w:num w:numId="51">
    <w:abstractNumId w:val="75"/>
  </w:num>
  <w:num w:numId="52">
    <w:abstractNumId w:val="20"/>
  </w:num>
  <w:num w:numId="53">
    <w:abstractNumId w:val="15"/>
  </w:num>
  <w:num w:numId="54">
    <w:abstractNumId w:val="12"/>
  </w:num>
  <w:num w:numId="55">
    <w:abstractNumId w:val="76"/>
  </w:num>
  <w:num w:numId="56">
    <w:abstractNumId w:val="64"/>
  </w:num>
  <w:num w:numId="57">
    <w:abstractNumId w:val="72"/>
  </w:num>
  <w:num w:numId="58">
    <w:abstractNumId w:val="5"/>
  </w:num>
  <w:num w:numId="59">
    <w:abstractNumId w:val="39"/>
  </w:num>
  <w:num w:numId="60">
    <w:abstractNumId w:val="42"/>
  </w:num>
  <w:num w:numId="61">
    <w:abstractNumId w:val="2"/>
  </w:num>
  <w:num w:numId="62">
    <w:abstractNumId w:val="9"/>
  </w:num>
  <w:num w:numId="63">
    <w:abstractNumId w:val="60"/>
  </w:num>
  <w:num w:numId="64">
    <w:abstractNumId w:val="14"/>
  </w:num>
  <w:num w:numId="65">
    <w:abstractNumId w:val="17"/>
  </w:num>
  <w:num w:numId="66">
    <w:abstractNumId w:val="55"/>
  </w:num>
  <w:num w:numId="67">
    <w:abstractNumId w:val="53"/>
  </w:num>
  <w:num w:numId="68">
    <w:abstractNumId w:val="18"/>
  </w:num>
  <w:num w:numId="69">
    <w:abstractNumId w:val="34"/>
  </w:num>
  <w:num w:numId="70">
    <w:abstractNumId w:val="57"/>
  </w:num>
  <w:num w:numId="71">
    <w:abstractNumId w:val="45"/>
  </w:num>
  <w:num w:numId="72">
    <w:abstractNumId w:val="19"/>
  </w:num>
  <w:num w:numId="73">
    <w:abstractNumId w:val="66"/>
  </w:num>
  <w:num w:numId="74">
    <w:abstractNumId w:val="24"/>
  </w:num>
  <w:num w:numId="75">
    <w:abstractNumId w:val="16"/>
  </w:num>
  <w:num w:numId="76">
    <w:abstractNumId w:val="69"/>
  </w:num>
  <w:num w:numId="77">
    <w:abstractNumId w:val="11"/>
  </w:num>
  <w:num w:numId="78">
    <w:abstractNumId w:val="27"/>
  </w:num>
  <w:num w:numId="79">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001C66E0"/>
    <w:rsid w:val="001E51E6"/>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B74C1"/>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8B78DE"/>
    <w:rsid w:val="03A63A30"/>
    <w:rsid w:val="03D23816"/>
    <w:rsid w:val="03D72FE6"/>
    <w:rsid w:val="03D92862"/>
    <w:rsid w:val="03FB2BEF"/>
    <w:rsid w:val="0410030A"/>
    <w:rsid w:val="04155926"/>
    <w:rsid w:val="042D217F"/>
    <w:rsid w:val="042F126F"/>
    <w:rsid w:val="04406715"/>
    <w:rsid w:val="04737EEB"/>
    <w:rsid w:val="04810C93"/>
    <w:rsid w:val="04A057E3"/>
    <w:rsid w:val="04C84286"/>
    <w:rsid w:val="04D71830"/>
    <w:rsid w:val="04F96FF0"/>
    <w:rsid w:val="050530E8"/>
    <w:rsid w:val="051554AC"/>
    <w:rsid w:val="054D1EE7"/>
    <w:rsid w:val="05517CD5"/>
    <w:rsid w:val="055511AF"/>
    <w:rsid w:val="05694766"/>
    <w:rsid w:val="057F3E7B"/>
    <w:rsid w:val="058218B8"/>
    <w:rsid w:val="05854B8E"/>
    <w:rsid w:val="058645FB"/>
    <w:rsid w:val="059B00A7"/>
    <w:rsid w:val="060D1346"/>
    <w:rsid w:val="062A62FB"/>
    <w:rsid w:val="06307A6A"/>
    <w:rsid w:val="064047AA"/>
    <w:rsid w:val="06536FB7"/>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6A4662"/>
    <w:rsid w:val="08705B96"/>
    <w:rsid w:val="0898267C"/>
    <w:rsid w:val="08D139B9"/>
    <w:rsid w:val="08D830BA"/>
    <w:rsid w:val="08E431EF"/>
    <w:rsid w:val="08F43AA3"/>
    <w:rsid w:val="08F54F4B"/>
    <w:rsid w:val="08FF7E1C"/>
    <w:rsid w:val="09575DEA"/>
    <w:rsid w:val="09842543"/>
    <w:rsid w:val="09877B1A"/>
    <w:rsid w:val="099E3CC2"/>
    <w:rsid w:val="09A4084B"/>
    <w:rsid w:val="09A426F2"/>
    <w:rsid w:val="09BE531E"/>
    <w:rsid w:val="09E52FE7"/>
    <w:rsid w:val="0A036105"/>
    <w:rsid w:val="0A0B5FA6"/>
    <w:rsid w:val="0A0B6138"/>
    <w:rsid w:val="0A0C3321"/>
    <w:rsid w:val="0A284367"/>
    <w:rsid w:val="0A2E7AF3"/>
    <w:rsid w:val="0A5C617D"/>
    <w:rsid w:val="0A60366D"/>
    <w:rsid w:val="0A6A629A"/>
    <w:rsid w:val="0A717B8A"/>
    <w:rsid w:val="0A762E91"/>
    <w:rsid w:val="0A8D21E7"/>
    <w:rsid w:val="0A9D21CB"/>
    <w:rsid w:val="0AD156CF"/>
    <w:rsid w:val="0ADD081A"/>
    <w:rsid w:val="0AEE2CDA"/>
    <w:rsid w:val="0B0E202D"/>
    <w:rsid w:val="0B12527D"/>
    <w:rsid w:val="0B1712B1"/>
    <w:rsid w:val="0B183F48"/>
    <w:rsid w:val="0B1D33A2"/>
    <w:rsid w:val="0B252A67"/>
    <w:rsid w:val="0B2A5176"/>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BC069B"/>
    <w:rsid w:val="0DDF44E0"/>
    <w:rsid w:val="0DE07042"/>
    <w:rsid w:val="0DE73AE0"/>
    <w:rsid w:val="0DEB5944"/>
    <w:rsid w:val="0DF90A24"/>
    <w:rsid w:val="0E115D2D"/>
    <w:rsid w:val="0E3C38B9"/>
    <w:rsid w:val="0E43752E"/>
    <w:rsid w:val="0E5131BF"/>
    <w:rsid w:val="0E8952C5"/>
    <w:rsid w:val="0E902770"/>
    <w:rsid w:val="0E9B2EC6"/>
    <w:rsid w:val="0EB74F3E"/>
    <w:rsid w:val="0ED16AFB"/>
    <w:rsid w:val="0EF221AB"/>
    <w:rsid w:val="0EF90EF5"/>
    <w:rsid w:val="0F3B37F6"/>
    <w:rsid w:val="0F753717"/>
    <w:rsid w:val="0F754DE2"/>
    <w:rsid w:val="0F8F26CE"/>
    <w:rsid w:val="0FA94062"/>
    <w:rsid w:val="0FAA030F"/>
    <w:rsid w:val="0FD07480"/>
    <w:rsid w:val="0FD4292A"/>
    <w:rsid w:val="0FFD0FFF"/>
    <w:rsid w:val="10104026"/>
    <w:rsid w:val="10172A7B"/>
    <w:rsid w:val="10374E70"/>
    <w:rsid w:val="104220FC"/>
    <w:rsid w:val="104564BF"/>
    <w:rsid w:val="104D2800"/>
    <w:rsid w:val="10532BBC"/>
    <w:rsid w:val="10534F50"/>
    <w:rsid w:val="10725F7E"/>
    <w:rsid w:val="107A5400"/>
    <w:rsid w:val="10A65097"/>
    <w:rsid w:val="10AF1616"/>
    <w:rsid w:val="10F83127"/>
    <w:rsid w:val="10FD0632"/>
    <w:rsid w:val="11020575"/>
    <w:rsid w:val="110859D0"/>
    <w:rsid w:val="11094332"/>
    <w:rsid w:val="11425D5A"/>
    <w:rsid w:val="1144583F"/>
    <w:rsid w:val="115D76FC"/>
    <w:rsid w:val="11712A15"/>
    <w:rsid w:val="117E6525"/>
    <w:rsid w:val="11830CAC"/>
    <w:rsid w:val="11845235"/>
    <w:rsid w:val="118C6D04"/>
    <w:rsid w:val="11B104BA"/>
    <w:rsid w:val="11C866C2"/>
    <w:rsid w:val="11D245BD"/>
    <w:rsid w:val="11D96D2F"/>
    <w:rsid w:val="1229515F"/>
    <w:rsid w:val="12320CAD"/>
    <w:rsid w:val="12392C0C"/>
    <w:rsid w:val="126B2884"/>
    <w:rsid w:val="1283614B"/>
    <w:rsid w:val="129D5809"/>
    <w:rsid w:val="12A63F9E"/>
    <w:rsid w:val="12CE5471"/>
    <w:rsid w:val="12DE7825"/>
    <w:rsid w:val="12EC7D9D"/>
    <w:rsid w:val="12F9640D"/>
    <w:rsid w:val="13023456"/>
    <w:rsid w:val="130835B9"/>
    <w:rsid w:val="131071DC"/>
    <w:rsid w:val="13160A9B"/>
    <w:rsid w:val="13232F2F"/>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8741A4"/>
    <w:rsid w:val="15A5462A"/>
    <w:rsid w:val="15B11221"/>
    <w:rsid w:val="15EC64DD"/>
    <w:rsid w:val="15EE05F4"/>
    <w:rsid w:val="15FA3B46"/>
    <w:rsid w:val="161C1F83"/>
    <w:rsid w:val="16490368"/>
    <w:rsid w:val="16557E32"/>
    <w:rsid w:val="168626AD"/>
    <w:rsid w:val="16A11295"/>
    <w:rsid w:val="16A1333B"/>
    <w:rsid w:val="16D473CB"/>
    <w:rsid w:val="16F72C63"/>
    <w:rsid w:val="16F97891"/>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364A5"/>
    <w:rsid w:val="184A7589"/>
    <w:rsid w:val="185F6F27"/>
    <w:rsid w:val="18622CA6"/>
    <w:rsid w:val="188260C7"/>
    <w:rsid w:val="188505C3"/>
    <w:rsid w:val="188E0A8C"/>
    <w:rsid w:val="18D53262"/>
    <w:rsid w:val="18F41E3E"/>
    <w:rsid w:val="19303E07"/>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8C692E"/>
    <w:rsid w:val="1AB65FDA"/>
    <w:rsid w:val="1AC13CB4"/>
    <w:rsid w:val="1ADE6F97"/>
    <w:rsid w:val="1B192966"/>
    <w:rsid w:val="1B312BC4"/>
    <w:rsid w:val="1B394DCB"/>
    <w:rsid w:val="1B486183"/>
    <w:rsid w:val="1B784447"/>
    <w:rsid w:val="1BA83EDB"/>
    <w:rsid w:val="1BC218C9"/>
    <w:rsid w:val="1BD50B85"/>
    <w:rsid w:val="1BE159EF"/>
    <w:rsid w:val="1BE15DC5"/>
    <w:rsid w:val="1BFE7442"/>
    <w:rsid w:val="1C213808"/>
    <w:rsid w:val="1C2166DF"/>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301693"/>
    <w:rsid w:val="1E480248"/>
    <w:rsid w:val="1E5E31B5"/>
    <w:rsid w:val="1EB51D82"/>
    <w:rsid w:val="1EC275E8"/>
    <w:rsid w:val="1EC40EA2"/>
    <w:rsid w:val="1EC52ED7"/>
    <w:rsid w:val="1ED02718"/>
    <w:rsid w:val="1EDF44F4"/>
    <w:rsid w:val="1F15637C"/>
    <w:rsid w:val="1F1A7A1E"/>
    <w:rsid w:val="1F1B4221"/>
    <w:rsid w:val="1F2B4E33"/>
    <w:rsid w:val="1F340712"/>
    <w:rsid w:val="1F3D7751"/>
    <w:rsid w:val="1F443C53"/>
    <w:rsid w:val="1F533349"/>
    <w:rsid w:val="1F7D5E7D"/>
    <w:rsid w:val="1F8453C0"/>
    <w:rsid w:val="1FA3369D"/>
    <w:rsid w:val="1FA4033C"/>
    <w:rsid w:val="1FAD2A59"/>
    <w:rsid w:val="1FDA60EA"/>
    <w:rsid w:val="20381C4F"/>
    <w:rsid w:val="2065244E"/>
    <w:rsid w:val="20754975"/>
    <w:rsid w:val="20A64567"/>
    <w:rsid w:val="20BB11A5"/>
    <w:rsid w:val="20C27BBB"/>
    <w:rsid w:val="20D1612B"/>
    <w:rsid w:val="20FF4729"/>
    <w:rsid w:val="21091F11"/>
    <w:rsid w:val="2113376D"/>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7B1293"/>
    <w:rsid w:val="22A131F9"/>
    <w:rsid w:val="22A23A3B"/>
    <w:rsid w:val="22B81E40"/>
    <w:rsid w:val="22B875E0"/>
    <w:rsid w:val="22CE7B7E"/>
    <w:rsid w:val="22E03145"/>
    <w:rsid w:val="22E1130C"/>
    <w:rsid w:val="22F35A76"/>
    <w:rsid w:val="22F866E1"/>
    <w:rsid w:val="22FA7862"/>
    <w:rsid w:val="230564EA"/>
    <w:rsid w:val="23243032"/>
    <w:rsid w:val="23476D20"/>
    <w:rsid w:val="234B6E4A"/>
    <w:rsid w:val="23591114"/>
    <w:rsid w:val="236C2FD7"/>
    <w:rsid w:val="23737B15"/>
    <w:rsid w:val="237D2B13"/>
    <w:rsid w:val="23922691"/>
    <w:rsid w:val="23A128D5"/>
    <w:rsid w:val="23C40371"/>
    <w:rsid w:val="23C56DC7"/>
    <w:rsid w:val="23DC309A"/>
    <w:rsid w:val="24035F1A"/>
    <w:rsid w:val="24071EF1"/>
    <w:rsid w:val="2409047A"/>
    <w:rsid w:val="244B295E"/>
    <w:rsid w:val="244D65B8"/>
    <w:rsid w:val="245B167E"/>
    <w:rsid w:val="24677050"/>
    <w:rsid w:val="249B37C8"/>
    <w:rsid w:val="249C6F91"/>
    <w:rsid w:val="24B32360"/>
    <w:rsid w:val="24B77A5A"/>
    <w:rsid w:val="24CF3471"/>
    <w:rsid w:val="24DB0068"/>
    <w:rsid w:val="24F00BB9"/>
    <w:rsid w:val="24F9264F"/>
    <w:rsid w:val="24FE5B05"/>
    <w:rsid w:val="250F3690"/>
    <w:rsid w:val="251315B0"/>
    <w:rsid w:val="25326457"/>
    <w:rsid w:val="25356B4C"/>
    <w:rsid w:val="25657932"/>
    <w:rsid w:val="25695B17"/>
    <w:rsid w:val="25704DCF"/>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8E72E42"/>
    <w:rsid w:val="290D6316"/>
    <w:rsid w:val="293E7432"/>
    <w:rsid w:val="294044EB"/>
    <w:rsid w:val="29461407"/>
    <w:rsid w:val="29513011"/>
    <w:rsid w:val="29547398"/>
    <w:rsid w:val="29991983"/>
    <w:rsid w:val="29A8516A"/>
    <w:rsid w:val="29C72867"/>
    <w:rsid w:val="29DF0CF8"/>
    <w:rsid w:val="29E979D9"/>
    <w:rsid w:val="29EE79BF"/>
    <w:rsid w:val="2A557F75"/>
    <w:rsid w:val="2A6E7289"/>
    <w:rsid w:val="2A9109D6"/>
    <w:rsid w:val="2A9A7099"/>
    <w:rsid w:val="2AA44A58"/>
    <w:rsid w:val="2AA763D5"/>
    <w:rsid w:val="2AB304AB"/>
    <w:rsid w:val="2ACC32B2"/>
    <w:rsid w:val="2AD03059"/>
    <w:rsid w:val="2AD34868"/>
    <w:rsid w:val="2AEE464B"/>
    <w:rsid w:val="2B09075D"/>
    <w:rsid w:val="2B560221"/>
    <w:rsid w:val="2B71799E"/>
    <w:rsid w:val="2B75442B"/>
    <w:rsid w:val="2B860F7C"/>
    <w:rsid w:val="2B862968"/>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495B0E"/>
    <w:rsid w:val="2D856DC3"/>
    <w:rsid w:val="2DBB1EA2"/>
    <w:rsid w:val="2DE47AA2"/>
    <w:rsid w:val="2DEB6B09"/>
    <w:rsid w:val="2DF17EC4"/>
    <w:rsid w:val="2E045F3A"/>
    <w:rsid w:val="2E1020BD"/>
    <w:rsid w:val="2E183BE8"/>
    <w:rsid w:val="2E642E7C"/>
    <w:rsid w:val="2E650B70"/>
    <w:rsid w:val="2E7E11FB"/>
    <w:rsid w:val="2EBA6B2D"/>
    <w:rsid w:val="2EBF6305"/>
    <w:rsid w:val="2ECB7580"/>
    <w:rsid w:val="2EE90600"/>
    <w:rsid w:val="2EF44200"/>
    <w:rsid w:val="2F0924D5"/>
    <w:rsid w:val="2F3842C0"/>
    <w:rsid w:val="2F3E6C34"/>
    <w:rsid w:val="2F544F90"/>
    <w:rsid w:val="2F6B19CD"/>
    <w:rsid w:val="2F7A0433"/>
    <w:rsid w:val="2F8E1B92"/>
    <w:rsid w:val="2FAF353A"/>
    <w:rsid w:val="2FDB43DF"/>
    <w:rsid w:val="2FE303B5"/>
    <w:rsid w:val="2FE97D32"/>
    <w:rsid w:val="2FFF1601"/>
    <w:rsid w:val="30076461"/>
    <w:rsid w:val="301B27B7"/>
    <w:rsid w:val="30224D9D"/>
    <w:rsid w:val="30336FAA"/>
    <w:rsid w:val="3043470D"/>
    <w:rsid w:val="3046022D"/>
    <w:rsid w:val="308A5E4C"/>
    <w:rsid w:val="308C2216"/>
    <w:rsid w:val="309077E1"/>
    <w:rsid w:val="30921E98"/>
    <w:rsid w:val="3099285D"/>
    <w:rsid w:val="3099285E"/>
    <w:rsid w:val="309E09DB"/>
    <w:rsid w:val="30AC5D12"/>
    <w:rsid w:val="30C64EDF"/>
    <w:rsid w:val="30E42053"/>
    <w:rsid w:val="30F40A32"/>
    <w:rsid w:val="30F46C5A"/>
    <w:rsid w:val="31104BF6"/>
    <w:rsid w:val="31282DCB"/>
    <w:rsid w:val="31295CB7"/>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0684A"/>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533BE"/>
    <w:rsid w:val="33D82E64"/>
    <w:rsid w:val="33F5572E"/>
    <w:rsid w:val="34050F42"/>
    <w:rsid w:val="34180991"/>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53AEE"/>
    <w:rsid w:val="367A787A"/>
    <w:rsid w:val="36C937D1"/>
    <w:rsid w:val="36E757B0"/>
    <w:rsid w:val="36EB6463"/>
    <w:rsid w:val="36FB1656"/>
    <w:rsid w:val="37022F00"/>
    <w:rsid w:val="371649C0"/>
    <w:rsid w:val="373C295B"/>
    <w:rsid w:val="376A123F"/>
    <w:rsid w:val="37BD197A"/>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2D2312"/>
    <w:rsid w:val="392E6561"/>
    <w:rsid w:val="39372AFD"/>
    <w:rsid w:val="393B7072"/>
    <w:rsid w:val="39782E03"/>
    <w:rsid w:val="397A17A6"/>
    <w:rsid w:val="397E757B"/>
    <w:rsid w:val="39B52EE1"/>
    <w:rsid w:val="39B81213"/>
    <w:rsid w:val="39BE292C"/>
    <w:rsid w:val="39D83FD8"/>
    <w:rsid w:val="39F63EE0"/>
    <w:rsid w:val="3A144AA0"/>
    <w:rsid w:val="3A3D15E5"/>
    <w:rsid w:val="3A44494F"/>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B939B5"/>
    <w:rsid w:val="3CCA2A44"/>
    <w:rsid w:val="3CD65AAE"/>
    <w:rsid w:val="3CE724D6"/>
    <w:rsid w:val="3CE76467"/>
    <w:rsid w:val="3CFA52B4"/>
    <w:rsid w:val="3D0C7B65"/>
    <w:rsid w:val="3D1837B0"/>
    <w:rsid w:val="3D202757"/>
    <w:rsid w:val="3D357144"/>
    <w:rsid w:val="3D3A5E86"/>
    <w:rsid w:val="3D3D2FA0"/>
    <w:rsid w:val="3D4A311B"/>
    <w:rsid w:val="3D6D1752"/>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CA0252"/>
    <w:rsid w:val="40E8793D"/>
    <w:rsid w:val="40E91DCC"/>
    <w:rsid w:val="40F7192E"/>
    <w:rsid w:val="40F938F8"/>
    <w:rsid w:val="410F5C8F"/>
    <w:rsid w:val="411D5EF5"/>
    <w:rsid w:val="415A7659"/>
    <w:rsid w:val="415B3C6B"/>
    <w:rsid w:val="416F3801"/>
    <w:rsid w:val="41A24E66"/>
    <w:rsid w:val="41CE5E69"/>
    <w:rsid w:val="41CF432D"/>
    <w:rsid w:val="41F04189"/>
    <w:rsid w:val="41FC3205"/>
    <w:rsid w:val="41FD4D22"/>
    <w:rsid w:val="4215030D"/>
    <w:rsid w:val="4229069E"/>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A568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6577F3"/>
    <w:rsid w:val="448B5D4D"/>
    <w:rsid w:val="44A07C23"/>
    <w:rsid w:val="44DA57EF"/>
    <w:rsid w:val="44DA759D"/>
    <w:rsid w:val="44FF52B1"/>
    <w:rsid w:val="45010FCD"/>
    <w:rsid w:val="450F131C"/>
    <w:rsid w:val="45280C05"/>
    <w:rsid w:val="453734C5"/>
    <w:rsid w:val="453A1148"/>
    <w:rsid w:val="4540234A"/>
    <w:rsid w:val="454E2FAC"/>
    <w:rsid w:val="455A27D4"/>
    <w:rsid w:val="457A4164"/>
    <w:rsid w:val="45921C25"/>
    <w:rsid w:val="45B12031"/>
    <w:rsid w:val="45D76DF7"/>
    <w:rsid w:val="45E06AF9"/>
    <w:rsid w:val="45F53CAB"/>
    <w:rsid w:val="45FA25CD"/>
    <w:rsid w:val="460F75BC"/>
    <w:rsid w:val="46240144"/>
    <w:rsid w:val="46312AD7"/>
    <w:rsid w:val="4639132E"/>
    <w:rsid w:val="46603AD2"/>
    <w:rsid w:val="46773B8D"/>
    <w:rsid w:val="467B20E5"/>
    <w:rsid w:val="46B75D3F"/>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923A9B"/>
    <w:rsid w:val="48EC49EB"/>
    <w:rsid w:val="490E5A67"/>
    <w:rsid w:val="4929464F"/>
    <w:rsid w:val="49386E8E"/>
    <w:rsid w:val="495D1418"/>
    <w:rsid w:val="498016EA"/>
    <w:rsid w:val="49AE2F15"/>
    <w:rsid w:val="49C304C6"/>
    <w:rsid w:val="49E356DC"/>
    <w:rsid w:val="49F1719A"/>
    <w:rsid w:val="4A14199F"/>
    <w:rsid w:val="4A39072D"/>
    <w:rsid w:val="4A54799B"/>
    <w:rsid w:val="4A617E1F"/>
    <w:rsid w:val="4A761B16"/>
    <w:rsid w:val="4AA73C5A"/>
    <w:rsid w:val="4ABA754D"/>
    <w:rsid w:val="4ABF170F"/>
    <w:rsid w:val="4AC52260"/>
    <w:rsid w:val="4ADE3F47"/>
    <w:rsid w:val="4AE01A9F"/>
    <w:rsid w:val="4B054C48"/>
    <w:rsid w:val="4B0610EB"/>
    <w:rsid w:val="4B082B2F"/>
    <w:rsid w:val="4B412124"/>
    <w:rsid w:val="4B697B8F"/>
    <w:rsid w:val="4B721A41"/>
    <w:rsid w:val="4B7D6ED4"/>
    <w:rsid w:val="4B871B00"/>
    <w:rsid w:val="4B893ACB"/>
    <w:rsid w:val="4B8F716B"/>
    <w:rsid w:val="4B923002"/>
    <w:rsid w:val="4B967FB7"/>
    <w:rsid w:val="4B995EC1"/>
    <w:rsid w:val="4BCF3098"/>
    <w:rsid w:val="4BCF60F2"/>
    <w:rsid w:val="4BD02DD2"/>
    <w:rsid w:val="4C1704D4"/>
    <w:rsid w:val="4C346BA3"/>
    <w:rsid w:val="4C4B0ACB"/>
    <w:rsid w:val="4C9202CE"/>
    <w:rsid w:val="4C976AC6"/>
    <w:rsid w:val="4CAC2CF3"/>
    <w:rsid w:val="4CC41C4C"/>
    <w:rsid w:val="4CC52BF7"/>
    <w:rsid w:val="4CD20C20"/>
    <w:rsid w:val="4CF03284"/>
    <w:rsid w:val="4D275704"/>
    <w:rsid w:val="4D3161C8"/>
    <w:rsid w:val="4D475237"/>
    <w:rsid w:val="4D4B0977"/>
    <w:rsid w:val="4D622738"/>
    <w:rsid w:val="4D693F63"/>
    <w:rsid w:val="4D7E6575"/>
    <w:rsid w:val="4DBB4542"/>
    <w:rsid w:val="4DC13902"/>
    <w:rsid w:val="4DC52064"/>
    <w:rsid w:val="4DC9570A"/>
    <w:rsid w:val="4DCE3E0D"/>
    <w:rsid w:val="4DE61465"/>
    <w:rsid w:val="4E020BB7"/>
    <w:rsid w:val="4E021AA4"/>
    <w:rsid w:val="4E0D66B4"/>
    <w:rsid w:val="4E16235D"/>
    <w:rsid w:val="4E1F107E"/>
    <w:rsid w:val="4E1F5999"/>
    <w:rsid w:val="4E211996"/>
    <w:rsid w:val="4E233B70"/>
    <w:rsid w:val="4E267E91"/>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B60EBE"/>
    <w:rsid w:val="50C335DB"/>
    <w:rsid w:val="50FE637F"/>
    <w:rsid w:val="51071987"/>
    <w:rsid w:val="511A58F1"/>
    <w:rsid w:val="511E04F1"/>
    <w:rsid w:val="51212AAD"/>
    <w:rsid w:val="51256476"/>
    <w:rsid w:val="513444D8"/>
    <w:rsid w:val="514F1738"/>
    <w:rsid w:val="51571AC4"/>
    <w:rsid w:val="518A4708"/>
    <w:rsid w:val="519D207E"/>
    <w:rsid w:val="51A27694"/>
    <w:rsid w:val="51C07B15"/>
    <w:rsid w:val="51C5066C"/>
    <w:rsid w:val="51D97DF8"/>
    <w:rsid w:val="51F31FFB"/>
    <w:rsid w:val="51F7271A"/>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E779A3"/>
    <w:rsid w:val="53FF0DCE"/>
    <w:rsid w:val="5406215C"/>
    <w:rsid w:val="54755CE7"/>
    <w:rsid w:val="548E3DB8"/>
    <w:rsid w:val="54982903"/>
    <w:rsid w:val="54A23729"/>
    <w:rsid w:val="54BE3C53"/>
    <w:rsid w:val="54C3004D"/>
    <w:rsid w:val="54EB17C9"/>
    <w:rsid w:val="55375DD1"/>
    <w:rsid w:val="555B3FA7"/>
    <w:rsid w:val="5579695E"/>
    <w:rsid w:val="558836B9"/>
    <w:rsid w:val="558C48E3"/>
    <w:rsid w:val="55C7557C"/>
    <w:rsid w:val="55CB39DB"/>
    <w:rsid w:val="55ED0212"/>
    <w:rsid w:val="55EE28DB"/>
    <w:rsid w:val="55FA6107"/>
    <w:rsid w:val="56124414"/>
    <w:rsid w:val="5641208E"/>
    <w:rsid w:val="56612102"/>
    <w:rsid w:val="56731CF1"/>
    <w:rsid w:val="568326FE"/>
    <w:rsid w:val="56856B95"/>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662004"/>
    <w:rsid w:val="5A712179"/>
    <w:rsid w:val="5A9F0C15"/>
    <w:rsid w:val="5A9F6343"/>
    <w:rsid w:val="5AB86683"/>
    <w:rsid w:val="5AFF0A12"/>
    <w:rsid w:val="5B0F448B"/>
    <w:rsid w:val="5B413A93"/>
    <w:rsid w:val="5B8E12CF"/>
    <w:rsid w:val="5BB24536"/>
    <w:rsid w:val="5BBB0634"/>
    <w:rsid w:val="5BD4797C"/>
    <w:rsid w:val="5BDE12E9"/>
    <w:rsid w:val="5BF159B7"/>
    <w:rsid w:val="5BF1724E"/>
    <w:rsid w:val="5BF30EE6"/>
    <w:rsid w:val="5C063EDE"/>
    <w:rsid w:val="5C0A69D0"/>
    <w:rsid w:val="5C2D0C63"/>
    <w:rsid w:val="5C4E28E0"/>
    <w:rsid w:val="5C731040"/>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048BB"/>
    <w:rsid w:val="5E6B6EE8"/>
    <w:rsid w:val="5E7B3747"/>
    <w:rsid w:val="5E8072DA"/>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1E05C2"/>
    <w:rsid w:val="60236ACF"/>
    <w:rsid w:val="60442BDB"/>
    <w:rsid w:val="60620260"/>
    <w:rsid w:val="607D013A"/>
    <w:rsid w:val="60B1035F"/>
    <w:rsid w:val="60C211B9"/>
    <w:rsid w:val="60D7168C"/>
    <w:rsid w:val="60DF6275"/>
    <w:rsid w:val="60F4448F"/>
    <w:rsid w:val="610631B2"/>
    <w:rsid w:val="610B00E7"/>
    <w:rsid w:val="61141384"/>
    <w:rsid w:val="611467E3"/>
    <w:rsid w:val="613C673C"/>
    <w:rsid w:val="615D17EC"/>
    <w:rsid w:val="61844B11"/>
    <w:rsid w:val="61A33D0D"/>
    <w:rsid w:val="61C63EC0"/>
    <w:rsid w:val="6208709F"/>
    <w:rsid w:val="621265EB"/>
    <w:rsid w:val="621E78AA"/>
    <w:rsid w:val="624A069A"/>
    <w:rsid w:val="625B6A9B"/>
    <w:rsid w:val="625B7CF7"/>
    <w:rsid w:val="62691A2C"/>
    <w:rsid w:val="62761A6C"/>
    <w:rsid w:val="627818F5"/>
    <w:rsid w:val="627B7EEC"/>
    <w:rsid w:val="628663E8"/>
    <w:rsid w:val="62A95D26"/>
    <w:rsid w:val="62BA7F46"/>
    <w:rsid w:val="62DF2184"/>
    <w:rsid w:val="62DF26A5"/>
    <w:rsid w:val="62E23E4F"/>
    <w:rsid w:val="62EA6C1A"/>
    <w:rsid w:val="62FA083D"/>
    <w:rsid w:val="630C044E"/>
    <w:rsid w:val="631E45D7"/>
    <w:rsid w:val="63222715"/>
    <w:rsid w:val="63247F09"/>
    <w:rsid w:val="63355794"/>
    <w:rsid w:val="634146F1"/>
    <w:rsid w:val="63684DA7"/>
    <w:rsid w:val="63880F7D"/>
    <w:rsid w:val="63892CD6"/>
    <w:rsid w:val="638C569A"/>
    <w:rsid w:val="63A426EE"/>
    <w:rsid w:val="63A71BF5"/>
    <w:rsid w:val="63AD5074"/>
    <w:rsid w:val="63C139AA"/>
    <w:rsid w:val="63C455CB"/>
    <w:rsid w:val="63E137D0"/>
    <w:rsid w:val="63EF1A47"/>
    <w:rsid w:val="642C1952"/>
    <w:rsid w:val="643804CC"/>
    <w:rsid w:val="644C1DC6"/>
    <w:rsid w:val="646F1658"/>
    <w:rsid w:val="6474426F"/>
    <w:rsid w:val="6488096B"/>
    <w:rsid w:val="64B12423"/>
    <w:rsid w:val="650812D1"/>
    <w:rsid w:val="650C196B"/>
    <w:rsid w:val="652F28DA"/>
    <w:rsid w:val="654C2E93"/>
    <w:rsid w:val="654E7917"/>
    <w:rsid w:val="65573A2B"/>
    <w:rsid w:val="656B5435"/>
    <w:rsid w:val="65826D65"/>
    <w:rsid w:val="659C1D7E"/>
    <w:rsid w:val="65A52F65"/>
    <w:rsid w:val="65AF0766"/>
    <w:rsid w:val="65B137CE"/>
    <w:rsid w:val="65BF2113"/>
    <w:rsid w:val="65C11F0A"/>
    <w:rsid w:val="65D634B5"/>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07101"/>
    <w:rsid w:val="67840CA7"/>
    <w:rsid w:val="67851681"/>
    <w:rsid w:val="67C21996"/>
    <w:rsid w:val="67D0240D"/>
    <w:rsid w:val="67DB05D3"/>
    <w:rsid w:val="67ED7A99"/>
    <w:rsid w:val="67F32B5E"/>
    <w:rsid w:val="67FC3439"/>
    <w:rsid w:val="680C5830"/>
    <w:rsid w:val="6838524A"/>
    <w:rsid w:val="6846773F"/>
    <w:rsid w:val="684E67B2"/>
    <w:rsid w:val="685059F2"/>
    <w:rsid w:val="68605D43"/>
    <w:rsid w:val="68725BBA"/>
    <w:rsid w:val="68883E72"/>
    <w:rsid w:val="689005C2"/>
    <w:rsid w:val="689C2C37"/>
    <w:rsid w:val="68B36A90"/>
    <w:rsid w:val="68B63CF9"/>
    <w:rsid w:val="68B82285"/>
    <w:rsid w:val="68C70A76"/>
    <w:rsid w:val="68D355FA"/>
    <w:rsid w:val="68D9060F"/>
    <w:rsid w:val="68E10198"/>
    <w:rsid w:val="68E648F2"/>
    <w:rsid w:val="691547A6"/>
    <w:rsid w:val="6922138F"/>
    <w:rsid w:val="693C3264"/>
    <w:rsid w:val="69454A7B"/>
    <w:rsid w:val="6948576C"/>
    <w:rsid w:val="695E18F9"/>
    <w:rsid w:val="697166A6"/>
    <w:rsid w:val="69874E83"/>
    <w:rsid w:val="698962DF"/>
    <w:rsid w:val="69DF63AF"/>
    <w:rsid w:val="69E421A0"/>
    <w:rsid w:val="69ED735F"/>
    <w:rsid w:val="69F66CEC"/>
    <w:rsid w:val="6A1D29A9"/>
    <w:rsid w:val="6A2208A8"/>
    <w:rsid w:val="6A244B48"/>
    <w:rsid w:val="6A2F7CA1"/>
    <w:rsid w:val="6A6160BA"/>
    <w:rsid w:val="6A6C529B"/>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4D9B"/>
    <w:rsid w:val="6B8E6960"/>
    <w:rsid w:val="6B971A91"/>
    <w:rsid w:val="6BBF79CE"/>
    <w:rsid w:val="6BC97773"/>
    <w:rsid w:val="6BCB3841"/>
    <w:rsid w:val="6BCF3FC4"/>
    <w:rsid w:val="6BED17F6"/>
    <w:rsid w:val="6BFF476F"/>
    <w:rsid w:val="6C0924A6"/>
    <w:rsid w:val="6C0D135D"/>
    <w:rsid w:val="6C0D3DAD"/>
    <w:rsid w:val="6C1E2A3C"/>
    <w:rsid w:val="6C2B0662"/>
    <w:rsid w:val="6C354F35"/>
    <w:rsid w:val="6C420E73"/>
    <w:rsid w:val="6C4C4C1E"/>
    <w:rsid w:val="6C7C7008"/>
    <w:rsid w:val="6C7D1B5B"/>
    <w:rsid w:val="6C9E6555"/>
    <w:rsid w:val="6CAA022C"/>
    <w:rsid w:val="6CD04273"/>
    <w:rsid w:val="6CD57DA9"/>
    <w:rsid w:val="6CDB338B"/>
    <w:rsid w:val="6D033B1D"/>
    <w:rsid w:val="6D0C44C1"/>
    <w:rsid w:val="6D20789B"/>
    <w:rsid w:val="6D277756"/>
    <w:rsid w:val="6D2802F4"/>
    <w:rsid w:val="6D562996"/>
    <w:rsid w:val="6D695BED"/>
    <w:rsid w:val="6D886B3D"/>
    <w:rsid w:val="6D902E76"/>
    <w:rsid w:val="6DB42C46"/>
    <w:rsid w:val="6E0902F2"/>
    <w:rsid w:val="6E4E4931"/>
    <w:rsid w:val="6E5049A2"/>
    <w:rsid w:val="6E753D0F"/>
    <w:rsid w:val="6E91709B"/>
    <w:rsid w:val="6EAA139E"/>
    <w:rsid w:val="6ED742C8"/>
    <w:rsid w:val="6EF361B2"/>
    <w:rsid w:val="6EF415C9"/>
    <w:rsid w:val="6F1572A0"/>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9468FC"/>
    <w:rsid w:val="70A9472D"/>
    <w:rsid w:val="70AA19EF"/>
    <w:rsid w:val="70C22D94"/>
    <w:rsid w:val="710C7B0D"/>
    <w:rsid w:val="710E0CDE"/>
    <w:rsid w:val="71341DDA"/>
    <w:rsid w:val="71545283"/>
    <w:rsid w:val="71690822"/>
    <w:rsid w:val="71752972"/>
    <w:rsid w:val="717F2009"/>
    <w:rsid w:val="71A12947"/>
    <w:rsid w:val="71AA371E"/>
    <w:rsid w:val="71AE56D4"/>
    <w:rsid w:val="71AE7CFF"/>
    <w:rsid w:val="71B10072"/>
    <w:rsid w:val="71B67319"/>
    <w:rsid w:val="71CA6D36"/>
    <w:rsid w:val="71E2478D"/>
    <w:rsid w:val="71FB79C9"/>
    <w:rsid w:val="7202486F"/>
    <w:rsid w:val="720B57C9"/>
    <w:rsid w:val="72146E89"/>
    <w:rsid w:val="721F290F"/>
    <w:rsid w:val="723E41B3"/>
    <w:rsid w:val="724568E1"/>
    <w:rsid w:val="72836591"/>
    <w:rsid w:val="728D3298"/>
    <w:rsid w:val="72B741FE"/>
    <w:rsid w:val="72BD3ED6"/>
    <w:rsid w:val="72C61087"/>
    <w:rsid w:val="72C74D55"/>
    <w:rsid w:val="73046E24"/>
    <w:rsid w:val="730833A3"/>
    <w:rsid w:val="73183EE8"/>
    <w:rsid w:val="732E2380"/>
    <w:rsid w:val="73426189"/>
    <w:rsid w:val="734750B6"/>
    <w:rsid w:val="734C0DB6"/>
    <w:rsid w:val="735D0C69"/>
    <w:rsid w:val="7377485F"/>
    <w:rsid w:val="73985BE0"/>
    <w:rsid w:val="73A17D44"/>
    <w:rsid w:val="73B11689"/>
    <w:rsid w:val="73D832E9"/>
    <w:rsid w:val="73E13BF4"/>
    <w:rsid w:val="73E42E06"/>
    <w:rsid w:val="73EE3C9F"/>
    <w:rsid w:val="74082F2F"/>
    <w:rsid w:val="7444376D"/>
    <w:rsid w:val="74523543"/>
    <w:rsid w:val="745368A0"/>
    <w:rsid w:val="74586390"/>
    <w:rsid w:val="7474778C"/>
    <w:rsid w:val="747B2C40"/>
    <w:rsid w:val="74805151"/>
    <w:rsid w:val="748317D6"/>
    <w:rsid w:val="748D0439"/>
    <w:rsid w:val="749809E1"/>
    <w:rsid w:val="74B06D55"/>
    <w:rsid w:val="750D5F15"/>
    <w:rsid w:val="7538738E"/>
    <w:rsid w:val="753C76BA"/>
    <w:rsid w:val="756F7F0C"/>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6DA47E9"/>
    <w:rsid w:val="77081270"/>
    <w:rsid w:val="770C64FD"/>
    <w:rsid w:val="775D17E4"/>
    <w:rsid w:val="775F30A6"/>
    <w:rsid w:val="77761025"/>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9E263BE"/>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1C1C6D"/>
    <w:rsid w:val="7C38055A"/>
    <w:rsid w:val="7C8A5DCB"/>
    <w:rsid w:val="7C953E22"/>
    <w:rsid w:val="7CBB568D"/>
    <w:rsid w:val="7CCC634A"/>
    <w:rsid w:val="7CD6006E"/>
    <w:rsid w:val="7CD84546"/>
    <w:rsid w:val="7D1844E7"/>
    <w:rsid w:val="7D211600"/>
    <w:rsid w:val="7D336427"/>
    <w:rsid w:val="7D453CB1"/>
    <w:rsid w:val="7D474AC8"/>
    <w:rsid w:val="7D5A3C9F"/>
    <w:rsid w:val="7D5F1ECE"/>
    <w:rsid w:val="7D801FCC"/>
    <w:rsid w:val="7DD32E71"/>
    <w:rsid w:val="7DE04732"/>
    <w:rsid w:val="7DE40942"/>
    <w:rsid w:val="7DEF37C6"/>
    <w:rsid w:val="7DF0037F"/>
    <w:rsid w:val="7DF54524"/>
    <w:rsid w:val="7E041567"/>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paragraph" w:customStyle="1" w:styleId="23">
    <w:name w:val="Default"/>
    <w:unhideWhenUsed/>
    <w:qFormat/>
    <w:uiPriority w:val="99"/>
    <w:pPr>
      <w:widowControl w:val="0"/>
      <w:autoSpaceDE w:val="0"/>
      <w:autoSpaceDN w:val="0"/>
      <w:adjustRightInd w:val="0"/>
      <w:spacing w:beforeLines="0" w:afterLines="0"/>
    </w:pPr>
    <w:rPr>
      <w:rFonts w:hint="default" w:ascii="Segoe UI Semibold" w:hAnsi="Segoe UI Semibold" w:eastAsia="Segoe UI Semibold"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sv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357</TotalTime>
  <ScaleCrop>false</ScaleCrop>
  <LinksUpToDate>false</LinksUpToDate>
  <CharactersWithSpaces>182982</CharactersWithSpaces>
  <Application>WPS Office_11.2.0.11486_F1E327BC-269C-435d-A152-05C5408002CA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2023-03-10T09:39:36Z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1701FC16BAF24A12A390C317DAF950F3</vt:lpwstr>
  </property>
</Properties>
</file>