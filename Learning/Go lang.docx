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var grreting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Pr>
      </w:pPr>
      <w:r>
        <w:rPr>
          <w:rFonts w:ascii="Calibri" w:hAnsi="Calibri" w:eastAsia="Calibri" w:cs="Calibri"/>
          <w:rtl w:val="0"/>
        </w:rPr>
        <w:t>[48656c6c6f 576f726c64]</w:t>
      </w: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3"/>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4"/>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3"/>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4"/>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3"/>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3"/>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4"/>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Pr>
      </w:pPr>
      <w:r>
        <w:rPr>
          <w:rFonts w:ascii="Calibri" w:hAnsi="Calibri" w:eastAsia="Calibri" w:cs="Calibri"/>
          <w:rtl w:val="0"/>
        </w:rPr>
        <w:t>Array will allows you to define several data items of same kind</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Pr>
      </w:pPr>
      <w:r>
        <w:rPr>
          <w:rFonts w:ascii="Calibri" w:hAnsi="Calibri" w:eastAsia="Calibri" w:cs="Calibri"/>
          <w:rtl w:val="0"/>
        </w:rPr>
        <w:t>numbers = make([]int,5,5) /* a slice of length 5 and capacity 5*/</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ascii="Calibri" w:hAnsi="Calibri" w:eastAsia="Calibri" w:cs="Calibri"/>
        </w:rPr>
      </w:pPr>
    </w:p>
    <w:p>
      <w:pPr>
        <w:spacing w:before="240" w:after="240"/>
        <w:rPr>
          <w:rFonts w:ascii="Calibri" w:hAnsi="Calibri" w:eastAsia="Calibri" w:cs="Calibri"/>
        </w:rPr>
      </w:pPr>
    </w:p>
    <w:p>
      <w:pPr>
        <w:spacing w:before="240" w:after="240"/>
        <w:rPr>
          <w:rFonts w:ascii="Calibri" w:hAnsi="Calibri" w:eastAsia="Calibri" w:cs="Calibri"/>
        </w:rPr>
      </w:pPr>
    </w:p>
    <w:p>
      <w:pPr>
        <w:spacing w:before="240" w:after="240"/>
        <w:rPr>
          <w:rFonts w:ascii="Calibri" w:hAnsi="Calibri" w:eastAsia="Calibri" w:cs="Calibri"/>
          <w:b/>
        </w:rPr>
      </w:pP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p>
    <w:p>
      <w:pPr>
        <w:spacing w:before="240" w:after="240"/>
        <w:rPr>
          <w:rFonts w:ascii="Calibri" w:hAnsi="Calibri" w:eastAsia="Calibri" w:cs="Calibri"/>
        </w:rPr>
      </w:pPr>
    </w:p>
    <w:p>
      <w:pPr>
        <w:spacing w:before="240" w:after="240"/>
        <w:rPr>
          <w:rFonts w:ascii="Calibri" w:hAnsi="Calibri" w:eastAsia="Calibri" w:cs="Calibri"/>
        </w:rPr>
      </w:pP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1"/>
        </w:numPr>
        <w:ind w:left="720" w:hanging="360"/>
        <w:rPr>
          <w:u w:val="none"/>
        </w:rPr>
      </w:pPr>
      <w:r>
        <w:rPr>
          <w:rtl w:val="0"/>
        </w:rPr>
        <w:t>Package declaration</w:t>
      </w:r>
    </w:p>
    <w:p>
      <w:pPr>
        <w:numPr>
          <w:ilvl w:val="0"/>
          <w:numId w:val="1"/>
        </w:numPr>
        <w:ind w:left="720" w:hanging="360"/>
        <w:rPr>
          <w:u w:val="none"/>
        </w:rPr>
      </w:pPr>
      <w:r>
        <w:rPr>
          <w:rtl w:val="0"/>
        </w:rPr>
        <w:t>Import packages</w:t>
      </w:r>
    </w:p>
    <w:p>
      <w:pPr>
        <w:numPr>
          <w:ilvl w:val="0"/>
          <w:numId w:val="1"/>
        </w:numPr>
        <w:ind w:left="720" w:hanging="360"/>
        <w:rPr>
          <w:u w:val="none"/>
        </w:rPr>
      </w:pPr>
      <w:r>
        <w:rPr>
          <w:rtl w:val="0"/>
        </w:rPr>
        <w:t>Functions</w:t>
      </w:r>
    </w:p>
    <w:p>
      <w:pPr>
        <w:numPr>
          <w:ilvl w:val="0"/>
          <w:numId w:val="1"/>
        </w:numPr>
        <w:ind w:left="720" w:hanging="360"/>
        <w:rPr>
          <w:u w:val="none"/>
        </w:rPr>
      </w:pPr>
      <w:r>
        <w:rPr>
          <w:rtl w:val="0"/>
        </w:rPr>
        <w:t>Variables</w:t>
      </w:r>
    </w:p>
    <w:p>
      <w:pPr>
        <w:numPr>
          <w:ilvl w:val="0"/>
          <w:numId w:val="1"/>
        </w:numPr>
        <w:ind w:left="720" w:hanging="360"/>
        <w:rPr>
          <w:u w:val="none"/>
        </w:rPr>
      </w:pPr>
      <w:r>
        <w:rPr>
          <w:rtl w:val="0"/>
        </w:rPr>
        <w:t>Statements and expressions</w:t>
      </w:r>
    </w:p>
    <w:p>
      <w:pPr>
        <w:numPr>
          <w:ilvl w:val="0"/>
          <w:numId w:val="1"/>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
    <w:p/>
    <w:p/>
    <w:p/>
    <w:p/>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r>
        <w:rPr>
          <w:rtl w:val="0"/>
        </w:rPr>
        <w:t>a[4][1] = 2</w:t>
      </w:r>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18"/>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r>
        <w:rPr>
          <w:rtl w:val="0"/>
        </w:rPr>
        <w:t>in actual value will return actual value + nil (Because in main we check if it is nil then there is error else not)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rtl w:val="0"/>
          <w:lang w:val="en-IN"/>
        </w:rPr>
      </w:pPr>
    </w:p>
    <w:p>
      <w:r>
        <w:rPr>
          <w:rtl w:val="0"/>
        </w:rPr>
        <w:t>Syntex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r>
        <w:rPr>
          <w:rtl w:val="0"/>
        </w:rPr>
        <w:t>Rectangle area: 50.000000</w:t>
      </w: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2"/>
        </w:numPr>
        <w:ind w:left="420" w:leftChars="0" w:hanging="420" w:firstLineChars="0"/>
        <w:rPr>
          <w:rFonts w:hint="default"/>
          <w:lang w:val="en-US"/>
        </w:rPr>
      </w:pPr>
      <w:r>
        <w:rPr>
          <w:rFonts w:hint="default"/>
          <w:lang w:val="en-US"/>
        </w:rPr>
        <w:t>Go httptest</w:t>
      </w:r>
    </w:p>
    <w:p>
      <w:pPr>
        <w:numPr>
          <w:ilvl w:val="0"/>
          <w:numId w:val="2"/>
        </w:numPr>
        <w:ind w:left="420" w:leftChars="0" w:hanging="420" w:firstLineChars="0"/>
        <w:rPr>
          <w:rFonts w:hint="default"/>
          <w:lang w:val="en-US"/>
        </w:rPr>
      </w:pPr>
      <w:r>
        <w:rPr>
          <w:rFonts w:hint="default"/>
          <w:lang w:val="en-US"/>
        </w:rPr>
        <w:t>Go test example functions</w:t>
      </w:r>
    </w:p>
    <w:p>
      <w:pPr>
        <w:numPr>
          <w:ilvl w:val="0"/>
          <w:numId w:val="2"/>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2"/>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2"/>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3"/>
        </w:numPr>
        <w:ind w:left="720" w:hanging="360"/>
        <w:rPr>
          <w:u w:val="none"/>
        </w:rPr>
      </w:pPr>
      <w:r>
        <w:rPr>
          <w:rtl w:val="0"/>
        </w:rPr>
        <w:t>Spot bugs in application</w:t>
      </w:r>
    </w:p>
    <w:p>
      <w:pPr>
        <w:numPr>
          <w:ilvl w:val="0"/>
          <w:numId w:val="3"/>
        </w:numPr>
        <w:ind w:left="720" w:hanging="360"/>
        <w:rPr>
          <w:u w:val="none"/>
        </w:rPr>
      </w:pPr>
      <w:r>
        <w:rPr>
          <w:rtl w:val="0"/>
        </w:rPr>
        <w:t>Discover performance problems</w:t>
      </w:r>
    </w:p>
    <w:p>
      <w:pPr>
        <w:numPr>
          <w:ilvl w:val="0"/>
          <w:numId w:val="3"/>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4"/>
        </w:numPr>
        <w:ind w:left="720" w:hanging="360"/>
        <w:rPr>
          <w:u w:val="none"/>
        </w:rPr>
      </w:pPr>
      <w:r>
        <w:rPr>
          <w:rtl w:val="0"/>
        </w:rPr>
        <w:t>Time stamp</w:t>
      </w:r>
    </w:p>
    <w:p>
      <w:pPr>
        <w:numPr>
          <w:ilvl w:val="0"/>
          <w:numId w:val="4"/>
        </w:numPr>
        <w:ind w:left="720" w:hanging="360"/>
        <w:rPr>
          <w:u w:val="none"/>
        </w:rPr>
      </w:pPr>
      <w:r>
        <w:rPr>
          <w:rtl w:val="0"/>
        </w:rPr>
        <w:t>Log level such as debug, error or info</w:t>
      </w:r>
    </w:p>
    <w:p>
      <w:pPr>
        <w:numPr>
          <w:ilvl w:val="0"/>
          <w:numId w:val="4"/>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5"/>
        </w:numPr>
        <w:ind w:left="720" w:hanging="360"/>
        <w:rPr>
          <w:u w:val="none"/>
        </w:rPr>
      </w:pPr>
      <w:r>
        <w:rPr>
          <w:rtl w:val="0"/>
        </w:rPr>
        <w:t>Names</w:t>
      </w:r>
    </w:p>
    <w:p>
      <w:pPr>
        <w:numPr>
          <w:ilvl w:val="0"/>
          <w:numId w:val="5"/>
        </w:numPr>
        <w:ind w:left="720" w:hanging="360"/>
        <w:rPr>
          <w:u w:val="none"/>
        </w:rPr>
      </w:pPr>
      <w:r>
        <w:rPr>
          <w:rtl w:val="0"/>
        </w:rPr>
        <w:t>IP Adress</w:t>
      </w:r>
    </w:p>
    <w:p>
      <w:pPr>
        <w:numPr>
          <w:ilvl w:val="0"/>
          <w:numId w:val="5"/>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6"/>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6"/>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7"/>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8"/>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9"/>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0"/>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1"/>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2"/>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13"/>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14"/>
        </w:numPr>
        <w:spacing w:line="335" w:lineRule="auto"/>
        <w:ind w:left="720" w:hanging="360"/>
        <w:rPr>
          <w:u w:val="none"/>
        </w:rPr>
      </w:pPr>
      <w:r>
        <w:rPr>
          <w:rtl w:val="0"/>
        </w:rPr>
        <w:t>GET   Get a list of album, return as JSON</w:t>
      </w:r>
    </w:p>
    <w:p>
      <w:pPr>
        <w:numPr>
          <w:ilvl w:val="0"/>
          <w:numId w:val="14"/>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15"/>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16"/>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has below keywords like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2"/>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white"/>
          <w:lang w:val="en-IN"/>
        </w:rPr>
      </w:pPr>
      <w:r>
        <w:rPr>
          <w:rFonts w:hint="default"/>
          <w:color w:val="202224"/>
          <w:sz w:val="24"/>
          <w:szCs w:val="24"/>
          <w:highlight w:val="none"/>
          <w:lang w:val="en-IN"/>
        </w:rPr>
        <w:t>can use %T with fmt.Printf(“The type is %T”,V)</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21"/>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21"/>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US"/>
        </w:rPr>
      </w:pPr>
      <w:r>
        <w:rPr>
          <w:rFonts w:hint="default"/>
          <w:color w:val="202224"/>
          <w:sz w:val="24"/>
          <w:szCs w:val="24"/>
          <w:highlight w:val="white"/>
          <w:lang w:val="en-IN"/>
        </w:rPr>
        <w:t>Solve the race detection problem(1000 go routine) with the mutex lock?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mutex.go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2"/>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22"/>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22"/>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22"/>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22"/>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numPr>
          <w:ilvl w:val="0"/>
          <w:numId w:val="22"/>
        </w:num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What are the steps to use the protobuf with go?</w:t>
      </w:r>
    </w:p>
    <w:p>
      <w:pPr>
        <w:numPr>
          <w:ilvl w:val="0"/>
          <w:numId w:val="2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2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2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24"/>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1"/>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4138930" cy="2520315"/>
                    </a:xfrm>
                    <a:prstGeom prst="rect">
                      <a:avLst/>
                    </a:prstGeom>
                    <a:noFill/>
                    <a:ln>
                      <a:noFill/>
                    </a:ln>
                  </pic:spPr>
                </pic:pic>
              </a:graphicData>
            </a:graphic>
          </wp:inline>
        </w:drawing>
      </w:r>
    </w:p>
    <w:p>
      <w:pPr>
        <w:jc w:val="both"/>
      </w:pPr>
    </w:p>
    <w:p>
      <w:pPr>
        <w:jc w:val="both"/>
        <w:rPr>
          <w:rFonts w:hint="default"/>
          <w:lang w:val="en-IN"/>
        </w:rPr>
      </w:pPr>
      <w:r>
        <w:rPr>
          <w:rFonts w:hint="default"/>
          <w:lang w:val="en-IN"/>
        </w:rPr>
        <w:t>Write a program that add 3 interger and remove 2 integer in stack data structor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4"/>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6"/>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bookmarkStart w:id="12" w:name="_GoBack"/>
      <w:bookmarkEnd w:id="12"/>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white"/>
          <w:lang w:val="en-IN"/>
        </w:rPr>
      </w:pPr>
      <w:r>
        <w:rPr>
          <w:rFonts w:hint="default"/>
          <w:color w:val="202224"/>
          <w:sz w:val="24"/>
          <w:szCs w:val="24"/>
          <w:highlight w:val="white"/>
          <w:lang w:val="en-IN"/>
        </w:rPr>
        <w:t>The main difference between stack and queue is the way the data removed.</w:t>
      </w:r>
    </w:p>
    <w:p>
      <w:pPr>
        <w:rPr>
          <w:rFonts w:hint="default"/>
          <w:color w:val="202224"/>
          <w:sz w:val="24"/>
          <w:szCs w:val="24"/>
          <w:highlight w:val="white"/>
          <w:lang w:val="en-IN"/>
        </w:rPr>
      </w:pPr>
      <w:r>
        <w:rPr>
          <w:rFonts w:hint="default"/>
          <w:color w:val="202224"/>
          <w:sz w:val="24"/>
          <w:szCs w:val="24"/>
          <w:highlight w:val="white"/>
          <w:lang w:val="en-IN"/>
        </w:rPr>
        <w:t>Stack is LIFO</w:t>
      </w:r>
    </w:p>
    <w:p>
      <w:pPr>
        <w:rPr>
          <w:rFonts w:hint="default"/>
          <w:color w:val="202224"/>
          <w:sz w:val="24"/>
          <w:szCs w:val="24"/>
          <w:highlight w:val="white"/>
          <w:lang w:val="en-IN"/>
        </w:rPr>
      </w:pPr>
      <w:r>
        <w:rPr>
          <w:rFonts w:hint="default"/>
          <w:color w:val="202224"/>
          <w:sz w:val="24"/>
          <w:szCs w:val="24"/>
          <w:highlight w:val="whit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7"/>
                    <a:stretch>
                      <a:fillRect/>
                    </a:stretch>
                  </pic:blipFill>
                  <pic:spPr>
                    <a:xfrm>
                      <a:off x="0" y="0"/>
                      <a:ext cx="3590290" cy="1690370"/>
                    </a:xfrm>
                    <a:prstGeom prst="rect">
                      <a:avLst/>
                    </a:prstGeom>
                    <a:noFill/>
                    <a:ln>
                      <a:noFill/>
                    </a:ln>
                  </pic:spPr>
                </pic:pic>
              </a:graphicData>
            </a:graphic>
          </wp:inline>
        </w:drawing>
      </w:r>
    </w:p>
    <w:p>
      <w:pPr>
        <w:rPr>
          <w:rFonts w:hint="default"/>
          <w:lang w:val="en-IN"/>
        </w:rPr>
      </w:pPr>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8"/>
                    <a:stretch>
                      <a:fillRect/>
                    </a:stretch>
                  </pic:blipFill>
                  <pic:spPr>
                    <a:xfrm>
                      <a:off x="0" y="0"/>
                      <a:ext cx="5937885" cy="1536700"/>
                    </a:xfrm>
                    <a:prstGeom prst="rect">
                      <a:avLst/>
                    </a:prstGeom>
                    <a:noFill/>
                    <a:ln>
                      <a:noFill/>
                    </a:ln>
                  </pic:spPr>
                </pic:pic>
              </a:graphicData>
            </a:graphic>
          </wp:inline>
        </w:drawing>
      </w:r>
    </w:p>
    <w:p>
      <w:pPr>
        <w:rPr>
          <w:rFonts w:hint="default"/>
          <w:color w:val="202224"/>
          <w:sz w:val="24"/>
          <w:szCs w:val="24"/>
          <w:highlight w:val="white"/>
          <w:lang w:val="en-IN"/>
        </w:rPr>
      </w:pPr>
    </w:p>
    <w:p>
      <w:pPr>
        <w:rPr>
          <w:color w:val="202224"/>
          <w:sz w:val="24"/>
          <w:szCs w:val="24"/>
          <w:highlight w:val="white"/>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A2B82F74"/>
    <w:multiLevelType w:val="singleLevel"/>
    <w:tmpl w:val="A2B82F74"/>
    <w:lvl w:ilvl="0" w:tentative="0">
      <w:start w:val="1"/>
      <w:numFmt w:val="decimal"/>
      <w:suff w:val="space"/>
      <w:lvlText w:val="%1)"/>
      <w:lvlJc w:val="left"/>
    </w:lvl>
  </w:abstractNum>
  <w:abstractNum w:abstractNumId="2">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BC156C41"/>
    <w:multiLevelType w:val="singleLevel"/>
    <w:tmpl w:val="BC156C41"/>
    <w:lvl w:ilvl="0" w:tentative="0">
      <w:start w:val="1"/>
      <w:numFmt w:val="decimal"/>
      <w:suff w:val="space"/>
      <w:lvlText w:val="%1)"/>
      <w:lvlJc w:val="left"/>
    </w:lvl>
  </w:abstractNum>
  <w:abstractNum w:abstractNumId="4">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1F353934"/>
    <w:multiLevelType w:val="singleLevel"/>
    <w:tmpl w:val="1F353934"/>
    <w:lvl w:ilvl="0" w:tentative="0">
      <w:start w:val="1"/>
      <w:numFmt w:val="decimal"/>
      <w:suff w:val="space"/>
      <w:lvlText w:val="%1)"/>
      <w:lvlJc w:val="left"/>
    </w:lvl>
  </w:abstractNum>
  <w:abstractNum w:abstractNumId="12">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3674E59B"/>
    <w:multiLevelType w:val="singleLevel"/>
    <w:tmpl w:val="3674E59B"/>
    <w:lvl w:ilvl="0" w:tentative="0">
      <w:start w:val="1"/>
      <w:numFmt w:val="decimal"/>
      <w:suff w:val="space"/>
      <w:lvlText w:val="%1)"/>
      <w:lvlJc w:val="left"/>
    </w:lvl>
  </w:abstractNum>
  <w:abstractNum w:abstractNumId="16">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6593FAEC"/>
    <w:multiLevelType w:val="singleLevel"/>
    <w:tmpl w:val="6593FAEC"/>
    <w:lvl w:ilvl="0" w:tentative="0">
      <w:start w:val="1"/>
      <w:numFmt w:val="decimal"/>
      <w:suff w:val="space"/>
      <w:lvlText w:val="%1."/>
      <w:lvlJc w:val="left"/>
    </w:lvl>
  </w:abstractNum>
  <w:abstractNum w:abstractNumId="21">
    <w:nsid w:val="71BD3BC9"/>
    <w:multiLevelType w:val="singleLevel"/>
    <w:tmpl w:val="71BD3BC9"/>
    <w:lvl w:ilvl="0" w:tentative="0">
      <w:start w:val="1"/>
      <w:numFmt w:val="decimal"/>
      <w:suff w:val="space"/>
      <w:lvlText w:val="%1)"/>
      <w:lvlJc w:val="left"/>
    </w:lvl>
  </w:abstractNum>
  <w:abstractNum w:abstractNumId="22">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16"/>
  </w:num>
  <w:num w:numId="3">
    <w:abstractNumId w:val="6"/>
  </w:num>
  <w:num w:numId="4">
    <w:abstractNumId w:val="18"/>
  </w:num>
  <w:num w:numId="5">
    <w:abstractNumId w:val="4"/>
  </w:num>
  <w:num w:numId="6">
    <w:abstractNumId w:val="2"/>
  </w:num>
  <w:num w:numId="7">
    <w:abstractNumId w:val="10"/>
  </w:num>
  <w:num w:numId="8">
    <w:abstractNumId w:val="13"/>
  </w:num>
  <w:num w:numId="9">
    <w:abstractNumId w:val="22"/>
  </w:num>
  <w:num w:numId="10">
    <w:abstractNumId w:val="9"/>
  </w:num>
  <w:num w:numId="11">
    <w:abstractNumId w:val="0"/>
  </w:num>
  <w:num w:numId="12">
    <w:abstractNumId w:val="14"/>
  </w:num>
  <w:num w:numId="13">
    <w:abstractNumId w:val="19"/>
  </w:num>
  <w:num w:numId="14">
    <w:abstractNumId w:val="5"/>
  </w:num>
  <w:num w:numId="15">
    <w:abstractNumId w:val="17"/>
  </w:num>
  <w:num w:numId="16">
    <w:abstractNumId w:val="7"/>
  </w:num>
  <w:num w:numId="17">
    <w:abstractNumId w:val="11"/>
  </w:num>
  <w:num w:numId="18">
    <w:abstractNumId w:val="3"/>
  </w:num>
  <w:num w:numId="19">
    <w:abstractNumId w:val="1"/>
  </w:num>
  <w:num w:numId="20">
    <w:abstractNumId w:val="12"/>
  </w:num>
  <w:num w:numId="21">
    <w:abstractNumId w:val="15"/>
  </w:num>
  <w:num w:numId="22">
    <w:abstractNumId w:val="20"/>
  </w:num>
  <w:num w:numId="23">
    <w:abstractNumId w:val="23"/>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905282"/>
    <w:rsid w:val="00984841"/>
    <w:rsid w:val="01347C2F"/>
    <w:rsid w:val="01874D6C"/>
    <w:rsid w:val="02A5288E"/>
    <w:rsid w:val="02B96468"/>
    <w:rsid w:val="02BE2368"/>
    <w:rsid w:val="02EB05EB"/>
    <w:rsid w:val="031B62B7"/>
    <w:rsid w:val="032E0F90"/>
    <w:rsid w:val="035C2502"/>
    <w:rsid w:val="03841A61"/>
    <w:rsid w:val="03A63A30"/>
    <w:rsid w:val="042F126F"/>
    <w:rsid w:val="04F96FF0"/>
    <w:rsid w:val="054D1EE7"/>
    <w:rsid w:val="057F3E7B"/>
    <w:rsid w:val="058218B8"/>
    <w:rsid w:val="059B00A7"/>
    <w:rsid w:val="06307A6A"/>
    <w:rsid w:val="07636A29"/>
    <w:rsid w:val="0769576C"/>
    <w:rsid w:val="07E41A7D"/>
    <w:rsid w:val="09842543"/>
    <w:rsid w:val="0A0C3321"/>
    <w:rsid w:val="0A60366D"/>
    <w:rsid w:val="0AEE2CDA"/>
    <w:rsid w:val="0B12527D"/>
    <w:rsid w:val="0B1712B1"/>
    <w:rsid w:val="0B183F48"/>
    <w:rsid w:val="0B1D33A2"/>
    <w:rsid w:val="0B252A67"/>
    <w:rsid w:val="0BF33191"/>
    <w:rsid w:val="0CC05462"/>
    <w:rsid w:val="0CDE3761"/>
    <w:rsid w:val="0CE826A4"/>
    <w:rsid w:val="0CF81622"/>
    <w:rsid w:val="0D484B7A"/>
    <w:rsid w:val="0D4C7ED9"/>
    <w:rsid w:val="0D62701D"/>
    <w:rsid w:val="0D6D1047"/>
    <w:rsid w:val="0D7405B2"/>
    <w:rsid w:val="0DBA3094"/>
    <w:rsid w:val="0DE73AE0"/>
    <w:rsid w:val="0E902770"/>
    <w:rsid w:val="0E9B2EC6"/>
    <w:rsid w:val="0F754DE2"/>
    <w:rsid w:val="0FA94062"/>
    <w:rsid w:val="10172A7B"/>
    <w:rsid w:val="10532BBC"/>
    <w:rsid w:val="10534F50"/>
    <w:rsid w:val="10725F7E"/>
    <w:rsid w:val="10A65097"/>
    <w:rsid w:val="10FD0632"/>
    <w:rsid w:val="11094332"/>
    <w:rsid w:val="11830CAC"/>
    <w:rsid w:val="11D245BD"/>
    <w:rsid w:val="13483E9A"/>
    <w:rsid w:val="14020F73"/>
    <w:rsid w:val="14B01878"/>
    <w:rsid w:val="14F34722"/>
    <w:rsid w:val="151E05EE"/>
    <w:rsid w:val="152D6D9A"/>
    <w:rsid w:val="156F571F"/>
    <w:rsid w:val="16490368"/>
    <w:rsid w:val="16557E32"/>
    <w:rsid w:val="16A1333B"/>
    <w:rsid w:val="16F72C63"/>
    <w:rsid w:val="17960A8A"/>
    <w:rsid w:val="182D3DF1"/>
    <w:rsid w:val="18622CA6"/>
    <w:rsid w:val="188505C3"/>
    <w:rsid w:val="196602A0"/>
    <w:rsid w:val="197639DB"/>
    <w:rsid w:val="19CD24B9"/>
    <w:rsid w:val="19FE306A"/>
    <w:rsid w:val="1A0C7C04"/>
    <w:rsid w:val="1A1070E1"/>
    <w:rsid w:val="1A203866"/>
    <w:rsid w:val="1A2E24E3"/>
    <w:rsid w:val="1A7B1AF2"/>
    <w:rsid w:val="1AB65FDA"/>
    <w:rsid w:val="1B394DCB"/>
    <w:rsid w:val="1CEB310A"/>
    <w:rsid w:val="1D4B2105"/>
    <w:rsid w:val="1DDC6D87"/>
    <w:rsid w:val="1E480248"/>
    <w:rsid w:val="1E5E31B5"/>
    <w:rsid w:val="1EC275E8"/>
    <w:rsid w:val="1ED02718"/>
    <w:rsid w:val="1F2B4E33"/>
    <w:rsid w:val="1F340712"/>
    <w:rsid w:val="1F443C53"/>
    <w:rsid w:val="1F8453C0"/>
    <w:rsid w:val="20754975"/>
    <w:rsid w:val="211641D5"/>
    <w:rsid w:val="216646FC"/>
    <w:rsid w:val="218F3BCC"/>
    <w:rsid w:val="21DB776F"/>
    <w:rsid w:val="21F4671D"/>
    <w:rsid w:val="222A0F83"/>
    <w:rsid w:val="225B79B1"/>
    <w:rsid w:val="22A23A3B"/>
    <w:rsid w:val="22CE7B7E"/>
    <w:rsid w:val="22E1130C"/>
    <w:rsid w:val="23476D20"/>
    <w:rsid w:val="23DC309A"/>
    <w:rsid w:val="251315B0"/>
    <w:rsid w:val="264019FD"/>
    <w:rsid w:val="265F65BF"/>
    <w:rsid w:val="275A3E98"/>
    <w:rsid w:val="27606603"/>
    <w:rsid w:val="2774632E"/>
    <w:rsid w:val="279D5107"/>
    <w:rsid w:val="27EC0C1C"/>
    <w:rsid w:val="289204B6"/>
    <w:rsid w:val="2899058D"/>
    <w:rsid w:val="293E7432"/>
    <w:rsid w:val="294044EB"/>
    <w:rsid w:val="29991983"/>
    <w:rsid w:val="29A8516A"/>
    <w:rsid w:val="29C72867"/>
    <w:rsid w:val="2A9109D6"/>
    <w:rsid w:val="2AD03059"/>
    <w:rsid w:val="2AEE464B"/>
    <w:rsid w:val="2B560221"/>
    <w:rsid w:val="2B71799E"/>
    <w:rsid w:val="2BAE3DA5"/>
    <w:rsid w:val="2BFC5173"/>
    <w:rsid w:val="2C55255D"/>
    <w:rsid w:val="2CC51C1D"/>
    <w:rsid w:val="2D4204F2"/>
    <w:rsid w:val="2DF17EC4"/>
    <w:rsid w:val="2E650B70"/>
    <w:rsid w:val="2F0924D5"/>
    <w:rsid w:val="2F3842C0"/>
    <w:rsid w:val="308A5E4C"/>
    <w:rsid w:val="3099285D"/>
    <w:rsid w:val="30C64EDF"/>
    <w:rsid w:val="30F40A32"/>
    <w:rsid w:val="315B0A0A"/>
    <w:rsid w:val="31D011CA"/>
    <w:rsid w:val="31D50A1A"/>
    <w:rsid w:val="32EF014D"/>
    <w:rsid w:val="330C01AA"/>
    <w:rsid w:val="33A77994"/>
    <w:rsid w:val="33F5572E"/>
    <w:rsid w:val="34334AD3"/>
    <w:rsid w:val="3451458D"/>
    <w:rsid w:val="358142E1"/>
    <w:rsid w:val="35B9474D"/>
    <w:rsid w:val="3608745A"/>
    <w:rsid w:val="36226699"/>
    <w:rsid w:val="36FB1656"/>
    <w:rsid w:val="37E87464"/>
    <w:rsid w:val="38206C76"/>
    <w:rsid w:val="386B49E1"/>
    <w:rsid w:val="38DF7861"/>
    <w:rsid w:val="3A3D15E5"/>
    <w:rsid w:val="3A605730"/>
    <w:rsid w:val="3CCA2A44"/>
    <w:rsid w:val="3CFA52B4"/>
    <w:rsid w:val="3D3A5E86"/>
    <w:rsid w:val="3D905786"/>
    <w:rsid w:val="3EA57332"/>
    <w:rsid w:val="3EF2772D"/>
    <w:rsid w:val="3F843BCC"/>
    <w:rsid w:val="3F993223"/>
    <w:rsid w:val="3FBB0422"/>
    <w:rsid w:val="3FCF6D3B"/>
    <w:rsid w:val="40B33D1D"/>
    <w:rsid w:val="40F7192E"/>
    <w:rsid w:val="410F5C8F"/>
    <w:rsid w:val="423A15EB"/>
    <w:rsid w:val="4254662F"/>
    <w:rsid w:val="42C40207"/>
    <w:rsid w:val="42D45294"/>
    <w:rsid w:val="42DB3BC6"/>
    <w:rsid w:val="43276D5A"/>
    <w:rsid w:val="43545BF4"/>
    <w:rsid w:val="43D77690"/>
    <w:rsid w:val="43F63E47"/>
    <w:rsid w:val="4416656F"/>
    <w:rsid w:val="442B201A"/>
    <w:rsid w:val="45280C05"/>
    <w:rsid w:val="457A4164"/>
    <w:rsid w:val="45FA25CD"/>
    <w:rsid w:val="46D21C8C"/>
    <w:rsid w:val="47A97903"/>
    <w:rsid w:val="47E4669B"/>
    <w:rsid w:val="48523BF2"/>
    <w:rsid w:val="48592C5C"/>
    <w:rsid w:val="48830928"/>
    <w:rsid w:val="48EC49EB"/>
    <w:rsid w:val="4A39072D"/>
    <w:rsid w:val="4ADE3F47"/>
    <w:rsid w:val="4AE01A9F"/>
    <w:rsid w:val="4B7D6ED4"/>
    <w:rsid w:val="4C9202CE"/>
    <w:rsid w:val="4C976AC6"/>
    <w:rsid w:val="4D275704"/>
    <w:rsid w:val="4D4B0977"/>
    <w:rsid w:val="4E020BB7"/>
    <w:rsid w:val="4E973AEC"/>
    <w:rsid w:val="4F1049DB"/>
    <w:rsid w:val="4F2571F1"/>
    <w:rsid w:val="4F3A3314"/>
    <w:rsid w:val="4F7E4087"/>
    <w:rsid w:val="50346F06"/>
    <w:rsid w:val="50784140"/>
    <w:rsid w:val="509C063B"/>
    <w:rsid w:val="50A75937"/>
    <w:rsid w:val="511E04F1"/>
    <w:rsid w:val="514F1738"/>
    <w:rsid w:val="51D97DF8"/>
    <w:rsid w:val="53654ED8"/>
    <w:rsid w:val="53D57758"/>
    <w:rsid w:val="54A23729"/>
    <w:rsid w:val="54BE3C53"/>
    <w:rsid w:val="54EB17C9"/>
    <w:rsid w:val="5579695E"/>
    <w:rsid w:val="55EE28DB"/>
    <w:rsid w:val="56731CF1"/>
    <w:rsid w:val="57E2676B"/>
    <w:rsid w:val="58FD6579"/>
    <w:rsid w:val="590950AA"/>
    <w:rsid w:val="594D4AB9"/>
    <w:rsid w:val="59A5108F"/>
    <w:rsid w:val="5A1E1882"/>
    <w:rsid w:val="5A6133E5"/>
    <w:rsid w:val="5A644DFE"/>
    <w:rsid w:val="5D416A73"/>
    <w:rsid w:val="5D4A5AD1"/>
    <w:rsid w:val="5D933F1B"/>
    <w:rsid w:val="5DE70250"/>
    <w:rsid w:val="5E1E459A"/>
    <w:rsid w:val="5F257E6D"/>
    <w:rsid w:val="5F336B88"/>
    <w:rsid w:val="5F8C5E7E"/>
    <w:rsid w:val="5FB474C0"/>
    <w:rsid w:val="5FDB4597"/>
    <w:rsid w:val="5FE1097A"/>
    <w:rsid w:val="60DF6275"/>
    <w:rsid w:val="610B00E7"/>
    <w:rsid w:val="61A33D0D"/>
    <w:rsid w:val="625B7CF7"/>
    <w:rsid w:val="62691A2C"/>
    <w:rsid w:val="627B7EEC"/>
    <w:rsid w:val="62BA7F46"/>
    <w:rsid w:val="62E23E4F"/>
    <w:rsid w:val="631E45D7"/>
    <w:rsid w:val="63247F09"/>
    <w:rsid w:val="63AD5074"/>
    <w:rsid w:val="6474426F"/>
    <w:rsid w:val="650C196B"/>
    <w:rsid w:val="652F28DA"/>
    <w:rsid w:val="659C1D7E"/>
    <w:rsid w:val="65BF2113"/>
    <w:rsid w:val="67421F2D"/>
    <w:rsid w:val="67514E20"/>
    <w:rsid w:val="67840CA7"/>
    <w:rsid w:val="67D0240D"/>
    <w:rsid w:val="684E67B2"/>
    <w:rsid w:val="68605D43"/>
    <w:rsid w:val="68B82285"/>
    <w:rsid w:val="6A2208A8"/>
    <w:rsid w:val="6A2F7CA1"/>
    <w:rsid w:val="6AC47B33"/>
    <w:rsid w:val="6B4A61F5"/>
    <w:rsid w:val="6B971A91"/>
    <w:rsid w:val="6BCB3841"/>
    <w:rsid w:val="6D033B1D"/>
    <w:rsid w:val="6E4E4931"/>
    <w:rsid w:val="6FB24AEE"/>
    <w:rsid w:val="6FF30CFB"/>
    <w:rsid w:val="71341DDA"/>
    <w:rsid w:val="71545283"/>
    <w:rsid w:val="71AE7CFF"/>
    <w:rsid w:val="71E2478D"/>
    <w:rsid w:val="728D3298"/>
    <w:rsid w:val="72C61087"/>
    <w:rsid w:val="73183EE8"/>
    <w:rsid w:val="734750B6"/>
    <w:rsid w:val="735D0C69"/>
    <w:rsid w:val="73B11689"/>
    <w:rsid w:val="73E42E06"/>
    <w:rsid w:val="753C76BA"/>
    <w:rsid w:val="75741E68"/>
    <w:rsid w:val="75840533"/>
    <w:rsid w:val="758A5CF7"/>
    <w:rsid w:val="75F16A04"/>
    <w:rsid w:val="75FC45CA"/>
    <w:rsid w:val="762E175A"/>
    <w:rsid w:val="7639240E"/>
    <w:rsid w:val="766F5749"/>
    <w:rsid w:val="779E71C5"/>
    <w:rsid w:val="77D51B11"/>
    <w:rsid w:val="77E872FF"/>
    <w:rsid w:val="77F77ACE"/>
    <w:rsid w:val="78641490"/>
    <w:rsid w:val="791D0029"/>
    <w:rsid w:val="794B1BA1"/>
    <w:rsid w:val="796C624D"/>
    <w:rsid w:val="79D3446D"/>
    <w:rsid w:val="7A2A1641"/>
    <w:rsid w:val="7A9643C8"/>
    <w:rsid w:val="7ABC1E81"/>
    <w:rsid w:val="7AC52BAB"/>
    <w:rsid w:val="7ADE5D60"/>
    <w:rsid w:val="7CD6006E"/>
    <w:rsid w:val="7D474AC8"/>
    <w:rsid w:val="7D5F1ECE"/>
    <w:rsid w:val="7DE40942"/>
    <w:rsid w:val="7DF0037F"/>
    <w:rsid w:val="7E9F3688"/>
    <w:rsid w:val="7EF1105C"/>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8"/>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0"/>
    <w:rPr>
      <w:b/>
      <w:bCs/>
    </w:rPr>
  </w:style>
  <w:style w:type="paragraph" w:styleId="15">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6">
    <w:name w:val="Title"/>
    <w:basedOn w:val="1"/>
    <w:next w:val="1"/>
    <w:qFormat/>
    <w:uiPriority w:val="0"/>
    <w:pPr>
      <w:keepNext/>
      <w:keepLines/>
      <w:pageBreakBefore w:val="0"/>
      <w:spacing w:before="0" w:after="60"/>
    </w:pPr>
    <w:rPr>
      <w:sz w:val="52"/>
      <w:szCs w:val="52"/>
    </w:rPr>
  </w:style>
  <w:style w:type="table" w:customStyle="1" w:styleId="17">
    <w:name w:val="Table Normal1"/>
    <w:uiPriority w:val="0"/>
  </w:style>
  <w:style w:type="table" w:customStyle="1" w:styleId="18">
    <w:name w:val="_Style 10"/>
    <w:basedOn w:val="17"/>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235</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2022-11-24T07:26:43Z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1701FC16BAF24A12A390C317DAF950F3</vt:lpwstr>
  </property>
</Properties>
</file>